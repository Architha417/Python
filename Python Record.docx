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55B2FE">
      <w:pPr>
        <w:pStyle w:val="12"/>
      </w:pPr>
      <w:r>
        <w:pict>
          <v:shape id="_x0000_s1026" o:spid="_x0000_s1026" style="position:absolute;left:0pt;margin-left:24pt;margin-top:23.95pt;height:744.25pt;width:564.25pt;mso-position-horizontal-relative:page;mso-position-vertical-relative:page;z-index:-25162137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25"/>
        </w:rPr>
        <w:t>RAJALAKSHMI</w:t>
      </w:r>
      <w:r>
        <w:rPr>
          <w:spacing w:val="36"/>
          <w:w w:val="125"/>
        </w:rPr>
        <w:t xml:space="preserve"> </w:t>
      </w:r>
      <w:r>
        <w:rPr>
          <w:w w:val="125"/>
        </w:rPr>
        <w:t>ENGINEERING</w:t>
      </w:r>
      <w:r>
        <w:rPr>
          <w:spacing w:val="28"/>
          <w:w w:val="125"/>
        </w:rPr>
        <w:t xml:space="preserve"> </w:t>
      </w:r>
      <w:r>
        <w:rPr>
          <w:w w:val="125"/>
        </w:rPr>
        <w:t>COLLEGE</w:t>
      </w:r>
    </w:p>
    <w:p w14:paraId="25075937">
      <w:pPr>
        <w:spacing w:before="207"/>
        <w:ind w:left="428" w:right="1464" w:firstLine="0"/>
        <w:jc w:val="center"/>
        <w:rPr>
          <w:b/>
          <w:sz w:val="32"/>
        </w:rPr>
      </w:pPr>
      <w:r>
        <w:rPr>
          <w:b/>
          <w:w w:val="110"/>
          <w:sz w:val="32"/>
        </w:rPr>
        <w:t xml:space="preserve">RAJALAKSHMI </w:t>
      </w:r>
      <w:r>
        <w:rPr>
          <w:b/>
          <w:spacing w:val="5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NAGAR, </w:t>
      </w:r>
      <w:r>
        <w:rPr>
          <w:b/>
          <w:spacing w:val="7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THANDALAM </w:t>
      </w:r>
      <w:r>
        <w:rPr>
          <w:b/>
          <w:spacing w:val="10"/>
          <w:w w:val="110"/>
          <w:sz w:val="32"/>
        </w:rPr>
        <w:t xml:space="preserve"> </w:t>
      </w:r>
      <w:r>
        <w:rPr>
          <w:b/>
          <w:w w:val="110"/>
          <w:sz w:val="32"/>
        </w:rPr>
        <w:t xml:space="preserve">– </w:t>
      </w:r>
      <w:r>
        <w:rPr>
          <w:b/>
          <w:spacing w:val="9"/>
          <w:w w:val="110"/>
          <w:sz w:val="32"/>
        </w:rPr>
        <w:t xml:space="preserve"> </w:t>
      </w:r>
      <w:r>
        <w:rPr>
          <w:b/>
          <w:w w:val="110"/>
          <w:sz w:val="32"/>
        </w:rPr>
        <w:t>602  105</w:t>
      </w:r>
    </w:p>
    <w:p w14:paraId="36321200">
      <w:pPr>
        <w:pStyle w:val="11"/>
        <w:rPr>
          <w:b/>
          <w:sz w:val="20"/>
        </w:rPr>
      </w:pPr>
    </w:p>
    <w:p w14:paraId="586A79C9">
      <w:pPr>
        <w:pStyle w:val="11"/>
        <w:rPr>
          <w:b/>
          <w:sz w:val="20"/>
        </w:rPr>
      </w:pPr>
    </w:p>
    <w:p w14:paraId="2505D2D2">
      <w:pPr>
        <w:pStyle w:val="11"/>
        <w:spacing w:before="5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2604770</wp:posOffset>
            </wp:positionH>
            <wp:positionV relativeFrom="paragraph">
              <wp:posOffset>109855</wp:posOffset>
            </wp:positionV>
            <wp:extent cx="2462530" cy="19024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334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77B7E">
      <w:pPr>
        <w:pStyle w:val="11"/>
        <w:rPr>
          <w:b/>
          <w:sz w:val="20"/>
        </w:rPr>
      </w:pPr>
    </w:p>
    <w:p w14:paraId="046ACF0A">
      <w:pPr>
        <w:pStyle w:val="11"/>
        <w:rPr>
          <w:b/>
          <w:sz w:val="20"/>
        </w:rPr>
      </w:pPr>
    </w:p>
    <w:p w14:paraId="52FB27C9">
      <w:pPr>
        <w:pStyle w:val="11"/>
        <w:spacing w:before="8"/>
        <w:rPr>
          <w:b/>
          <w:sz w:val="18"/>
        </w:rPr>
      </w:pPr>
    </w:p>
    <w:tbl>
      <w:tblPr>
        <w:tblStyle w:val="10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84"/>
      </w:tblGrid>
      <w:tr w14:paraId="0851F9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0" w:hRule="atLeast"/>
        </w:trPr>
        <w:tc>
          <w:tcPr>
            <w:tcW w:w="9584" w:type="dxa"/>
          </w:tcPr>
          <w:p w14:paraId="3D65F3C1">
            <w:pPr>
              <w:pStyle w:val="15"/>
              <w:spacing w:before="10"/>
              <w:rPr>
                <w:rFonts w:ascii="Cambria"/>
                <w:b/>
                <w:sz w:val="33"/>
              </w:rPr>
            </w:pPr>
          </w:p>
          <w:p w14:paraId="1330B8BC">
            <w:pPr>
              <w:pStyle w:val="15"/>
              <w:ind w:left="1842" w:right="183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05"/>
                <w:sz w:val="32"/>
              </w:rPr>
              <w:t>CS23221</w:t>
            </w:r>
          </w:p>
          <w:p w14:paraId="5A5CFA4C">
            <w:pPr>
              <w:pStyle w:val="15"/>
              <w:spacing w:before="9"/>
              <w:ind w:left="1843" w:right="183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20"/>
                <w:sz w:val="32"/>
              </w:rPr>
              <w:t>PYTHON</w:t>
            </w:r>
            <w:r>
              <w:rPr>
                <w:rFonts w:ascii="Cambria"/>
                <w:b/>
                <w:spacing w:val="22"/>
                <w:w w:val="120"/>
                <w:sz w:val="32"/>
              </w:rPr>
              <w:t xml:space="preserve"> </w:t>
            </w:r>
            <w:r>
              <w:rPr>
                <w:rFonts w:ascii="Cambria"/>
                <w:b/>
                <w:w w:val="120"/>
                <w:sz w:val="32"/>
              </w:rPr>
              <w:t>PROGRAMMING</w:t>
            </w:r>
            <w:r>
              <w:rPr>
                <w:rFonts w:ascii="Cambria"/>
                <w:b/>
                <w:spacing w:val="22"/>
                <w:w w:val="120"/>
                <w:sz w:val="32"/>
              </w:rPr>
              <w:t xml:space="preserve"> </w:t>
            </w:r>
            <w:r>
              <w:rPr>
                <w:rFonts w:ascii="Cambria"/>
                <w:b/>
                <w:w w:val="120"/>
                <w:sz w:val="32"/>
              </w:rPr>
              <w:t>LAB</w:t>
            </w:r>
          </w:p>
        </w:tc>
      </w:tr>
      <w:tr w14:paraId="0C0BE8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2" w:hRule="atLeast"/>
        </w:trPr>
        <w:tc>
          <w:tcPr>
            <w:tcW w:w="9584" w:type="dxa"/>
          </w:tcPr>
          <w:p w14:paraId="00A97023">
            <w:pPr>
              <w:pStyle w:val="15"/>
              <w:spacing w:before="9"/>
              <w:rPr>
                <w:rFonts w:ascii="Cambria"/>
                <w:b/>
                <w:sz w:val="33"/>
              </w:rPr>
            </w:pPr>
          </w:p>
          <w:p w14:paraId="7689DBCB">
            <w:pPr>
              <w:pStyle w:val="15"/>
              <w:ind w:left="1845" w:right="183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Laboratory</w:t>
            </w:r>
            <w:r>
              <w:rPr>
                <w:rFonts w:ascii="Cambria"/>
                <w:b/>
                <w:spacing w:val="-11"/>
                <w:w w:val="115"/>
                <w:sz w:val="32"/>
              </w:rPr>
              <w:t xml:space="preserve"> </w:t>
            </w:r>
            <w:r>
              <w:rPr>
                <w:rFonts w:ascii="Cambria"/>
                <w:b/>
                <w:w w:val="115"/>
                <w:sz w:val="32"/>
              </w:rPr>
              <w:t>Observation</w:t>
            </w:r>
            <w:r>
              <w:rPr>
                <w:rFonts w:ascii="Cambria"/>
                <w:b/>
                <w:spacing w:val="-11"/>
                <w:w w:val="115"/>
                <w:sz w:val="32"/>
              </w:rPr>
              <w:t xml:space="preserve"> </w:t>
            </w:r>
            <w:r>
              <w:rPr>
                <w:rFonts w:ascii="Cambria"/>
                <w:b/>
                <w:w w:val="115"/>
                <w:sz w:val="32"/>
              </w:rPr>
              <w:t>Note</w:t>
            </w:r>
            <w:r>
              <w:rPr>
                <w:rFonts w:ascii="Cambria"/>
                <w:b/>
                <w:spacing w:val="-18"/>
                <w:w w:val="115"/>
                <w:sz w:val="32"/>
              </w:rPr>
              <w:t xml:space="preserve"> </w:t>
            </w:r>
            <w:r>
              <w:rPr>
                <w:rFonts w:ascii="Cambria"/>
                <w:b/>
                <w:w w:val="115"/>
                <w:sz w:val="32"/>
              </w:rPr>
              <w:t>Book</w:t>
            </w:r>
          </w:p>
        </w:tc>
      </w:tr>
    </w:tbl>
    <w:p w14:paraId="0D6611C9">
      <w:pPr>
        <w:pStyle w:val="11"/>
        <w:rPr>
          <w:b/>
          <w:sz w:val="20"/>
        </w:rPr>
      </w:pPr>
    </w:p>
    <w:p w14:paraId="4B30A509">
      <w:pPr>
        <w:pStyle w:val="11"/>
        <w:spacing w:before="9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865505</wp:posOffset>
            </wp:positionH>
            <wp:positionV relativeFrom="paragraph">
              <wp:posOffset>238760</wp:posOffset>
            </wp:positionV>
            <wp:extent cx="6079490" cy="24180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661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9FADF">
      <w:pPr>
        <w:pStyle w:val="11"/>
        <w:rPr>
          <w:b/>
          <w:sz w:val="20"/>
        </w:rPr>
      </w:pPr>
    </w:p>
    <w:p w14:paraId="1345FB04">
      <w:pPr>
        <w:pStyle w:val="11"/>
        <w:spacing w:before="8" w:after="1"/>
        <w:rPr>
          <w:b/>
        </w:rPr>
      </w:pPr>
    </w:p>
    <w:p w14:paraId="4D251882">
      <w:pPr>
        <w:pStyle w:val="11"/>
        <w:ind w:left="-231"/>
        <w:rPr>
          <w:sz w:val="20"/>
        </w:rPr>
      </w:pPr>
      <w:r>
        <w:rPr>
          <w:sz w:val="20"/>
        </w:rPr>
        <w:pict>
          <v:group id="_x0000_s1027" o:spid="_x0000_s1027" o:spt="203" style="height:21.75pt;width:502.3pt;" coordsize="10046,435">
            <o:lock v:ext="edit"/>
            <v:shape id="_x0000_s1028" o:spid="_x0000_s1028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29" o:spid="_x0000_s1029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30" o:spid="_x0000_s1030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A25D80C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1" o:spid="_x0000_s1031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E4F8AE5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9D0EDA5">
      <w:pPr>
        <w:pStyle w:val="11"/>
        <w:rPr>
          <w:b/>
          <w:sz w:val="10"/>
        </w:rPr>
      </w:pPr>
    </w:p>
    <w:p w14:paraId="4F620BFE">
      <w:pPr>
        <w:pStyle w:val="6"/>
        <w:rPr>
          <w:rFonts w:ascii="Arial MT"/>
        </w:rPr>
      </w:pPr>
      <w:r>
        <w:pict>
          <v:shape id="_x0000_s1032" o:spid="_x0000_s1032" o:spt="202" type="#_x0000_t202" style="position:absolute;left:0pt;margin-left:531.5pt;margin-top:-25.65pt;height:12.15pt;width:2.85pt;mso-position-horizontal-relative:page;z-index:-2516213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87504BD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</w:t>
      </w:r>
    </w:p>
    <w:p w14:paraId="6BCF2392">
      <w:pPr>
        <w:spacing w:after="0"/>
        <w:rPr>
          <w:rFonts w:ascii="Arial MT"/>
        </w:rPr>
        <w:sectPr>
          <w:type w:val="continuous"/>
          <w:pgSz w:w="12240" w:h="15840"/>
          <w:pgMar w:top="1360" w:right="180" w:bottom="0" w:left="1220" w:header="720" w:footer="720" w:gutter="0"/>
          <w:cols w:space="720" w:num="1"/>
        </w:sectPr>
      </w:pPr>
    </w:p>
    <w:p w14:paraId="4BB51BA5">
      <w:pPr>
        <w:pStyle w:val="11"/>
        <w:rPr>
          <w:rFonts w:ascii="Arial MT"/>
          <w:sz w:val="20"/>
        </w:rPr>
      </w:pPr>
      <w:r>
        <w:pict>
          <v:shape id="_x0000_s1033" o:spid="_x0000_s1033" style="position:absolute;left:0pt;margin-left:24pt;margin-top:23.95pt;height:744.25pt;width:564.25pt;mso-position-horizontal-relative:page;mso-position-vertical-relative:page;z-index:-25161932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4534EFAF">
      <w:pPr>
        <w:pStyle w:val="11"/>
        <w:rPr>
          <w:rFonts w:ascii="Arial MT"/>
          <w:sz w:val="20"/>
        </w:rPr>
      </w:pPr>
    </w:p>
    <w:p w14:paraId="56FF7754">
      <w:pPr>
        <w:pStyle w:val="11"/>
        <w:rPr>
          <w:rFonts w:ascii="Arial MT"/>
          <w:sz w:val="20"/>
        </w:rPr>
      </w:pPr>
    </w:p>
    <w:p w14:paraId="543CF65C">
      <w:pPr>
        <w:pStyle w:val="11"/>
        <w:rPr>
          <w:rFonts w:ascii="Arial MT"/>
          <w:sz w:val="20"/>
        </w:rPr>
      </w:pPr>
    </w:p>
    <w:p w14:paraId="0F227CF8">
      <w:pPr>
        <w:pStyle w:val="11"/>
        <w:rPr>
          <w:rFonts w:ascii="Arial MT"/>
          <w:sz w:val="20"/>
        </w:rPr>
      </w:pPr>
    </w:p>
    <w:p w14:paraId="1330FF02">
      <w:pPr>
        <w:pStyle w:val="11"/>
        <w:rPr>
          <w:rFonts w:ascii="Arial MT"/>
          <w:sz w:val="20"/>
        </w:rPr>
      </w:pPr>
    </w:p>
    <w:p w14:paraId="179FF198">
      <w:pPr>
        <w:pStyle w:val="11"/>
        <w:rPr>
          <w:rFonts w:ascii="Arial MT"/>
          <w:sz w:val="20"/>
        </w:rPr>
      </w:pPr>
    </w:p>
    <w:p w14:paraId="683E6C90">
      <w:pPr>
        <w:pStyle w:val="11"/>
        <w:rPr>
          <w:rFonts w:ascii="Arial MT"/>
          <w:sz w:val="20"/>
        </w:rPr>
      </w:pPr>
    </w:p>
    <w:p w14:paraId="73F3AB64">
      <w:pPr>
        <w:pStyle w:val="11"/>
        <w:rPr>
          <w:rFonts w:ascii="Arial MT"/>
          <w:sz w:val="20"/>
        </w:rPr>
      </w:pPr>
    </w:p>
    <w:p w14:paraId="22C8E4C1">
      <w:pPr>
        <w:pStyle w:val="11"/>
        <w:rPr>
          <w:rFonts w:ascii="Arial MT"/>
          <w:sz w:val="20"/>
        </w:rPr>
      </w:pPr>
    </w:p>
    <w:p w14:paraId="07D5B005">
      <w:pPr>
        <w:pStyle w:val="11"/>
        <w:rPr>
          <w:rFonts w:ascii="Arial MT"/>
          <w:sz w:val="20"/>
        </w:rPr>
      </w:pPr>
    </w:p>
    <w:p w14:paraId="0D303932">
      <w:pPr>
        <w:pStyle w:val="11"/>
        <w:rPr>
          <w:rFonts w:ascii="Arial MT"/>
          <w:sz w:val="20"/>
        </w:rPr>
      </w:pPr>
    </w:p>
    <w:p w14:paraId="79C295EF">
      <w:pPr>
        <w:pStyle w:val="11"/>
        <w:rPr>
          <w:rFonts w:ascii="Arial MT"/>
          <w:sz w:val="20"/>
        </w:rPr>
      </w:pPr>
    </w:p>
    <w:p w14:paraId="20E18BE0">
      <w:pPr>
        <w:pStyle w:val="11"/>
        <w:rPr>
          <w:rFonts w:ascii="Arial MT"/>
          <w:sz w:val="20"/>
        </w:rPr>
      </w:pPr>
    </w:p>
    <w:p w14:paraId="47A161D5">
      <w:pPr>
        <w:pStyle w:val="11"/>
        <w:rPr>
          <w:rFonts w:ascii="Arial MT"/>
          <w:sz w:val="20"/>
        </w:rPr>
      </w:pPr>
    </w:p>
    <w:p w14:paraId="3BD9AD58">
      <w:pPr>
        <w:pStyle w:val="11"/>
        <w:rPr>
          <w:rFonts w:ascii="Arial MT"/>
          <w:sz w:val="20"/>
        </w:rPr>
      </w:pPr>
    </w:p>
    <w:p w14:paraId="65E7FB30">
      <w:pPr>
        <w:pStyle w:val="11"/>
        <w:rPr>
          <w:rFonts w:ascii="Arial MT"/>
          <w:sz w:val="20"/>
        </w:rPr>
      </w:pPr>
    </w:p>
    <w:p w14:paraId="14C82957">
      <w:pPr>
        <w:pStyle w:val="11"/>
        <w:rPr>
          <w:rFonts w:ascii="Arial MT"/>
          <w:sz w:val="20"/>
        </w:rPr>
      </w:pPr>
    </w:p>
    <w:p w14:paraId="32A77EE7">
      <w:pPr>
        <w:pStyle w:val="11"/>
        <w:rPr>
          <w:rFonts w:ascii="Arial MT"/>
          <w:sz w:val="20"/>
        </w:rPr>
      </w:pPr>
    </w:p>
    <w:p w14:paraId="573F4DB7">
      <w:pPr>
        <w:pStyle w:val="11"/>
        <w:rPr>
          <w:rFonts w:ascii="Arial MT"/>
          <w:sz w:val="20"/>
        </w:rPr>
      </w:pPr>
    </w:p>
    <w:p w14:paraId="556CACCE">
      <w:pPr>
        <w:pStyle w:val="11"/>
        <w:rPr>
          <w:rFonts w:ascii="Arial MT"/>
          <w:sz w:val="20"/>
        </w:rPr>
      </w:pPr>
    </w:p>
    <w:p w14:paraId="144C359D">
      <w:pPr>
        <w:pStyle w:val="11"/>
        <w:rPr>
          <w:rFonts w:ascii="Arial MT"/>
          <w:sz w:val="20"/>
        </w:rPr>
      </w:pPr>
    </w:p>
    <w:p w14:paraId="6BA2F621">
      <w:pPr>
        <w:pStyle w:val="11"/>
        <w:rPr>
          <w:rFonts w:ascii="Arial MT"/>
          <w:sz w:val="20"/>
        </w:rPr>
      </w:pPr>
    </w:p>
    <w:p w14:paraId="67B5B30D">
      <w:pPr>
        <w:pStyle w:val="11"/>
        <w:rPr>
          <w:rFonts w:ascii="Arial MT"/>
          <w:sz w:val="20"/>
        </w:rPr>
      </w:pPr>
    </w:p>
    <w:p w14:paraId="7B89CAEA">
      <w:pPr>
        <w:pStyle w:val="11"/>
        <w:rPr>
          <w:rFonts w:ascii="Arial MT"/>
          <w:sz w:val="20"/>
        </w:rPr>
      </w:pPr>
    </w:p>
    <w:p w14:paraId="073CC986">
      <w:pPr>
        <w:pStyle w:val="11"/>
        <w:rPr>
          <w:rFonts w:ascii="Arial MT"/>
          <w:sz w:val="20"/>
        </w:rPr>
      </w:pPr>
    </w:p>
    <w:p w14:paraId="67A5C3B8">
      <w:pPr>
        <w:pStyle w:val="11"/>
        <w:rPr>
          <w:rFonts w:ascii="Arial MT"/>
          <w:sz w:val="20"/>
        </w:rPr>
      </w:pPr>
    </w:p>
    <w:p w14:paraId="347D57B8">
      <w:pPr>
        <w:pStyle w:val="11"/>
        <w:rPr>
          <w:rFonts w:ascii="Arial MT"/>
          <w:sz w:val="20"/>
        </w:rPr>
      </w:pPr>
    </w:p>
    <w:p w14:paraId="186E6B03">
      <w:pPr>
        <w:pStyle w:val="11"/>
        <w:rPr>
          <w:rFonts w:ascii="Arial MT"/>
          <w:sz w:val="20"/>
        </w:rPr>
      </w:pPr>
    </w:p>
    <w:p w14:paraId="69EEB5EF">
      <w:pPr>
        <w:pStyle w:val="11"/>
        <w:rPr>
          <w:rFonts w:ascii="Arial MT"/>
          <w:sz w:val="20"/>
        </w:rPr>
      </w:pPr>
    </w:p>
    <w:p w14:paraId="43DA9A1F">
      <w:pPr>
        <w:pStyle w:val="11"/>
        <w:rPr>
          <w:rFonts w:ascii="Arial MT"/>
          <w:sz w:val="20"/>
        </w:rPr>
      </w:pPr>
    </w:p>
    <w:p w14:paraId="2C8F1BDF">
      <w:pPr>
        <w:pStyle w:val="11"/>
        <w:rPr>
          <w:rFonts w:ascii="Arial MT"/>
          <w:sz w:val="20"/>
        </w:rPr>
      </w:pPr>
    </w:p>
    <w:p w14:paraId="525DBD37">
      <w:pPr>
        <w:pStyle w:val="11"/>
        <w:rPr>
          <w:rFonts w:ascii="Arial MT"/>
          <w:sz w:val="20"/>
        </w:rPr>
      </w:pPr>
    </w:p>
    <w:p w14:paraId="6BBE717E">
      <w:pPr>
        <w:pStyle w:val="11"/>
        <w:rPr>
          <w:rFonts w:ascii="Arial MT"/>
          <w:sz w:val="20"/>
        </w:rPr>
      </w:pPr>
    </w:p>
    <w:p w14:paraId="2877DE01">
      <w:pPr>
        <w:pStyle w:val="11"/>
        <w:rPr>
          <w:rFonts w:ascii="Arial MT"/>
          <w:sz w:val="20"/>
        </w:rPr>
      </w:pPr>
    </w:p>
    <w:p w14:paraId="006E832E">
      <w:pPr>
        <w:pStyle w:val="11"/>
        <w:rPr>
          <w:rFonts w:ascii="Arial MT"/>
          <w:sz w:val="20"/>
        </w:rPr>
      </w:pPr>
    </w:p>
    <w:p w14:paraId="72585D90">
      <w:pPr>
        <w:pStyle w:val="11"/>
        <w:rPr>
          <w:rFonts w:ascii="Arial MT"/>
          <w:sz w:val="20"/>
        </w:rPr>
      </w:pPr>
    </w:p>
    <w:p w14:paraId="125EF27A">
      <w:pPr>
        <w:pStyle w:val="11"/>
        <w:rPr>
          <w:rFonts w:ascii="Arial MT"/>
          <w:sz w:val="20"/>
        </w:rPr>
      </w:pPr>
    </w:p>
    <w:p w14:paraId="0401B1FC">
      <w:pPr>
        <w:pStyle w:val="11"/>
        <w:rPr>
          <w:rFonts w:ascii="Arial MT"/>
          <w:sz w:val="20"/>
        </w:rPr>
      </w:pPr>
    </w:p>
    <w:p w14:paraId="2E429E0D">
      <w:pPr>
        <w:pStyle w:val="11"/>
        <w:rPr>
          <w:rFonts w:ascii="Arial MT"/>
          <w:sz w:val="20"/>
        </w:rPr>
      </w:pPr>
    </w:p>
    <w:p w14:paraId="3D09A833">
      <w:pPr>
        <w:pStyle w:val="11"/>
        <w:rPr>
          <w:rFonts w:ascii="Arial MT"/>
          <w:sz w:val="20"/>
        </w:rPr>
      </w:pPr>
    </w:p>
    <w:p w14:paraId="02BCB1A2">
      <w:pPr>
        <w:pStyle w:val="11"/>
        <w:rPr>
          <w:rFonts w:ascii="Arial MT"/>
          <w:sz w:val="20"/>
        </w:rPr>
      </w:pPr>
    </w:p>
    <w:p w14:paraId="62626E2A">
      <w:pPr>
        <w:pStyle w:val="11"/>
        <w:rPr>
          <w:rFonts w:ascii="Arial MT"/>
          <w:sz w:val="20"/>
        </w:rPr>
      </w:pPr>
    </w:p>
    <w:p w14:paraId="143CC260">
      <w:pPr>
        <w:pStyle w:val="11"/>
        <w:rPr>
          <w:rFonts w:ascii="Arial MT"/>
          <w:sz w:val="20"/>
        </w:rPr>
      </w:pPr>
    </w:p>
    <w:p w14:paraId="68A0B8A3">
      <w:pPr>
        <w:pStyle w:val="11"/>
        <w:rPr>
          <w:rFonts w:ascii="Arial MT"/>
          <w:sz w:val="20"/>
        </w:rPr>
      </w:pPr>
    </w:p>
    <w:p w14:paraId="7E160A5B">
      <w:pPr>
        <w:pStyle w:val="11"/>
        <w:rPr>
          <w:rFonts w:ascii="Arial MT"/>
          <w:sz w:val="20"/>
        </w:rPr>
      </w:pPr>
    </w:p>
    <w:p w14:paraId="5DAB3BE4">
      <w:pPr>
        <w:pStyle w:val="11"/>
        <w:rPr>
          <w:rFonts w:ascii="Arial MT"/>
          <w:sz w:val="20"/>
        </w:rPr>
      </w:pPr>
    </w:p>
    <w:p w14:paraId="495A1422">
      <w:pPr>
        <w:pStyle w:val="11"/>
        <w:rPr>
          <w:rFonts w:ascii="Arial MT"/>
          <w:sz w:val="20"/>
        </w:rPr>
      </w:pPr>
    </w:p>
    <w:p w14:paraId="71396ED6">
      <w:pPr>
        <w:pStyle w:val="11"/>
        <w:rPr>
          <w:rFonts w:ascii="Arial MT"/>
          <w:sz w:val="20"/>
        </w:rPr>
      </w:pPr>
    </w:p>
    <w:p w14:paraId="21844875">
      <w:pPr>
        <w:pStyle w:val="11"/>
        <w:rPr>
          <w:rFonts w:ascii="Arial MT"/>
          <w:sz w:val="20"/>
        </w:rPr>
      </w:pPr>
    </w:p>
    <w:p w14:paraId="5574F6A2">
      <w:pPr>
        <w:pStyle w:val="11"/>
        <w:rPr>
          <w:rFonts w:ascii="Arial MT"/>
          <w:sz w:val="20"/>
        </w:rPr>
      </w:pPr>
    </w:p>
    <w:p w14:paraId="5FA60E83">
      <w:pPr>
        <w:pStyle w:val="11"/>
        <w:rPr>
          <w:rFonts w:ascii="Arial MT"/>
          <w:sz w:val="20"/>
        </w:rPr>
      </w:pPr>
    </w:p>
    <w:p w14:paraId="7AC10160">
      <w:pPr>
        <w:pStyle w:val="11"/>
        <w:rPr>
          <w:rFonts w:ascii="Arial MT"/>
          <w:sz w:val="20"/>
        </w:rPr>
      </w:pPr>
    </w:p>
    <w:p w14:paraId="17209B5E">
      <w:pPr>
        <w:pStyle w:val="11"/>
        <w:rPr>
          <w:rFonts w:ascii="Arial MT"/>
          <w:sz w:val="20"/>
        </w:rPr>
      </w:pPr>
    </w:p>
    <w:p w14:paraId="457E0B25">
      <w:pPr>
        <w:pStyle w:val="11"/>
        <w:rPr>
          <w:rFonts w:ascii="Arial MT"/>
          <w:sz w:val="20"/>
        </w:rPr>
      </w:pPr>
    </w:p>
    <w:p w14:paraId="3EA86037">
      <w:pPr>
        <w:pStyle w:val="11"/>
        <w:rPr>
          <w:rFonts w:ascii="Arial MT"/>
          <w:sz w:val="20"/>
        </w:rPr>
      </w:pPr>
    </w:p>
    <w:p w14:paraId="7AEF563D">
      <w:pPr>
        <w:pStyle w:val="11"/>
        <w:spacing w:before="4"/>
        <w:rPr>
          <w:rFonts w:ascii="Arial MT"/>
          <w:sz w:val="14"/>
        </w:rPr>
      </w:pPr>
    </w:p>
    <w:p w14:paraId="2CF6BAEA">
      <w:pPr>
        <w:pStyle w:val="11"/>
        <w:ind w:left="-23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34" o:spid="_x0000_s1034" o:spt="203" style="height:21.75pt;width:502.3pt;" coordsize="10046,435">
            <o:lock v:ext="edit"/>
            <v:shape id="_x0000_s1035" o:spid="_x0000_s1035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36" o:spid="_x0000_s1036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37" o:spid="_x0000_s1037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378271B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8" o:spid="_x0000_s1038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181A9B4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63086C4">
      <w:pPr>
        <w:pStyle w:val="11"/>
        <w:spacing w:before="2"/>
        <w:rPr>
          <w:rFonts w:ascii="Arial MT"/>
          <w:sz w:val="10"/>
        </w:rPr>
      </w:pPr>
    </w:p>
    <w:p w14:paraId="58E62793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1039" o:spid="_x0000_s1039" o:spt="202" type="#_x0000_t202" style="position:absolute;left:0pt;margin-left:531.5pt;margin-top:-25.65pt;height:12.15pt;width:2.85pt;mso-position-horizontal-relative:page;z-index:-2516203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EA03406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2</w:t>
      </w:r>
    </w:p>
    <w:p w14:paraId="6E0B2AEF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p w14:paraId="33E656DC">
      <w:pPr>
        <w:pStyle w:val="11"/>
        <w:rPr>
          <w:rFonts w:ascii="Arial MT"/>
          <w:sz w:val="20"/>
        </w:rPr>
      </w:pPr>
      <w:r>
        <w:pict>
          <v:shape id="_x0000_s1040" o:spid="_x0000_s1040" style="position:absolute;left:0pt;margin-left:24pt;margin-top:23.95pt;height:744.25pt;width:564.25pt;mso-position-horizontal-relative:page;mso-position-vertical-relative:page;z-index:-25161830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59057B9C">
      <w:pPr>
        <w:pStyle w:val="11"/>
        <w:rPr>
          <w:rFonts w:ascii="Arial MT"/>
          <w:sz w:val="20"/>
        </w:rPr>
      </w:pPr>
    </w:p>
    <w:p w14:paraId="40C6BE2B">
      <w:pPr>
        <w:pStyle w:val="11"/>
        <w:rPr>
          <w:rFonts w:ascii="Arial MT"/>
          <w:sz w:val="14"/>
        </w:rPr>
      </w:pPr>
    </w:p>
    <w:p w14:paraId="369D1DF3">
      <w:pPr>
        <w:pStyle w:val="11"/>
        <w:ind w:left="41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594985" cy="1238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8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821">
      <w:pPr>
        <w:pStyle w:val="11"/>
        <w:rPr>
          <w:rFonts w:ascii="Arial MT"/>
          <w:sz w:val="20"/>
        </w:rPr>
      </w:pPr>
    </w:p>
    <w:p w14:paraId="344891F8">
      <w:pPr>
        <w:pStyle w:val="11"/>
        <w:spacing w:before="2"/>
        <w:rPr>
          <w:rFonts w:ascii="Arial MT"/>
          <w:sz w:val="22"/>
        </w:rPr>
      </w:pPr>
    </w:p>
    <w:tbl>
      <w:tblPr>
        <w:tblStyle w:val="10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2"/>
        <w:gridCol w:w="1080"/>
        <w:gridCol w:w="4859"/>
        <w:gridCol w:w="802"/>
        <w:gridCol w:w="1920"/>
      </w:tblGrid>
      <w:tr w14:paraId="1D33A9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922" w:type="dxa"/>
          </w:tcPr>
          <w:p w14:paraId="6277E9F8">
            <w:pPr>
              <w:pStyle w:val="15"/>
              <w:spacing w:before="6"/>
              <w:rPr>
                <w:rFonts w:ascii="Arial MT"/>
                <w:sz w:val="23"/>
              </w:rPr>
            </w:pPr>
          </w:p>
          <w:p w14:paraId="2C74975A">
            <w:pPr>
              <w:pStyle w:val="15"/>
              <w:ind w:left="213" w:right="204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25"/>
                <w:sz w:val="22"/>
              </w:rPr>
              <w:t>S.</w:t>
            </w:r>
          </w:p>
          <w:p w14:paraId="10040231">
            <w:pPr>
              <w:pStyle w:val="15"/>
              <w:spacing w:before="11"/>
              <w:ind w:left="210" w:right="207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No.</w:t>
            </w:r>
          </w:p>
        </w:tc>
        <w:tc>
          <w:tcPr>
            <w:tcW w:w="1080" w:type="dxa"/>
          </w:tcPr>
          <w:p w14:paraId="6FCC4D2D">
            <w:pPr>
              <w:pStyle w:val="15"/>
              <w:spacing w:before="6"/>
              <w:rPr>
                <w:rFonts w:ascii="Arial MT"/>
                <w:sz w:val="23"/>
              </w:rPr>
            </w:pPr>
          </w:p>
          <w:p w14:paraId="2076837E">
            <w:pPr>
              <w:pStyle w:val="15"/>
              <w:ind w:left="268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Date</w:t>
            </w:r>
          </w:p>
        </w:tc>
        <w:tc>
          <w:tcPr>
            <w:tcW w:w="4859" w:type="dxa"/>
          </w:tcPr>
          <w:p w14:paraId="68160F23">
            <w:pPr>
              <w:pStyle w:val="15"/>
              <w:spacing w:before="6"/>
              <w:rPr>
                <w:rFonts w:ascii="Arial MT"/>
                <w:sz w:val="23"/>
              </w:rPr>
            </w:pPr>
          </w:p>
          <w:p w14:paraId="1D8A5FED">
            <w:pPr>
              <w:pStyle w:val="15"/>
              <w:ind w:left="2132" w:right="2130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Title</w:t>
            </w:r>
          </w:p>
        </w:tc>
        <w:tc>
          <w:tcPr>
            <w:tcW w:w="802" w:type="dxa"/>
          </w:tcPr>
          <w:p w14:paraId="5C4A8A95">
            <w:pPr>
              <w:pStyle w:val="15"/>
              <w:spacing w:before="6"/>
              <w:rPr>
                <w:rFonts w:ascii="Arial MT"/>
                <w:sz w:val="23"/>
              </w:rPr>
            </w:pPr>
          </w:p>
          <w:p w14:paraId="06324AE0">
            <w:pPr>
              <w:pStyle w:val="15"/>
              <w:spacing w:line="249" w:lineRule="auto"/>
              <w:ind w:left="212" w:right="95" w:hanging="92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Page</w:t>
            </w:r>
            <w:r>
              <w:rPr>
                <w:rFonts w:ascii="Cambria"/>
                <w:b/>
                <w:spacing w:val="-53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No.</w:t>
            </w:r>
          </w:p>
        </w:tc>
        <w:tc>
          <w:tcPr>
            <w:tcW w:w="1920" w:type="dxa"/>
          </w:tcPr>
          <w:p w14:paraId="48A003E9">
            <w:pPr>
              <w:pStyle w:val="15"/>
              <w:spacing w:before="6" w:line="247" w:lineRule="auto"/>
              <w:ind w:left="326" w:right="320" w:firstLine="1"/>
              <w:jc w:val="center"/>
              <w:rPr>
                <w:rFonts w:ascii="Cambria" w:hAnsi="Cambria"/>
                <w:b/>
                <w:sz w:val="22"/>
              </w:rPr>
            </w:pPr>
            <w:r>
              <w:rPr>
                <w:rFonts w:ascii="Cambria" w:hAnsi="Cambria"/>
                <w:b/>
                <w:w w:val="105"/>
                <w:sz w:val="22"/>
              </w:rPr>
              <w:t>Teacher’s</w:t>
            </w:r>
            <w:r>
              <w:rPr>
                <w:rFonts w:ascii="Cambria" w:hAnsi="Cambria"/>
                <w:b/>
                <w:spacing w:val="1"/>
                <w:w w:val="105"/>
                <w:sz w:val="22"/>
              </w:rPr>
              <w:t xml:space="preserve"> </w:t>
            </w:r>
            <w:r>
              <w:rPr>
                <w:rFonts w:ascii="Cambria" w:hAnsi="Cambria"/>
                <w:b/>
                <w:w w:val="105"/>
                <w:sz w:val="22"/>
              </w:rPr>
              <w:t>Signature</w:t>
            </w:r>
            <w:r>
              <w:rPr>
                <w:rFonts w:ascii="Cambria" w:hAnsi="Cambria"/>
                <w:b/>
                <w:spacing w:val="1"/>
                <w:w w:val="105"/>
                <w:sz w:val="22"/>
              </w:rPr>
              <w:t xml:space="preserve"> </w:t>
            </w:r>
            <w:r>
              <w:rPr>
                <w:rFonts w:ascii="Cambria" w:hAnsi="Cambria"/>
                <w:b/>
                <w:w w:val="95"/>
                <w:sz w:val="22"/>
              </w:rPr>
              <w:t>/</w:t>
            </w:r>
            <w:r>
              <w:rPr>
                <w:rFonts w:ascii="Cambria" w:hAnsi="Cambria"/>
                <w:b/>
                <w:spacing w:val="-44"/>
                <w:w w:val="95"/>
                <w:sz w:val="22"/>
              </w:rPr>
              <w:t xml:space="preserve"> </w:t>
            </w:r>
            <w:r>
              <w:rPr>
                <w:rFonts w:ascii="Cambria" w:hAnsi="Cambria"/>
                <w:b/>
                <w:w w:val="105"/>
                <w:sz w:val="22"/>
              </w:rPr>
              <w:t>Remarks</w:t>
            </w:r>
          </w:p>
        </w:tc>
      </w:tr>
      <w:tr w14:paraId="3819BA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583" w:type="dxa"/>
            <w:gridSpan w:val="5"/>
          </w:tcPr>
          <w:p w14:paraId="2E8D1A6C">
            <w:pPr>
              <w:pStyle w:val="15"/>
              <w:spacing w:before="6"/>
              <w:ind w:left="78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pacing w:val="-2"/>
                <w:w w:val="127"/>
                <w:sz w:val="22"/>
              </w:rPr>
              <w:t>I</w:t>
            </w:r>
            <w:r>
              <w:rPr>
                <w:rFonts w:ascii="Cambria"/>
                <w:b/>
                <w:spacing w:val="2"/>
                <w:w w:val="113"/>
                <w:sz w:val="22"/>
              </w:rPr>
              <w:t>n</w:t>
            </w:r>
            <w:r>
              <w:rPr>
                <w:rFonts w:ascii="Cambria"/>
                <w:b/>
                <w:spacing w:val="1"/>
                <w:w w:val="117"/>
                <w:sz w:val="22"/>
              </w:rPr>
              <w:t>t</w:t>
            </w:r>
            <w:r>
              <w:rPr>
                <w:rFonts w:ascii="Cambria"/>
                <w:b/>
                <w:w w:val="110"/>
                <w:sz w:val="22"/>
              </w:rPr>
              <w:t>ro</w:t>
            </w:r>
            <w:r>
              <w:rPr>
                <w:rFonts w:ascii="Cambria"/>
                <w:b/>
                <w:spacing w:val="-4"/>
                <w:w w:val="110"/>
                <w:sz w:val="22"/>
              </w:rPr>
              <w:t>d</w:t>
            </w:r>
            <w:r>
              <w:rPr>
                <w:rFonts w:ascii="Cambria"/>
                <w:b/>
                <w:spacing w:val="-3"/>
                <w:w w:val="115"/>
                <w:sz w:val="22"/>
              </w:rPr>
              <w:t>u</w:t>
            </w:r>
            <w:r>
              <w:rPr>
                <w:rFonts w:ascii="Cambria"/>
                <w:b/>
                <w:spacing w:val="1"/>
                <w:w w:val="119"/>
                <w:sz w:val="22"/>
              </w:rPr>
              <w:t>c</w:t>
            </w:r>
            <w:r>
              <w:rPr>
                <w:rFonts w:ascii="Cambria"/>
                <w:b/>
                <w:spacing w:val="1"/>
                <w:w w:val="117"/>
                <w:sz w:val="22"/>
              </w:rPr>
              <w:t>t</w:t>
            </w:r>
            <w:r>
              <w:rPr>
                <w:rFonts w:ascii="Cambria"/>
                <w:b/>
                <w:spacing w:val="-1"/>
                <w:w w:val="111"/>
                <w:sz w:val="22"/>
              </w:rPr>
              <w:t>i</w:t>
            </w:r>
            <w:r>
              <w:rPr>
                <w:rFonts w:ascii="Cambria"/>
                <w:b/>
                <w:spacing w:val="-6"/>
                <w:w w:val="111"/>
                <w:sz w:val="22"/>
              </w:rPr>
              <w:t>o</w:t>
            </w:r>
            <w:r>
              <w:rPr>
                <w:rFonts w:ascii="Cambria"/>
                <w:b/>
                <w:w w:val="113"/>
                <w:sz w:val="22"/>
              </w:rPr>
              <w:t>n</w:t>
            </w:r>
            <w:r>
              <w:rPr>
                <w:rFonts w:ascii="Cambria"/>
                <w:b/>
                <w:spacing w:val="16"/>
                <w:sz w:val="22"/>
              </w:rPr>
              <w:t xml:space="preserve"> </w:t>
            </w:r>
            <w:r>
              <w:rPr>
                <w:rFonts w:ascii="Cambria"/>
                <w:b/>
                <w:spacing w:val="1"/>
                <w:w w:val="117"/>
                <w:sz w:val="22"/>
              </w:rPr>
              <w:t>t</w:t>
            </w:r>
            <w:r>
              <w:rPr>
                <w:rFonts w:ascii="Cambria"/>
                <w:b/>
                <w:w w:val="107"/>
                <w:sz w:val="22"/>
              </w:rPr>
              <w:t>o</w:t>
            </w:r>
            <w:r>
              <w:rPr>
                <w:rFonts w:ascii="Cambria"/>
                <w:b/>
                <w:spacing w:val="13"/>
                <w:sz w:val="22"/>
              </w:rPr>
              <w:t xml:space="preserve"> </w:t>
            </w:r>
            <w:r>
              <w:rPr>
                <w:rFonts w:ascii="Cambria"/>
                <w:b/>
                <w:spacing w:val="1"/>
                <w:w w:val="112"/>
                <w:sz w:val="22"/>
              </w:rPr>
              <w:t>p</w:t>
            </w:r>
            <w:r>
              <w:rPr>
                <w:rFonts w:ascii="Cambria"/>
                <w:b/>
                <w:spacing w:val="-6"/>
                <w:w w:val="115"/>
                <w:sz w:val="22"/>
              </w:rPr>
              <w:t>y</w:t>
            </w:r>
            <w:r>
              <w:rPr>
                <w:rFonts w:ascii="Cambria"/>
                <w:b/>
                <w:spacing w:val="1"/>
                <w:w w:val="117"/>
                <w:sz w:val="22"/>
              </w:rPr>
              <w:t>t</w:t>
            </w:r>
            <w:r>
              <w:rPr>
                <w:rFonts w:ascii="Cambria"/>
                <w:b/>
                <w:spacing w:val="2"/>
                <w:w w:val="115"/>
                <w:sz w:val="22"/>
              </w:rPr>
              <w:t>h</w:t>
            </w:r>
            <w:r>
              <w:rPr>
                <w:rFonts w:ascii="Cambria"/>
                <w:b/>
                <w:spacing w:val="-6"/>
                <w:w w:val="107"/>
                <w:sz w:val="22"/>
              </w:rPr>
              <w:t>o</w:t>
            </w:r>
            <w:r>
              <w:rPr>
                <w:rFonts w:ascii="Cambria"/>
                <w:b/>
                <w:spacing w:val="4"/>
                <w:w w:val="113"/>
                <w:sz w:val="22"/>
              </w:rPr>
              <w:t>n</w:t>
            </w:r>
            <w:r>
              <w:rPr>
                <w:rFonts w:ascii="Cambria"/>
                <w:b/>
                <w:spacing w:val="-2"/>
                <w:w w:val="99"/>
                <w:sz w:val="22"/>
              </w:rPr>
              <w:t>-</w:t>
            </w:r>
            <w:r>
              <w:rPr>
                <w:rFonts w:ascii="Cambria"/>
                <w:b/>
                <w:w w:val="116"/>
                <w:sz w:val="22"/>
              </w:rPr>
              <w:t>Vari</w:t>
            </w:r>
            <w:r>
              <w:rPr>
                <w:rFonts w:ascii="Cambria"/>
                <w:b/>
                <w:spacing w:val="-5"/>
                <w:w w:val="116"/>
                <w:sz w:val="22"/>
              </w:rPr>
              <w:t>a</w:t>
            </w:r>
            <w:r>
              <w:rPr>
                <w:rFonts w:ascii="Cambria"/>
                <w:b/>
                <w:w w:val="109"/>
                <w:sz w:val="22"/>
              </w:rPr>
              <w:t>b</w:t>
            </w:r>
            <w:r>
              <w:rPr>
                <w:rFonts w:ascii="Cambria"/>
                <w:b/>
                <w:spacing w:val="-1"/>
                <w:w w:val="114"/>
                <w:sz w:val="22"/>
              </w:rPr>
              <w:t>l</w:t>
            </w:r>
            <w:r>
              <w:rPr>
                <w:rFonts w:ascii="Cambria"/>
                <w:b/>
                <w:spacing w:val="-3"/>
                <w:w w:val="108"/>
                <w:sz w:val="22"/>
              </w:rPr>
              <w:t>e</w:t>
            </w:r>
            <w:r>
              <w:rPr>
                <w:rFonts w:ascii="Cambria"/>
                <w:b/>
                <w:w w:val="109"/>
                <w:sz w:val="22"/>
              </w:rPr>
              <w:t>s</w:t>
            </w:r>
            <w:r>
              <w:rPr>
                <w:rFonts w:ascii="Cambria"/>
                <w:b/>
                <w:spacing w:val="-2"/>
                <w:w w:val="99"/>
                <w:sz w:val="22"/>
              </w:rPr>
              <w:t>-</w:t>
            </w:r>
            <w:r>
              <w:rPr>
                <w:rFonts w:ascii="Cambria"/>
                <w:b/>
                <w:spacing w:val="-2"/>
                <w:w w:val="118"/>
                <w:sz w:val="22"/>
              </w:rPr>
              <w:t>D</w:t>
            </w:r>
            <w:r>
              <w:rPr>
                <w:rFonts w:ascii="Cambria"/>
                <w:b/>
                <w:w w:val="115"/>
                <w:sz w:val="22"/>
              </w:rPr>
              <w:t>a</w:t>
            </w:r>
            <w:r>
              <w:rPr>
                <w:rFonts w:ascii="Cambria"/>
                <w:b/>
                <w:spacing w:val="1"/>
                <w:w w:val="115"/>
                <w:sz w:val="22"/>
              </w:rPr>
              <w:t>t</w:t>
            </w:r>
            <w:r>
              <w:rPr>
                <w:rFonts w:ascii="Cambria"/>
                <w:b/>
                <w:w w:val="115"/>
                <w:sz w:val="22"/>
              </w:rPr>
              <w:t>a</w:t>
            </w:r>
            <w:r>
              <w:rPr>
                <w:rFonts w:ascii="Cambria"/>
                <w:b/>
                <w:spacing w:val="1"/>
                <w:w w:val="115"/>
                <w:sz w:val="22"/>
              </w:rPr>
              <w:t>t</w:t>
            </w:r>
            <w:r>
              <w:rPr>
                <w:rFonts w:ascii="Cambria"/>
                <w:b/>
                <w:w w:val="113"/>
                <w:sz w:val="22"/>
              </w:rPr>
              <w:t>y</w:t>
            </w:r>
            <w:r>
              <w:rPr>
                <w:rFonts w:ascii="Cambria"/>
                <w:b/>
                <w:spacing w:val="-4"/>
                <w:w w:val="113"/>
                <w:sz w:val="22"/>
              </w:rPr>
              <w:t>p</w:t>
            </w:r>
            <w:r>
              <w:rPr>
                <w:rFonts w:ascii="Cambria"/>
                <w:b/>
                <w:spacing w:val="-3"/>
                <w:w w:val="108"/>
                <w:sz w:val="22"/>
              </w:rPr>
              <w:t>e</w:t>
            </w:r>
            <w:r>
              <w:rPr>
                <w:rFonts w:ascii="Cambria"/>
                <w:b/>
                <w:spacing w:val="1"/>
                <w:w w:val="109"/>
                <w:sz w:val="22"/>
              </w:rPr>
              <w:t>s</w:t>
            </w:r>
            <w:r>
              <w:rPr>
                <w:rFonts w:ascii="Cambria"/>
                <w:b/>
                <w:spacing w:val="-2"/>
                <w:w w:val="99"/>
                <w:sz w:val="22"/>
              </w:rPr>
              <w:t>-</w:t>
            </w:r>
            <w:r>
              <w:rPr>
                <w:rFonts w:ascii="Cambria"/>
                <w:b/>
                <w:spacing w:val="-2"/>
                <w:w w:val="127"/>
                <w:sz w:val="22"/>
              </w:rPr>
              <w:t>I</w:t>
            </w:r>
            <w:r>
              <w:rPr>
                <w:rFonts w:ascii="Cambria"/>
                <w:b/>
                <w:spacing w:val="2"/>
                <w:w w:val="113"/>
                <w:sz w:val="22"/>
              </w:rPr>
              <w:t>n</w:t>
            </w:r>
            <w:r>
              <w:rPr>
                <w:rFonts w:ascii="Cambria"/>
                <w:b/>
                <w:spacing w:val="1"/>
                <w:w w:val="112"/>
                <w:sz w:val="22"/>
              </w:rPr>
              <w:t>p</w:t>
            </w:r>
            <w:r>
              <w:rPr>
                <w:rFonts w:ascii="Cambria"/>
                <w:b/>
                <w:spacing w:val="2"/>
                <w:w w:val="115"/>
                <w:sz w:val="22"/>
              </w:rPr>
              <w:t>u</w:t>
            </w:r>
            <w:r>
              <w:rPr>
                <w:rFonts w:ascii="Cambria"/>
                <w:b/>
                <w:spacing w:val="-3"/>
                <w:w w:val="117"/>
                <w:sz w:val="22"/>
              </w:rPr>
              <w:t>t</w:t>
            </w:r>
            <w:r>
              <w:rPr>
                <w:rFonts w:ascii="Cambria"/>
                <w:b/>
                <w:w w:val="55"/>
                <w:sz w:val="22"/>
              </w:rPr>
              <w:t>/</w:t>
            </w:r>
            <w:r>
              <w:rPr>
                <w:rFonts w:ascii="Cambria"/>
                <w:b/>
                <w:spacing w:val="-2"/>
                <w:w w:val="120"/>
                <w:sz w:val="22"/>
              </w:rPr>
              <w:t>O</w:t>
            </w:r>
            <w:r>
              <w:rPr>
                <w:rFonts w:ascii="Cambria"/>
                <w:b/>
                <w:spacing w:val="2"/>
                <w:w w:val="115"/>
                <w:sz w:val="22"/>
              </w:rPr>
              <w:t>u</w:t>
            </w:r>
            <w:r>
              <w:rPr>
                <w:rFonts w:ascii="Cambria"/>
                <w:b/>
                <w:spacing w:val="-3"/>
                <w:w w:val="117"/>
                <w:sz w:val="22"/>
              </w:rPr>
              <w:t>t</w:t>
            </w:r>
            <w:r>
              <w:rPr>
                <w:rFonts w:ascii="Cambria"/>
                <w:b/>
                <w:spacing w:val="-4"/>
                <w:w w:val="112"/>
                <w:sz w:val="22"/>
              </w:rPr>
              <w:t>p</w:t>
            </w:r>
            <w:r>
              <w:rPr>
                <w:rFonts w:ascii="Cambria"/>
                <w:b/>
                <w:spacing w:val="2"/>
                <w:w w:val="115"/>
                <w:sz w:val="22"/>
              </w:rPr>
              <w:t>u</w:t>
            </w:r>
            <w:r>
              <w:rPr>
                <w:rFonts w:ascii="Cambria"/>
                <w:b/>
                <w:spacing w:val="3"/>
                <w:w w:val="117"/>
                <w:sz w:val="22"/>
              </w:rPr>
              <w:t>t</w:t>
            </w:r>
            <w:r>
              <w:rPr>
                <w:rFonts w:ascii="Cambria"/>
                <w:b/>
                <w:spacing w:val="-2"/>
                <w:w w:val="99"/>
                <w:sz w:val="22"/>
              </w:rPr>
              <w:t>-</w:t>
            </w:r>
            <w:r>
              <w:rPr>
                <w:rFonts w:ascii="Cambria"/>
                <w:b/>
                <w:spacing w:val="-2"/>
                <w:w w:val="131"/>
                <w:sz w:val="22"/>
              </w:rPr>
              <w:t>F</w:t>
            </w:r>
            <w:r>
              <w:rPr>
                <w:rFonts w:ascii="Cambria"/>
                <w:b/>
                <w:w w:val="109"/>
                <w:sz w:val="22"/>
              </w:rPr>
              <w:t>or</w:t>
            </w:r>
            <w:r>
              <w:rPr>
                <w:rFonts w:ascii="Cambria"/>
                <w:b/>
                <w:spacing w:val="-2"/>
                <w:w w:val="109"/>
                <w:sz w:val="22"/>
              </w:rPr>
              <w:t>m</w:t>
            </w:r>
            <w:r>
              <w:rPr>
                <w:rFonts w:ascii="Cambria"/>
                <w:b/>
                <w:w w:val="115"/>
                <w:sz w:val="22"/>
              </w:rPr>
              <w:t>a</w:t>
            </w:r>
            <w:r>
              <w:rPr>
                <w:rFonts w:ascii="Cambria"/>
                <w:b/>
                <w:spacing w:val="-4"/>
                <w:w w:val="115"/>
                <w:sz w:val="22"/>
              </w:rPr>
              <w:t>t</w:t>
            </w:r>
            <w:r>
              <w:rPr>
                <w:rFonts w:ascii="Cambria"/>
                <w:b/>
                <w:spacing w:val="1"/>
                <w:w w:val="117"/>
                <w:sz w:val="22"/>
              </w:rPr>
              <w:t>t</w:t>
            </w:r>
            <w:r>
              <w:rPr>
                <w:rFonts w:ascii="Cambria"/>
                <w:b/>
                <w:spacing w:val="-1"/>
                <w:w w:val="115"/>
                <w:sz w:val="22"/>
              </w:rPr>
              <w:t>i</w:t>
            </w:r>
            <w:r>
              <w:rPr>
                <w:rFonts w:ascii="Cambria"/>
                <w:b/>
                <w:spacing w:val="1"/>
                <w:w w:val="115"/>
                <w:sz w:val="22"/>
              </w:rPr>
              <w:t>n</w:t>
            </w:r>
            <w:r>
              <w:rPr>
                <w:rFonts w:ascii="Cambria"/>
                <w:b/>
                <w:w w:val="117"/>
                <w:sz w:val="22"/>
              </w:rPr>
              <w:t>g</w:t>
            </w:r>
          </w:p>
        </w:tc>
      </w:tr>
      <w:tr w14:paraId="5716CA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64303F2B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1.1</w:t>
            </w:r>
          </w:p>
        </w:tc>
        <w:tc>
          <w:tcPr>
            <w:tcW w:w="1080" w:type="dxa"/>
          </w:tcPr>
          <w:p w14:paraId="1C1B80E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EB30BE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Converting</w:t>
            </w:r>
            <w:r>
              <w:rPr>
                <w:rFonts w:ascii="Cambria"/>
                <w:spacing w:val="1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Input</w:t>
            </w:r>
            <w:r>
              <w:rPr>
                <w:rFonts w:ascii="Cambria"/>
                <w:spacing w:val="1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Strings</w:t>
            </w:r>
          </w:p>
        </w:tc>
        <w:tc>
          <w:tcPr>
            <w:tcW w:w="802" w:type="dxa"/>
          </w:tcPr>
          <w:p w14:paraId="5CC67C5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E3404D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E3209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04FC3196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1.2</w:t>
            </w:r>
          </w:p>
        </w:tc>
        <w:tc>
          <w:tcPr>
            <w:tcW w:w="1080" w:type="dxa"/>
          </w:tcPr>
          <w:p w14:paraId="4860289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93EABB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Gross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salary</w:t>
            </w:r>
          </w:p>
        </w:tc>
        <w:tc>
          <w:tcPr>
            <w:tcW w:w="802" w:type="dxa"/>
          </w:tcPr>
          <w:p w14:paraId="7F375EB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135272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C3A2F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55C50891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1.3</w:t>
            </w:r>
          </w:p>
        </w:tc>
        <w:tc>
          <w:tcPr>
            <w:tcW w:w="1080" w:type="dxa"/>
          </w:tcPr>
          <w:p w14:paraId="76F1814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C1181A3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Square</w:t>
            </w:r>
            <w:r>
              <w:rPr>
                <w:rFonts w:ascii="Cambria"/>
                <w:spacing w:val="27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Root</w:t>
            </w:r>
          </w:p>
        </w:tc>
        <w:tc>
          <w:tcPr>
            <w:tcW w:w="802" w:type="dxa"/>
          </w:tcPr>
          <w:p w14:paraId="00DF87E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1AEFAB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A63DC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7B9AC37B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1.4</w:t>
            </w:r>
          </w:p>
        </w:tc>
        <w:tc>
          <w:tcPr>
            <w:tcW w:w="1080" w:type="dxa"/>
          </w:tcPr>
          <w:p w14:paraId="5BFD1C3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D704A8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Gain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percent</w:t>
            </w:r>
          </w:p>
        </w:tc>
        <w:tc>
          <w:tcPr>
            <w:tcW w:w="802" w:type="dxa"/>
          </w:tcPr>
          <w:p w14:paraId="480F0AB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E1E23B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C6B2C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6B9E14F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1.5</w:t>
            </w:r>
          </w:p>
        </w:tc>
        <w:tc>
          <w:tcPr>
            <w:tcW w:w="1080" w:type="dxa"/>
          </w:tcPr>
          <w:p w14:paraId="465130C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7319A8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Deposits</w:t>
            </w:r>
          </w:p>
        </w:tc>
        <w:tc>
          <w:tcPr>
            <w:tcW w:w="802" w:type="dxa"/>
          </w:tcPr>
          <w:p w14:paraId="78481BA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E6B6AC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33683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02F3AC45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1.6</w:t>
            </w:r>
          </w:p>
        </w:tc>
        <w:tc>
          <w:tcPr>
            <w:tcW w:w="1080" w:type="dxa"/>
          </w:tcPr>
          <w:p w14:paraId="5DF6813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5BCAC8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Carpenter</w:t>
            </w:r>
          </w:p>
        </w:tc>
        <w:tc>
          <w:tcPr>
            <w:tcW w:w="802" w:type="dxa"/>
          </w:tcPr>
          <w:p w14:paraId="7E29282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71ABF7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B0F72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33FB9E07">
            <w:pPr>
              <w:pStyle w:val="15"/>
              <w:spacing w:before="6"/>
              <w:ind w:left="1808" w:right="1801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Operators</w:t>
            </w:r>
            <w:r>
              <w:rPr>
                <w:rFonts w:ascii="Cambria"/>
                <w:b/>
                <w:spacing w:val="-1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in</w:t>
            </w:r>
            <w:r>
              <w:rPr>
                <w:rFonts w:ascii="Cambria"/>
                <w:b/>
                <w:spacing w:val="-2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Python</w:t>
            </w:r>
          </w:p>
        </w:tc>
      </w:tr>
      <w:tr w14:paraId="79112A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63734ED3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2.1</w:t>
            </w:r>
          </w:p>
        </w:tc>
        <w:tc>
          <w:tcPr>
            <w:tcW w:w="1080" w:type="dxa"/>
          </w:tcPr>
          <w:p w14:paraId="37C14E4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6828C9C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Widgets</w:t>
            </w:r>
            <w:r>
              <w:rPr>
                <w:rFonts w:ascii="Cambria"/>
                <w:spacing w:val="-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and</w:t>
            </w:r>
            <w:r>
              <w:rPr>
                <w:rFonts w:ascii="Cambria"/>
                <w:spacing w:val="-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Gizmos</w:t>
            </w:r>
          </w:p>
        </w:tc>
        <w:tc>
          <w:tcPr>
            <w:tcW w:w="802" w:type="dxa"/>
          </w:tcPr>
          <w:p w14:paraId="3FE4BF7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8C2F3A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95810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223668EB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2.2</w:t>
            </w:r>
          </w:p>
        </w:tc>
        <w:tc>
          <w:tcPr>
            <w:tcW w:w="1080" w:type="dxa"/>
          </w:tcPr>
          <w:p w14:paraId="7AE786D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4177C08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Doll</w:t>
            </w:r>
            <w:r>
              <w:rPr>
                <w:rFonts w:ascii="Cambria"/>
                <w:spacing w:val="1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Sings</w:t>
            </w:r>
          </w:p>
        </w:tc>
        <w:tc>
          <w:tcPr>
            <w:tcW w:w="802" w:type="dxa"/>
          </w:tcPr>
          <w:p w14:paraId="5B4A196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8AF737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72638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004B05E8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2.3</w:t>
            </w:r>
          </w:p>
        </w:tc>
        <w:tc>
          <w:tcPr>
            <w:tcW w:w="1080" w:type="dxa"/>
          </w:tcPr>
          <w:p w14:paraId="59477E7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BB73B9A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Birthday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party</w:t>
            </w:r>
          </w:p>
        </w:tc>
        <w:tc>
          <w:tcPr>
            <w:tcW w:w="802" w:type="dxa"/>
          </w:tcPr>
          <w:p w14:paraId="06EC320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AF5765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6C75E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6E658842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2.4</w:t>
            </w:r>
          </w:p>
        </w:tc>
        <w:tc>
          <w:tcPr>
            <w:tcW w:w="1080" w:type="dxa"/>
          </w:tcPr>
          <w:p w14:paraId="19CFBBD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B23245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Hamming</w:t>
            </w:r>
            <w:r>
              <w:rPr>
                <w:rFonts w:ascii="Cambria"/>
                <w:spacing w:val="8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Weight</w:t>
            </w:r>
          </w:p>
        </w:tc>
        <w:tc>
          <w:tcPr>
            <w:tcW w:w="802" w:type="dxa"/>
          </w:tcPr>
          <w:p w14:paraId="6AFCCA2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02BC78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8B35E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35B2F460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2.5</w:t>
            </w:r>
          </w:p>
        </w:tc>
        <w:tc>
          <w:tcPr>
            <w:tcW w:w="1080" w:type="dxa"/>
          </w:tcPr>
          <w:p w14:paraId="510403C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E9A14C1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Compound</w:t>
            </w:r>
            <w:r>
              <w:rPr>
                <w:rFonts w:ascii="Cambria"/>
                <w:spacing w:val="-1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Interest</w:t>
            </w:r>
          </w:p>
        </w:tc>
        <w:tc>
          <w:tcPr>
            <w:tcW w:w="802" w:type="dxa"/>
          </w:tcPr>
          <w:p w14:paraId="3B660B0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4FECCF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E4A70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35B69CC8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2.6</w:t>
            </w:r>
          </w:p>
        </w:tc>
        <w:tc>
          <w:tcPr>
            <w:tcW w:w="1080" w:type="dxa"/>
          </w:tcPr>
          <w:p w14:paraId="718ACFF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9FBEBB0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Eligible</w:t>
            </w:r>
            <w:r>
              <w:rPr>
                <w:rFonts w:ascii="Cambria"/>
                <w:spacing w:val="13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to</w:t>
            </w:r>
            <w:r>
              <w:rPr>
                <w:rFonts w:ascii="Cambria"/>
                <w:spacing w:val="15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donate</w:t>
            </w:r>
            <w:r>
              <w:rPr>
                <w:rFonts w:ascii="Cambria"/>
                <w:spacing w:val="14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blood</w:t>
            </w:r>
          </w:p>
        </w:tc>
        <w:tc>
          <w:tcPr>
            <w:tcW w:w="802" w:type="dxa"/>
          </w:tcPr>
          <w:p w14:paraId="2D4DF17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C2CB89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86ED0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72010193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2.7</w:t>
            </w:r>
          </w:p>
        </w:tc>
        <w:tc>
          <w:tcPr>
            <w:tcW w:w="1080" w:type="dxa"/>
          </w:tcPr>
          <w:p w14:paraId="68A9C89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BD2B03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C</w:t>
            </w:r>
            <w:r>
              <w:rPr>
                <w:rFonts w:ascii="Cambria"/>
                <w:spacing w:val="1"/>
                <w:w w:val="115"/>
                <w:sz w:val="22"/>
              </w:rPr>
              <w:t xml:space="preserve"> </w:t>
            </w:r>
            <w:r>
              <w:rPr>
                <w:rFonts w:ascii="Cambria"/>
                <w:w w:val="115"/>
                <w:sz w:val="22"/>
              </w:rPr>
              <w:t>or</w:t>
            </w:r>
            <w:r>
              <w:rPr>
                <w:rFonts w:ascii="Cambria"/>
                <w:spacing w:val="1"/>
                <w:w w:val="115"/>
                <w:sz w:val="22"/>
              </w:rPr>
              <w:t xml:space="preserve"> </w:t>
            </w:r>
            <w:r>
              <w:rPr>
                <w:rFonts w:ascii="Cambria"/>
                <w:w w:val="115"/>
                <w:sz w:val="22"/>
              </w:rPr>
              <w:t>D</w:t>
            </w:r>
          </w:p>
        </w:tc>
        <w:tc>
          <w:tcPr>
            <w:tcW w:w="802" w:type="dxa"/>
          </w:tcPr>
          <w:p w14:paraId="76D1740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3B40DC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91E28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472EC0D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2.8</w:t>
            </w:r>
          </w:p>
        </w:tc>
        <w:tc>
          <w:tcPr>
            <w:tcW w:w="1080" w:type="dxa"/>
          </w:tcPr>
          <w:p w14:paraId="701CC9D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DBDD72B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Troy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Battle</w:t>
            </w:r>
          </w:p>
        </w:tc>
        <w:tc>
          <w:tcPr>
            <w:tcW w:w="802" w:type="dxa"/>
          </w:tcPr>
          <w:p w14:paraId="1F178CE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EB0BA1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D5005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15457ABF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2.9</w:t>
            </w:r>
          </w:p>
        </w:tc>
        <w:tc>
          <w:tcPr>
            <w:tcW w:w="1080" w:type="dxa"/>
          </w:tcPr>
          <w:p w14:paraId="70CA2C6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51859E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Tax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and</w:t>
            </w:r>
            <w:r>
              <w:rPr>
                <w:rFonts w:ascii="Cambria"/>
                <w:spacing w:val="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Tip</w:t>
            </w:r>
          </w:p>
        </w:tc>
        <w:tc>
          <w:tcPr>
            <w:tcW w:w="802" w:type="dxa"/>
          </w:tcPr>
          <w:p w14:paraId="689D538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05CCAA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862A9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3763ED97">
            <w:pPr>
              <w:pStyle w:val="15"/>
              <w:spacing w:before="7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2.10</w:t>
            </w:r>
          </w:p>
        </w:tc>
        <w:tc>
          <w:tcPr>
            <w:tcW w:w="1080" w:type="dxa"/>
          </w:tcPr>
          <w:p w14:paraId="2FADE47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E820856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Return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last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digit of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the given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number</w:t>
            </w:r>
          </w:p>
        </w:tc>
        <w:tc>
          <w:tcPr>
            <w:tcW w:w="802" w:type="dxa"/>
          </w:tcPr>
          <w:p w14:paraId="6BB06FA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BF67C4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AF1AA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166D330D">
            <w:pPr>
              <w:pStyle w:val="15"/>
              <w:spacing w:before="6"/>
              <w:ind w:left="1810" w:right="1801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Selection Structures</w:t>
            </w:r>
            <w:r>
              <w:rPr>
                <w:rFonts w:ascii="Cambria"/>
                <w:b/>
                <w:spacing w:val="4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in</w:t>
            </w:r>
            <w:r>
              <w:rPr>
                <w:rFonts w:ascii="Cambria"/>
                <w:b/>
                <w:spacing w:val="7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Python</w:t>
            </w:r>
          </w:p>
        </w:tc>
      </w:tr>
      <w:tr w14:paraId="02CD98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5A88EF98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3.1</w:t>
            </w:r>
          </w:p>
        </w:tc>
        <w:tc>
          <w:tcPr>
            <w:tcW w:w="1080" w:type="dxa"/>
          </w:tcPr>
          <w:p w14:paraId="69533FA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ED7DA7A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Admission</w:t>
            </w:r>
            <w:r>
              <w:rPr>
                <w:rFonts w:ascii="Cambria"/>
                <w:spacing w:val="-1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eligibility</w:t>
            </w:r>
          </w:p>
        </w:tc>
        <w:tc>
          <w:tcPr>
            <w:tcW w:w="802" w:type="dxa"/>
          </w:tcPr>
          <w:p w14:paraId="2AC18E0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807723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F6476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73C66BE5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3.2</w:t>
            </w:r>
          </w:p>
        </w:tc>
        <w:tc>
          <w:tcPr>
            <w:tcW w:w="1080" w:type="dxa"/>
          </w:tcPr>
          <w:p w14:paraId="693D800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65AFC0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Classifying</w:t>
            </w:r>
            <w:r>
              <w:rPr>
                <w:rFonts w:ascii="Cambria"/>
                <w:spacing w:val="1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triangles</w:t>
            </w:r>
          </w:p>
        </w:tc>
        <w:tc>
          <w:tcPr>
            <w:tcW w:w="802" w:type="dxa"/>
          </w:tcPr>
          <w:p w14:paraId="384B693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1A6332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8757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3B21114E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3.3</w:t>
            </w:r>
          </w:p>
        </w:tc>
        <w:tc>
          <w:tcPr>
            <w:tcW w:w="1080" w:type="dxa"/>
          </w:tcPr>
          <w:p w14:paraId="6A78398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2068EB9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spacing w:val="-1"/>
                <w:w w:val="115"/>
                <w:sz w:val="22"/>
              </w:rPr>
              <w:t>Electricity</w:t>
            </w:r>
            <w:r>
              <w:rPr>
                <w:rFonts w:ascii="Cambria"/>
                <w:spacing w:val="-12"/>
                <w:w w:val="115"/>
                <w:sz w:val="22"/>
              </w:rPr>
              <w:t xml:space="preserve"> </w:t>
            </w:r>
            <w:r>
              <w:rPr>
                <w:rFonts w:ascii="Cambria"/>
                <w:w w:val="115"/>
                <w:sz w:val="22"/>
              </w:rPr>
              <w:t>Bill</w:t>
            </w:r>
          </w:p>
        </w:tc>
        <w:tc>
          <w:tcPr>
            <w:tcW w:w="802" w:type="dxa"/>
          </w:tcPr>
          <w:p w14:paraId="2DB6617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9320A54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7049D35">
      <w:pPr>
        <w:pStyle w:val="11"/>
        <w:spacing w:before="6"/>
        <w:rPr>
          <w:rFonts w:ascii="Arial MT"/>
          <w:sz w:val="20"/>
        </w:rPr>
      </w:pPr>
    </w:p>
    <w:p w14:paraId="78366D38">
      <w:pPr>
        <w:pStyle w:val="11"/>
        <w:ind w:left="-23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41" o:spid="_x0000_s1041" o:spt="203" style="height:21.75pt;width:502.3pt;" coordsize="10046,435">
            <o:lock v:ext="edit"/>
            <v:shape id="_x0000_s1042" o:spid="_x0000_s1042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43" o:spid="_x0000_s1043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44" o:spid="_x0000_s1044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1D761DE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45" o:spid="_x0000_s1045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6F9513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4B21D01">
      <w:pPr>
        <w:pStyle w:val="11"/>
        <w:spacing w:before="2"/>
        <w:rPr>
          <w:rFonts w:ascii="Arial MT"/>
          <w:sz w:val="10"/>
        </w:rPr>
      </w:pPr>
    </w:p>
    <w:p w14:paraId="445030D7">
      <w:pPr>
        <w:pStyle w:val="6"/>
        <w:rPr>
          <w:rFonts w:ascii="Arial MT"/>
        </w:rPr>
      </w:pPr>
      <w:r>
        <w:pict>
          <v:shape id="_x0000_s1046" o:spid="_x0000_s1046" o:spt="202" type="#_x0000_t202" style="position:absolute;left:0pt;margin-left:531.5pt;margin-top:-25.65pt;height:12.15pt;width:2.85pt;mso-position-horizontal-relative:page;z-index:-2516183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97DA7E3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3</w:t>
      </w:r>
    </w:p>
    <w:p w14:paraId="582DE13D">
      <w:pPr>
        <w:spacing w:after="0"/>
        <w:rPr>
          <w:rFonts w:ascii="Arial MT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2"/>
        <w:gridCol w:w="1080"/>
        <w:gridCol w:w="4859"/>
        <w:gridCol w:w="802"/>
        <w:gridCol w:w="1920"/>
      </w:tblGrid>
      <w:tr w14:paraId="12F57E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5B76B108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3.4</w:t>
            </w:r>
          </w:p>
        </w:tc>
        <w:tc>
          <w:tcPr>
            <w:tcW w:w="1080" w:type="dxa"/>
          </w:tcPr>
          <w:p w14:paraId="6913D57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EC72096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spacing w:val="1"/>
                <w:w w:val="126"/>
                <w:sz w:val="22"/>
              </w:rPr>
              <w:t>I</w:t>
            </w:r>
            <w:r>
              <w:rPr>
                <w:rFonts w:ascii="Cambria"/>
                <w:spacing w:val="-3"/>
                <w:w w:val="120"/>
                <w:sz w:val="22"/>
              </w:rPr>
              <w:t>N</w:t>
            </w:r>
            <w:r>
              <w:rPr>
                <w:rFonts w:ascii="Cambria"/>
                <w:w w:val="56"/>
                <w:sz w:val="22"/>
              </w:rPr>
              <w:t>/</w:t>
            </w:r>
            <w:r>
              <w:rPr>
                <w:rFonts w:ascii="Cambria"/>
                <w:w w:val="119"/>
                <w:sz w:val="22"/>
              </w:rPr>
              <w:t>O</w:t>
            </w:r>
            <w:r>
              <w:rPr>
                <w:rFonts w:ascii="Cambria"/>
                <w:spacing w:val="-3"/>
                <w:w w:val="126"/>
                <w:sz w:val="22"/>
              </w:rPr>
              <w:t>U</w:t>
            </w:r>
            <w:r>
              <w:rPr>
                <w:rFonts w:ascii="Cambria"/>
                <w:w w:val="112"/>
                <w:sz w:val="22"/>
              </w:rPr>
              <w:t>T</w:t>
            </w:r>
          </w:p>
        </w:tc>
        <w:tc>
          <w:tcPr>
            <w:tcW w:w="802" w:type="dxa"/>
          </w:tcPr>
          <w:p w14:paraId="0F1583E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7F7A5E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DA50D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54A5E152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3.5</w:t>
            </w:r>
          </w:p>
        </w:tc>
        <w:tc>
          <w:tcPr>
            <w:tcW w:w="1080" w:type="dxa"/>
          </w:tcPr>
          <w:p w14:paraId="5B18CEF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D73A38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Vowel</w:t>
            </w:r>
            <w:r>
              <w:rPr>
                <w:rFonts w:ascii="Cambria"/>
                <w:spacing w:val="-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or</w:t>
            </w:r>
            <w:r>
              <w:rPr>
                <w:rFonts w:ascii="Cambria"/>
                <w:spacing w:val="-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Constant</w:t>
            </w:r>
          </w:p>
        </w:tc>
        <w:tc>
          <w:tcPr>
            <w:tcW w:w="802" w:type="dxa"/>
          </w:tcPr>
          <w:p w14:paraId="25F78F0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39F87C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719FF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5E52A316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3.6</w:t>
            </w:r>
          </w:p>
        </w:tc>
        <w:tc>
          <w:tcPr>
            <w:tcW w:w="1080" w:type="dxa"/>
          </w:tcPr>
          <w:p w14:paraId="6FEAC24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8983773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Leap</w:t>
            </w:r>
            <w:r>
              <w:rPr>
                <w:rFonts w:ascii="Cambria"/>
                <w:spacing w:val="1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Year</w:t>
            </w:r>
          </w:p>
        </w:tc>
        <w:tc>
          <w:tcPr>
            <w:tcW w:w="802" w:type="dxa"/>
          </w:tcPr>
          <w:p w14:paraId="15C7E19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347181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FAD4A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1841132E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3.7</w:t>
            </w:r>
          </w:p>
        </w:tc>
        <w:tc>
          <w:tcPr>
            <w:tcW w:w="1080" w:type="dxa"/>
          </w:tcPr>
          <w:p w14:paraId="44900E8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48BF44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Month</w:t>
            </w:r>
            <w:r>
              <w:rPr>
                <w:rFonts w:ascii="Cambria"/>
                <w:spacing w:val="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name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to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Days</w:t>
            </w:r>
          </w:p>
        </w:tc>
        <w:tc>
          <w:tcPr>
            <w:tcW w:w="802" w:type="dxa"/>
          </w:tcPr>
          <w:p w14:paraId="20FA3E4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18A7B3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070F8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35114BA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3.8</w:t>
            </w:r>
          </w:p>
        </w:tc>
        <w:tc>
          <w:tcPr>
            <w:tcW w:w="1080" w:type="dxa"/>
          </w:tcPr>
          <w:p w14:paraId="359CFF4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6FF2706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Pythagorean</w:t>
            </w:r>
            <w:r>
              <w:rPr>
                <w:rFonts w:ascii="Cambria"/>
                <w:spacing w:val="-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triple</w:t>
            </w:r>
          </w:p>
        </w:tc>
        <w:tc>
          <w:tcPr>
            <w:tcW w:w="802" w:type="dxa"/>
          </w:tcPr>
          <w:p w14:paraId="0315CE6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17FA76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F6FF2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922" w:type="dxa"/>
          </w:tcPr>
          <w:p w14:paraId="74D5C1D6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3.9</w:t>
            </w:r>
          </w:p>
        </w:tc>
        <w:tc>
          <w:tcPr>
            <w:tcW w:w="1080" w:type="dxa"/>
          </w:tcPr>
          <w:p w14:paraId="7CBB88E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298D081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Second</w:t>
            </w:r>
            <w:r>
              <w:rPr>
                <w:rFonts w:ascii="Cambria"/>
                <w:spacing w:val="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Last</w:t>
            </w:r>
            <w:r>
              <w:rPr>
                <w:rFonts w:ascii="Cambria"/>
                <w:spacing w:val="1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Digit</w:t>
            </w:r>
          </w:p>
        </w:tc>
        <w:tc>
          <w:tcPr>
            <w:tcW w:w="802" w:type="dxa"/>
          </w:tcPr>
          <w:p w14:paraId="171C156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E45538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12855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1C26B1F2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3.10</w:t>
            </w:r>
          </w:p>
        </w:tc>
        <w:tc>
          <w:tcPr>
            <w:tcW w:w="1080" w:type="dxa"/>
          </w:tcPr>
          <w:p w14:paraId="666BB5C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C81A34B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Chinese</w:t>
            </w:r>
            <w:r>
              <w:rPr>
                <w:rFonts w:ascii="Cambria"/>
                <w:spacing w:val="-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Zodiac</w:t>
            </w:r>
          </w:p>
        </w:tc>
        <w:tc>
          <w:tcPr>
            <w:tcW w:w="802" w:type="dxa"/>
          </w:tcPr>
          <w:p w14:paraId="436D6CC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73FFF5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6C744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583" w:type="dxa"/>
            <w:gridSpan w:val="5"/>
          </w:tcPr>
          <w:p w14:paraId="51B2386A">
            <w:pPr>
              <w:pStyle w:val="15"/>
              <w:spacing w:before="7"/>
              <w:ind w:left="1811" w:right="1801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Algorithmic</w:t>
            </w:r>
            <w:r>
              <w:rPr>
                <w:rFonts w:ascii="Cambria"/>
                <w:b/>
                <w:spacing w:val="-3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Approach:</w:t>
            </w:r>
            <w:r>
              <w:rPr>
                <w:rFonts w:ascii="Cambria"/>
                <w:b/>
                <w:spacing w:val="-3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Iteration</w:t>
            </w:r>
            <w:r>
              <w:rPr>
                <w:rFonts w:ascii="Cambria"/>
                <w:b/>
                <w:spacing w:val="-7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Control</w:t>
            </w:r>
            <w:r>
              <w:rPr>
                <w:rFonts w:ascii="Cambria"/>
                <w:b/>
                <w:spacing w:val="-4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Structures</w:t>
            </w:r>
          </w:p>
        </w:tc>
      </w:tr>
      <w:tr w14:paraId="42A68A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13D7EFC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4.1</w:t>
            </w:r>
          </w:p>
        </w:tc>
        <w:tc>
          <w:tcPr>
            <w:tcW w:w="1080" w:type="dxa"/>
          </w:tcPr>
          <w:p w14:paraId="1ADCD36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9E346BA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Factors</w:t>
            </w:r>
            <w:r>
              <w:rPr>
                <w:rFonts w:ascii="Cambria"/>
                <w:spacing w:val="-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of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Number</w:t>
            </w:r>
          </w:p>
        </w:tc>
        <w:tc>
          <w:tcPr>
            <w:tcW w:w="802" w:type="dxa"/>
          </w:tcPr>
          <w:p w14:paraId="72D4816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B4244A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91D0E7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4BA8EAF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4.2</w:t>
            </w:r>
          </w:p>
        </w:tc>
        <w:tc>
          <w:tcPr>
            <w:tcW w:w="1080" w:type="dxa"/>
          </w:tcPr>
          <w:p w14:paraId="2085DF0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A9BAE89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Non-Repeated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Digits Count</w:t>
            </w:r>
          </w:p>
        </w:tc>
        <w:tc>
          <w:tcPr>
            <w:tcW w:w="802" w:type="dxa"/>
          </w:tcPr>
          <w:p w14:paraId="3796EFA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673A7C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AC497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922" w:type="dxa"/>
          </w:tcPr>
          <w:p w14:paraId="6BBDB491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4.3</w:t>
            </w:r>
          </w:p>
        </w:tc>
        <w:tc>
          <w:tcPr>
            <w:tcW w:w="1080" w:type="dxa"/>
          </w:tcPr>
          <w:p w14:paraId="2CE30BE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3C14012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Prime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Checking</w:t>
            </w:r>
          </w:p>
        </w:tc>
        <w:tc>
          <w:tcPr>
            <w:tcW w:w="802" w:type="dxa"/>
          </w:tcPr>
          <w:p w14:paraId="78BB338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61DEE4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C22027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34100A07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4.4</w:t>
            </w:r>
          </w:p>
        </w:tc>
        <w:tc>
          <w:tcPr>
            <w:tcW w:w="1080" w:type="dxa"/>
          </w:tcPr>
          <w:p w14:paraId="14782C2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688016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Next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Perfect</w:t>
            </w:r>
            <w:r>
              <w:rPr>
                <w:rFonts w:ascii="Cambria"/>
                <w:spacing w:val="8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Square</w:t>
            </w:r>
          </w:p>
        </w:tc>
        <w:tc>
          <w:tcPr>
            <w:tcW w:w="802" w:type="dxa"/>
          </w:tcPr>
          <w:p w14:paraId="3F4AD21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3C294C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195AD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4620F713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4.5</w:t>
            </w:r>
          </w:p>
        </w:tc>
        <w:tc>
          <w:tcPr>
            <w:tcW w:w="1080" w:type="dxa"/>
          </w:tcPr>
          <w:p w14:paraId="5E8B888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2857BAE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Nth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Fibonacci</w:t>
            </w:r>
          </w:p>
        </w:tc>
        <w:tc>
          <w:tcPr>
            <w:tcW w:w="802" w:type="dxa"/>
          </w:tcPr>
          <w:p w14:paraId="4540991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494B73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55922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6732182F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4.6</w:t>
            </w:r>
          </w:p>
        </w:tc>
        <w:tc>
          <w:tcPr>
            <w:tcW w:w="1080" w:type="dxa"/>
          </w:tcPr>
          <w:p w14:paraId="2C4559C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1BB82FE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Disarium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Number</w:t>
            </w:r>
          </w:p>
        </w:tc>
        <w:tc>
          <w:tcPr>
            <w:tcW w:w="802" w:type="dxa"/>
          </w:tcPr>
          <w:p w14:paraId="750C12C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633033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E83CDF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24F38291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4.7</w:t>
            </w:r>
          </w:p>
        </w:tc>
        <w:tc>
          <w:tcPr>
            <w:tcW w:w="1080" w:type="dxa"/>
          </w:tcPr>
          <w:p w14:paraId="56E5EA5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9DB540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Sum</w:t>
            </w:r>
            <w:r>
              <w:rPr>
                <w:rFonts w:ascii="Cambria"/>
                <w:spacing w:val="6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of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Series</w:t>
            </w:r>
          </w:p>
        </w:tc>
        <w:tc>
          <w:tcPr>
            <w:tcW w:w="802" w:type="dxa"/>
          </w:tcPr>
          <w:p w14:paraId="52E0CB3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2053D0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706531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3E02BB1A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4.8</w:t>
            </w:r>
          </w:p>
        </w:tc>
        <w:tc>
          <w:tcPr>
            <w:tcW w:w="1080" w:type="dxa"/>
          </w:tcPr>
          <w:p w14:paraId="664CA54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5B0DA0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Unique</w:t>
            </w:r>
            <w:r>
              <w:rPr>
                <w:rFonts w:ascii="Cambria"/>
                <w:spacing w:val="1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Digits</w:t>
            </w:r>
            <w:r>
              <w:rPr>
                <w:rFonts w:ascii="Cambria"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Count</w:t>
            </w:r>
          </w:p>
        </w:tc>
        <w:tc>
          <w:tcPr>
            <w:tcW w:w="802" w:type="dxa"/>
          </w:tcPr>
          <w:p w14:paraId="70A6BEF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7558DA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8A88E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14CD514C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4.9</w:t>
            </w:r>
          </w:p>
        </w:tc>
        <w:tc>
          <w:tcPr>
            <w:tcW w:w="1080" w:type="dxa"/>
          </w:tcPr>
          <w:p w14:paraId="7977CD9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580010D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Product</w:t>
            </w:r>
            <w:r>
              <w:rPr>
                <w:rFonts w:ascii="Cambria"/>
                <w:spacing w:val="19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of</w:t>
            </w:r>
            <w:r>
              <w:rPr>
                <w:rFonts w:ascii="Cambria"/>
                <w:spacing w:val="17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single</w:t>
            </w:r>
            <w:r>
              <w:rPr>
                <w:rFonts w:ascii="Cambria"/>
                <w:spacing w:val="18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digits</w:t>
            </w:r>
          </w:p>
        </w:tc>
        <w:tc>
          <w:tcPr>
            <w:tcW w:w="802" w:type="dxa"/>
          </w:tcPr>
          <w:p w14:paraId="7704AD6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AFB6C1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4A6AE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257CD292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4.10</w:t>
            </w:r>
          </w:p>
        </w:tc>
        <w:tc>
          <w:tcPr>
            <w:tcW w:w="1080" w:type="dxa"/>
          </w:tcPr>
          <w:p w14:paraId="5156DB5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27F29E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Perfect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Square</w:t>
            </w:r>
            <w:r>
              <w:rPr>
                <w:rFonts w:ascii="Cambria"/>
                <w:spacing w:val="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After</w:t>
            </w:r>
            <w:r>
              <w:rPr>
                <w:rFonts w:ascii="Cambria"/>
                <w:spacing w:val="-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adding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One</w:t>
            </w:r>
          </w:p>
        </w:tc>
        <w:tc>
          <w:tcPr>
            <w:tcW w:w="802" w:type="dxa"/>
          </w:tcPr>
          <w:p w14:paraId="247BF2C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121B49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DD4D5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1CDAF95F">
            <w:pPr>
              <w:pStyle w:val="15"/>
              <w:spacing w:before="6"/>
              <w:ind w:left="1808" w:right="1801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Strings</w:t>
            </w:r>
            <w:r>
              <w:rPr>
                <w:rFonts w:ascii="Cambria"/>
                <w:b/>
                <w:spacing w:val="9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in</w:t>
            </w:r>
            <w:r>
              <w:rPr>
                <w:rFonts w:ascii="Cambria"/>
                <w:b/>
                <w:spacing w:val="13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Python</w:t>
            </w:r>
          </w:p>
        </w:tc>
      </w:tr>
      <w:tr w14:paraId="38930C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4533B07D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5.1</w:t>
            </w:r>
          </w:p>
        </w:tc>
        <w:tc>
          <w:tcPr>
            <w:tcW w:w="1080" w:type="dxa"/>
          </w:tcPr>
          <w:p w14:paraId="633AA12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DB43C34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Count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chars</w:t>
            </w:r>
          </w:p>
        </w:tc>
        <w:tc>
          <w:tcPr>
            <w:tcW w:w="802" w:type="dxa"/>
          </w:tcPr>
          <w:p w14:paraId="011865E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3ABEEC9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1EA1D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4F166D98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5.2</w:t>
            </w:r>
          </w:p>
        </w:tc>
        <w:tc>
          <w:tcPr>
            <w:tcW w:w="1080" w:type="dxa"/>
          </w:tcPr>
          <w:p w14:paraId="5C83716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EE0016F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Decompress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the</w:t>
            </w:r>
            <w:r>
              <w:rPr>
                <w:rFonts w:ascii="Cambria"/>
                <w:spacing w:val="-6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String</w:t>
            </w:r>
          </w:p>
        </w:tc>
        <w:tc>
          <w:tcPr>
            <w:tcW w:w="802" w:type="dxa"/>
          </w:tcPr>
          <w:p w14:paraId="0F1D40B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2DC021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B526B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7F1EE81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5.3</w:t>
            </w:r>
          </w:p>
        </w:tc>
        <w:tc>
          <w:tcPr>
            <w:tcW w:w="1080" w:type="dxa"/>
          </w:tcPr>
          <w:p w14:paraId="2399264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097EC14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First</w:t>
            </w:r>
            <w:r>
              <w:rPr>
                <w:rFonts w:ascii="Cambria"/>
                <w:spacing w:val="1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</w:t>
            </w:r>
            <w:r>
              <w:rPr>
                <w:rFonts w:ascii="Cambria"/>
                <w:spacing w:val="9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Common</w:t>
            </w:r>
            <w:r>
              <w:rPr>
                <w:rFonts w:ascii="Cambria"/>
                <w:spacing w:val="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Characters</w:t>
            </w:r>
          </w:p>
        </w:tc>
        <w:tc>
          <w:tcPr>
            <w:tcW w:w="802" w:type="dxa"/>
          </w:tcPr>
          <w:p w14:paraId="122A632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DD11F5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64B17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07D33A7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5.4</w:t>
            </w:r>
          </w:p>
        </w:tc>
        <w:tc>
          <w:tcPr>
            <w:tcW w:w="1080" w:type="dxa"/>
          </w:tcPr>
          <w:p w14:paraId="491CE25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0E34EF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Remove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Characters</w:t>
            </w:r>
          </w:p>
        </w:tc>
        <w:tc>
          <w:tcPr>
            <w:tcW w:w="802" w:type="dxa"/>
          </w:tcPr>
          <w:p w14:paraId="7BFCA2D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09549D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E5FCB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38C2681B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5.5</w:t>
            </w:r>
          </w:p>
        </w:tc>
        <w:tc>
          <w:tcPr>
            <w:tcW w:w="1080" w:type="dxa"/>
          </w:tcPr>
          <w:p w14:paraId="580FFAB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7C117EF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Remove</w:t>
            </w:r>
            <w:r>
              <w:rPr>
                <w:rFonts w:ascii="Cambria"/>
                <w:spacing w:val="1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Palindrome</w:t>
            </w:r>
            <w:r>
              <w:rPr>
                <w:rFonts w:ascii="Cambria"/>
                <w:spacing w:val="18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Words</w:t>
            </w:r>
          </w:p>
        </w:tc>
        <w:tc>
          <w:tcPr>
            <w:tcW w:w="802" w:type="dxa"/>
          </w:tcPr>
          <w:p w14:paraId="503FB31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3E311B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78C4F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793BFE6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5.6</w:t>
            </w:r>
          </w:p>
        </w:tc>
        <w:tc>
          <w:tcPr>
            <w:tcW w:w="1080" w:type="dxa"/>
          </w:tcPr>
          <w:p w14:paraId="3AAF256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83AF907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Return</w:t>
            </w:r>
            <w:r>
              <w:rPr>
                <w:rFonts w:ascii="Cambria"/>
                <w:spacing w:val="-9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Second</w:t>
            </w:r>
            <w:r>
              <w:rPr>
                <w:rFonts w:ascii="Cambria"/>
                <w:spacing w:val="-1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Word</w:t>
            </w:r>
            <w:r>
              <w:rPr>
                <w:rFonts w:ascii="Cambria"/>
                <w:spacing w:val="-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</w:t>
            </w:r>
            <w:r>
              <w:rPr>
                <w:rFonts w:ascii="Cambria"/>
                <w:spacing w:val="-9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Uppercase</w:t>
            </w:r>
          </w:p>
        </w:tc>
        <w:tc>
          <w:tcPr>
            <w:tcW w:w="802" w:type="dxa"/>
          </w:tcPr>
          <w:p w14:paraId="34377FC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646B51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BBA61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922" w:type="dxa"/>
          </w:tcPr>
          <w:p w14:paraId="5097DFF9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5.7</w:t>
            </w:r>
          </w:p>
        </w:tc>
        <w:tc>
          <w:tcPr>
            <w:tcW w:w="1080" w:type="dxa"/>
          </w:tcPr>
          <w:p w14:paraId="69EFBBE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4F6D445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Reverse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String</w:t>
            </w:r>
          </w:p>
        </w:tc>
        <w:tc>
          <w:tcPr>
            <w:tcW w:w="802" w:type="dxa"/>
          </w:tcPr>
          <w:p w14:paraId="481D870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18651AB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EA807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922" w:type="dxa"/>
          </w:tcPr>
          <w:p w14:paraId="79DAEBDE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5.8</w:t>
            </w:r>
          </w:p>
        </w:tc>
        <w:tc>
          <w:tcPr>
            <w:tcW w:w="1080" w:type="dxa"/>
          </w:tcPr>
          <w:p w14:paraId="56ACBC0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0429ACE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String</w:t>
            </w:r>
            <w:r>
              <w:rPr>
                <w:rFonts w:ascii="Cambria"/>
                <w:spacing w:val="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characters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balance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Test</w:t>
            </w:r>
          </w:p>
        </w:tc>
        <w:tc>
          <w:tcPr>
            <w:tcW w:w="802" w:type="dxa"/>
          </w:tcPr>
          <w:p w14:paraId="75FA4E9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1DFC33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44BC3F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40624035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5.9</w:t>
            </w:r>
          </w:p>
        </w:tc>
        <w:tc>
          <w:tcPr>
            <w:tcW w:w="1080" w:type="dxa"/>
          </w:tcPr>
          <w:p w14:paraId="11403D0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1A7FBC4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Unique</w:t>
            </w:r>
            <w:r>
              <w:rPr>
                <w:rFonts w:ascii="Cambria"/>
                <w:spacing w:val="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Names</w:t>
            </w:r>
          </w:p>
        </w:tc>
        <w:tc>
          <w:tcPr>
            <w:tcW w:w="802" w:type="dxa"/>
          </w:tcPr>
          <w:p w14:paraId="44A5DE1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CAD187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7A9C1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22" w:type="dxa"/>
          </w:tcPr>
          <w:p w14:paraId="4C29107D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5.10</w:t>
            </w:r>
          </w:p>
        </w:tc>
        <w:tc>
          <w:tcPr>
            <w:tcW w:w="1080" w:type="dxa"/>
          </w:tcPr>
          <w:p w14:paraId="047E30B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A010A93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Username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Domain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Extension</w:t>
            </w:r>
          </w:p>
        </w:tc>
        <w:tc>
          <w:tcPr>
            <w:tcW w:w="802" w:type="dxa"/>
          </w:tcPr>
          <w:p w14:paraId="62F23F6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47C423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6EC2A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583" w:type="dxa"/>
            <w:gridSpan w:val="5"/>
          </w:tcPr>
          <w:p w14:paraId="45D4E480">
            <w:pPr>
              <w:pStyle w:val="15"/>
              <w:spacing w:before="6"/>
              <w:ind w:left="1811" w:right="1799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List</w:t>
            </w:r>
            <w:r>
              <w:rPr>
                <w:rFonts w:ascii="Cambria"/>
                <w:b/>
                <w:spacing w:val="10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in</w:t>
            </w:r>
            <w:r>
              <w:rPr>
                <w:rFonts w:ascii="Cambria"/>
                <w:b/>
                <w:spacing w:val="12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Python</w:t>
            </w:r>
          </w:p>
        </w:tc>
      </w:tr>
      <w:tr w14:paraId="5BA43A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685B6CEA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6.1</w:t>
            </w:r>
          </w:p>
        </w:tc>
        <w:tc>
          <w:tcPr>
            <w:tcW w:w="1080" w:type="dxa"/>
          </w:tcPr>
          <w:p w14:paraId="05E250E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29B8553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Monotonic</w:t>
            </w:r>
            <w:r>
              <w:rPr>
                <w:rFonts w:ascii="Cambria"/>
                <w:spacing w:val="19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array</w:t>
            </w:r>
          </w:p>
        </w:tc>
        <w:tc>
          <w:tcPr>
            <w:tcW w:w="802" w:type="dxa"/>
          </w:tcPr>
          <w:p w14:paraId="14CB450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E93482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3EF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5651751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6.2</w:t>
            </w:r>
          </w:p>
        </w:tc>
        <w:tc>
          <w:tcPr>
            <w:tcW w:w="1080" w:type="dxa"/>
          </w:tcPr>
          <w:p w14:paraId="4E074D3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E53EB9C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Check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pair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with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difference k .</w:t>
            </w:r>
          </w:p>
        </w:tc>
        <w:tc>
          <w:tcPr>
            <w:tcW w:w="802" w:type="dxa"/>
          </w:tcPr>
          <w:p w14:paraId="19F31F9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52CC3C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DAC73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4478E9D6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6.3</w:t>
            </w:r>
          </w:p>
        </w:tc>
        <w:tc>
          <w:tcPr>
            <w:tcW w:w="1080" w:type="dxa"/>
          </w:tcPr>
          <w:p w14:paraId="364DCC3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F59BC3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Count</w:t>
            </w:r>
            <w:r>
              <w:rPr>
                <w:rFonts w:ascii="Cambria"/>
                <w:spacing w:val="1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Elements</w:t>
            </w:r>
          </w:p>
        </w:tc>
        <w:tc>
          <w:tcPr>
            <w:tcW w:w="802" w:type="dxa"/>
          </w:tcPr>
          <w:p w14:paraId="00B85A1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EC30ED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8E63F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15FFB541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6.4</w:t>
            </w:r>
          </w:p>
        </w:tc>
        <w:tc>
          <w:tcPr>
            <w:tcW w:w="1080" w:type="dxa"/>
          </w:tcPr>
          <w:p w14:paraId="3CC56B2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19A277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Distinct</w:t>
            </w:r>
            <w:r>
              <w:rPr>
                <w:rFonts w:ascii="Cambria"/>
                <w:spacing w:val="1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Elements</w:t>
            </w:r>
            <w:r>
              <w:rPr>
                <w:rFonts w:ascii="Cambria"/>
                <w:spacing w:val="9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</w:t>
            </w:r>
            <w:r>
              <w:rPr>
                <w:rFonts w:ascii="Cambria"/>
                <w:spacing w:val="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an</w:t>
            </w:r>
            <w:r>
              <w:rPr>
                <w:rFonts w:ascii="Cambria"/>
                <w:spacing w:val="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Array</w:t>
            </w:r>
          </w:p>
        </w:tc>
        <w:tc>
          <w:tcPr>
            <w:tcW w:w="802" w:type="dxa"/>
          </w:tcPr>
          <w:p w14:paraId="6472D41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AECE90F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64636355">
      <w:pPr>
        <w:pStyle w:val="11"/>
        <w:spacing w:before="2"/>
        <w:rPr>
          <w:rFonts w:ascii="Arial MT"/>
          <w:sz w:val="22"/>
        </w:rPr>
      </w:pPr>
      <w:r>
        <w:pict>
          <v:shape id="_x0000_s1047" o:spid="_x0000_s1047" style="position:absolute;left:0pt;margin-left:24pt;margin-top:23.95pt;height:744.25pt;width:564.25pt;mso-position-horizontal-relative:page;mso-position-vertical-relative:page;z-index:-25161625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24CBDFA2">
      <w:pPr>
        <w:pStyle w:val="11"/>
        <w:ind w:left="-23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48" o:spid="_x0000_s1048" o:spt="203" style="height:21.75pt;width:502.3pt;" coordsize="10046,435">
            <o:lock v:ext="edit"/>
            <v:shape id="_x0000_s1049" o:spid="_x0000_s1049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50" o:spid="_x0000_s1050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51" o:spid="_x0000_s1051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9C4948F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52" o:spid="_x0000_s1052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C03432B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6AFCFA0">
      <w:pPr>
        <w:pStyle w:val="11"/>
        <w:spacing w:before="2"/>
        <w:rPr>
          <w:rFonts w:ascii="Arial MT"/>
          <w:sz w:val="10"/>
        </w:rPr>
      </w:pPr>
    </w:p>
    <w:p w14:paraId="3BC5E544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1053" o:spid="_x0000_s1053" o:spt="202" type="#_x0000_t202" style="position:absolute;left:0pt;margin-left:531.5pt;margin-top:-25.65pt;height:12.15pt;width:2.85pt;mso-position-horizontal-relative:page;z-index:-2516172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C0EDEA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4</w:t>
      </w:r>
    </w:p>
    <w:p w14:paraId="7BAB507B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2"/>
        <w:gridCol w:w="1080"/>
        <w:gridCol w:w="4859"/>
        <w:gridCol w:w="802"/>
        <w:gridCol w:w="1920"/>
      </w:tblGrid>
      <w:tr w14:paraId="37551C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16AADEA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6.5</w:t>
            </w:r>
          </w:p>
        </w:tc>
        <w:tc>
          <w:tcPr>
            <w:tcW w:w="1080" w:type="dxa"/>
          </w:tcPr>
          <w:p w14:paraId="79D24CB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7A2967E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Element</w:t>
            </w:r>
            <w:r>
              <w:rPr>
                <w:rFonts w:ascii="Cambria"/>
                <w:spacing w:val="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Insertion</w:t>
            </w:r>
          </w:p>
        </w:tc>
        <w:tc>
          <w:tcPr>
            <w:tcW w:w="802" w:type="dxa"/>
          </w:tcPr>
          <w:p w14:paraId="4B73AEE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9939F0B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E98F52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06D78AEB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6.6</w:t>
            </w:r>
          </w:p>
        </w:tc>
        <w:tc>
          <w:tcPr>
            <w:tcW w:w="1080" w:type="dxa"/>
          </w:tcPr>
          <w:p w14:paraId="218C903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ECF620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Find</w:t>
            </w:r>
            <w:r>
              <w:rPr>
                <w:rFonts w:ascii="Cambria"/>
                <w:spacing w:val="6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the</w:t>
            </w:r>
            <w:r>
              <w:rPr>
                <w:rFonts w:ascii="Cambria"/>
                <w:spacing w:val="8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Factor</w:t>
            </w:r>
          </w:p>
        </w:tc>
        <w:tc>
          <w:tcPr>
            <w:tcW w:w="802" w:type="dxa"/>
          </w:tcPr>
          <w:p w14:paraId="7FEDE4D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677C24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E4681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3ECE8CD2">
            <w:pPr>
              <w:pStyle w:val="15"/>
              <w:spacing w:before="12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6.7</w:t>
            </w:r>
          </w:p>
        </w:tc>
        <w:tc>
          <w:tcPr>
            <w:tcW w:w="1080" w:type="dxa"/>
          </w:tcPr>
          <w:p w14:paraId="5BF732F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52B959C">
            <w:pPr>
              <w:pStyle w:val="15"/>
              <w:spacing w:before="12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Merge</w:t>
            </w:r>
            <w:r>
              <w:rPr>
                <w:rFonts w:ascii="Cambria"/>
                <w:spacing w:val="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list</w:t>
            </w:r>
          </w:p>
        </w:tc>
        <w:tc>
          <w:tcPr>
            <w:tcW w:w="802" w:type="dxa"/>
          </w:tcPr>
          <w:p w14:paraId="4311E88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85FDFE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684DC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922" w:type="dxa"/>
          </w:tcPr>
          <w:p w14:paraId="2ACF44FE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6.8</w:t>
            </w:r>
          </w:p>
        </w:tc>
        <w:tc>
          <w:tcPr>
            <w:tcW w:w="1080" w:type="dxa"/>
          </w:tcPr>
          <w:p w14:paraId="57EAC93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4803D1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Merge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Two</w:t>
            </w:r>
            <w:r>
              <w:rPr>
                <w:rFonts w:ascii="Cambria"/>
                <w:spacing w:val="-10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Sorted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Arrays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Without</w:t>
            </w:r>
          </w:p>
          <w:p w14:paraId="430CEF65">
            <w:pPr>
              <w:pStyle w:val="15"/>
              <w:spacing w:before="14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Duplication</w:t>
            </w:r>
          </w:p>
        </w:tc>
        <w:tc>
          <w:tcPr>
            <w:tcW w:w="802" w:type="dxa"/>
          </w:tcPr>
          <w:p w14:paraId="08D7027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8B4614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070CE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02B62DD1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6.9</w:t>
            </w:r>
          </w:p>
        </w:tc>
        <w:tc>
          <w:tcPr>
            <w:tcW w:w="1080" w:type="dxa"/>
          </w:tcPr>
          <w:p w14:paraId="38CDFCF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25000C3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Print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Element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Location</w:t>
            </w:r>
          </w:p>
        </w:tc>
        <w:tc>
          <w:tcPr>
            <w:tcW w:w="802" w:type="dxa"/>
          </w:tcPr>
          <w:p w14:paraId="56D03EC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BB5553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AD357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4DC89A76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6.10</w:t>
            </w:r>
          </w:p>
        </w:tc>
        <w:tc>
          <w:tcPr>
            <w:tcW w:w="1080" w:type="dxa"/>
          </w:tcPr>
          <w:p w14:paraId="48376B2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004A1FB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Strictly</w:t>
            </w:r>
            <w:r>
              <w:rPr>
                <w:rFonts w:ascii="Cambria"/>
                <w:spacing w:val="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increasing</w:t>
            </w:r>
          </w:p>
        </w:tc>
        <w:tc>
          <w:tcPr>
            <w:tcW w:w="802" w:type="dxa"/>
          </w:tcPr>
          <w:p w14:paraId="6B7A652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3B006B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44E59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61DBC2BD">
            <w:pPr>
              <w:pStyle w:val="15"/>
              <w:spacing w:before="6"/>
              <w:ind w:left="1811" w:right="1798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Tuples</w:t>
            </w:r>
            <w:r>
              <w:rPr>
                <w:rFonts w:ascii="Cambria"/>
                <w:b/>
                <w:spacing w:val="3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&amp;</w:t>
            </w:r>
            <w:r>
              <w:rPr>
                <w:rFonts w:ascii="Cambria"/>
                <w:b/>
                <w:spacing w:val="2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Set</w:t>
            </w:r>
          </w:p>
        </w:tc>
      </w:tr>
      <w:tr w14:paraId="23F303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6EF9DF48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7.1</w:t>
            </w:r>
          </w:p>
        </w:tc>
        <w:tc>
          <w:tcPr>
            <w:tcW w:w="1080" w:type="dxa"/>
          </w:tcPr>
          <w:p w14:paraId="206EF77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6242D7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Binary</w:t>
            </w:r>
            <w:r>
              <w:rPr>
                <w:rFonts w:ascii="Cambria"/>
                <w:spacing w:val="-10"/>
                <w:w w:val="115"/>
                <w:sz w:val="22"/>
              </w:rPr>
              <w:t xml:space="preserve"> </w:t>
            </w:r>
            <w:r>
              <w:rPr>
                <w:rFonts w:ascii="Cambria"/>
                <w:w w:val="115"/>
                <w:sz w:val="22"/>
              </w:rPr>
              <w:t>String</w:t>
            </w:r>
          </w:p>
        </w:tc>
        <w:tc>
          <w:tcPr>
            <w:tcW w:w="802" w:type="dxa"/>
          </w:tcPr>
          <w:p w14:paraId="26DD1F7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EE3C5B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3A533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105FE783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7.2</w:t>
            </w:r>
          </w:p>
        </w:tc>
        <w:tc>
          <w:tcPr>
            <w:tcW w:w="1080" w:type="dxa"/>
          </w:tcPr>
          <w:p w14:paraId="43CF6ED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E6CEBC7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Check</w:t>
            </w:r>
            <w:r>
              <w:rPr>
                <w:rFonts w:ascii="Cambria"/>
                <w:spacing w:val="-8"/>
                <w:w w:val="115"/>
                <w:sz w:val="22"/>
              </w:rPr>
              <w:t xml:space="preserve"> </w:t>
            </w:r>
            <w:r>
              <w:rPr>
                <w:rFonts w:ascii="Cambria"/>
                <w:w w:val="115"/>
                <w:sz w:val="22"/>
              </w:rPr>
              <w:t>Pair</w:t>
            </w:r>
          </w:p>
        </w:tc>
        <w:tc>
          <w:tcPr>
            <w:tcW w:w="802" w:type="dxa"/>
          </w:tcPr>
          <w:p w14:paraId="20CCCD7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777809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B7002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12AFA014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7.3</w:t>
            </w:r>
          </w:p>
        </w:tc>
        <w:tc>
          <w:tcPr>
            <w:tcW w:w="1080" w:type="dxa"/>
          </w:tcPr>
          <w:p w14:paraId="26819D3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E2C97E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DNA</w:t>
            </w:r>
            <w:r>
              <w:rPr>
                <w:rFonts w:ascii="Cambria"/>
                <w:spacing w:val="1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Sequence</w:t>
            </w:r>
          </w:p>
        </w:tc>
        <w:tc>
          <w:tcPr>
            <w:tcW w:w="802" w:type="dxa"/>
          </w:tcPr>
          <w:p w14:paraId="33B10A4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DBADBF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6660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3FEF8BE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7.4</w:t>
            </w:r>
          </w:p>
        </w:tc>
        <w:tc>
          <w:tcPr>
            <w:tcW w:w="1080" w:type="dxa"/>
          </w:tcPr>
          <w:p w14:paraId="7919A1B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5BA2295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Print</w:t>
            </w:r>
            <w:r>
              <w:rPr>
                <w:rFonts w:ascii="Cambria"/>
                <w:spacing w:val="20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repeated</w:t>
            </w:r>
            <w:r>
              <w:rPr>
                <w:rFonts w:ascii="Cambria"/>
                <w:spacing w:val="20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no</w:t>
            </w:r>
          </w:p>
        </w:tc>
        <w:tc>
          <w:tcPr>
            <w:tcW w:w="802" w:type="dxa"/>
          </w:tcPr>
          <w:p w14:paraId="02BD898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DAD39C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E5093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2F1581A4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7.5</w:t>
            </w:r>
          </w:p>
        </w:tc>
        <w:tc>
          <w:tcPr>
            <w:tcW w:w="1080" w:type="dxa"/>
          </w:tcPr>
          <w:p w14:paraId="7FDFEA6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E481DA0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Remove</w:t>
            </w:r>
            <w:r>
              <w:rPr>
                <w:rFonts w:ascii="Cambria"/>
                <w:spacing w:val="14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repeated</w:t>
            </w:r>
          </w:p>
        </w:tc>
        <w:tc>
          <w:tcPr>
            <w:tcW w:w="802" w:type="dxa"/>
          </w:tcPr>
          <w:p w14:paraId="67456DE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4DE5A5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14BBD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51AC87C6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7.6</w:t>
            </w:r>
          </w:p>
        </w:tc>
        <w:tc>
          <w:tcPr>
            <w:tcW w:w="1080" w:type="dxa"/>
          </w:tcPr>
          <w:p w14:paraId="35C1B08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8E2E3EF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malfunctioning</w:t>
            </w:r>
            <w:r>
              <w:rPr>
                <w:rFonts w:ascii="Cambria"/>
                <w:spacing w:val="3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keyboard</w:t>
            </w:r>
          </w:p>
        </w:tc>
        <w:tc>
          <w:tcPr>
            <w:tcW w:w="802" w:type="dxa"/>
          </w:tcPr>
          <w:p w14:paraId="00D7F4C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442408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B16C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0AA7B5E6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7.7</w:t>
            </w:r>
          </w:p>
        </w:tc>
        <w:tc>
          <w:tcPr>
            <w:tcW w:w="1080" w:type="dxa"/>
          </w:tcPr>
          <w:p w14:paraId="2707A3E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BF86B70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American</w:t>
            </w:r>
            <w:r>
              <w:rPr>
                <w:rFonts w:ascii="Cambria"/>
                <w:spacing w:val="25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keyboard</w:t>
            </w:r>
          </w:p>
        </w:tc>
        <w:tc>
          <w:tcPr>
            <w:tcW w:w="802" w:type="dxa"/>
          </w:tcPr>
          <w:p w14:paraId="4815997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9610FE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1FC7C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583" w:type="dxa"/>
            <w:gridSpan w:val="5"/>
          </w:tcPr>
          <w:p w14:paraId="54431A37">
            <w:pPr>
              <w:pStyle w:val="15"/>
              <w:spacing w:before="6"/>
              <w:ind w:left="1811" w:right="1796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Dictionary</w:t>
            </w:r>
          </w:p>
        </w:tc>
      </w:tr>
      <w:tr w14:paraId="472EB5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55323836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8.1</w:t>
            </w:r>
          </w:p>
        </w:tc>
        <w:tc>
          <w:tcPr>
            <w:tcW w:w="1080" w:type="dxa"/>
          </w:tcPr>
          <w:p w14:paraId="7219882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26848EC6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Uncommon</w:t>
            </w:r>
            <w:r>
              <w:rPr>
                <w:rFonts w:ascii="Cambria"/>
                <w:spacing w:val="1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Words</w:t>
            </w:r>
          </w:p>
        </w:tc>
        <w:tc>
          <w:tcPr>
            <w:tcW w:w="802" w:type="dxa"/>
          </w:tcPr>
          <w:p w14:paraId="0FFF7A4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2C7EEC8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10633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1974BCAF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8.2</w:t>
            </w:r>
          </w:p>
        </w:tc>
        <w:tc>
          <w:tcPr>
            <w:tcW w:w="1080" w:type="dxa"/>
          </w:tcPr>
          <w:p w14:paraId="3E92E37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7A7FE1A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Sort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Dictionary</w:t>
            </w:r>
            <w:r>
              <w:rPr>
                <w:rFonts w:ascii="Cambria"/>
                <w:spacing w:val="8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By</w:t>
            </w:r>
            <w:r>
              <w:rPr>
                <w:rFonts w:ascii="Cambria"/>
                <w:spacing w:val="8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Values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Summation</w:t>
            </w:r>
          </w:p>
        </w:tc>
        <w:tc>
          <w:tcPr>
            <w:tcW w:w="802" w:type="dxa"/>
          </w:tcPr>
          <w:p w14:paraId="72CE407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A0F346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6A6ED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4FB1206A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8.3</w:t>
            </w:r>
          </w:p>
        </w:tc>
        <w:tc>
          <w:tcPr>
            <w:tcW w:w="1080" w:type="dxa"/>
          </w:tcPr>
          <w:p w14:paraId="4A80F89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A05AA7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Winner Of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Election</w:t>
            </w:r>
          </w:p>
        </w:tc>
        <w:tc>
          <w:tcPr>
            <w:tcW w:w="802" w:type="dxa"/>
          </w:tcPr>
          <w:p w14:paraId="368C24D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6C1A4F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0ED0D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54B24D02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8.4</w:t>
            </w:r>
          </w:p>
        </w:tc>
        <w:tc>
          <w:tcPr>
            <w:tcW w:w="1080" w:type="dxa"/>
          </w:tcPr>
          <w:p w14:paraId="48DA50D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24F3F7C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Student</w:t>
            </w:r>
            <w:r>
              <w:rPr>
                <w:rFonts w:ascii="Cambria"/>
                <w:spacing w:val="-6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Record</w:t>
            </w:r>
          </w:p>
        </w:tc>
        <w:tc>
          <w:tcPr>
            <w:tcW w:w="802" w:type="dxa"/>
          </w:tcPr>
          <w:p w14:paraId="1950807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5B2320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985ED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777224F5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8.5</w:t>
            </w:r>
          </w:p>
        </w:tc>
        <w:tc>
          <w:tcPr>
            <w:tcW w:w="1080" w:type="dxa"/>
          </w:tcPr>
          <w:p w14:paraId="1BB8EF9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E358C91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Scramble</w:t>
            </w:r>
            <w:r>
              <w:rPr>
                <w:rFonts w:ascii="Cambria"/>
                <w:spacing w:val="-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Score</w:t>
            </w:r>
          </w:p>
        </w:tc>
        <w:tc>
          <w:tcPr>
            <w:tcW w:w="802" w:type="dxa"/>
          </w:tcPr>
          <w:p w14:paraId="370BC90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3B590D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1E1E4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39277DD7">
            <w:pPr>
              <w:pStyle w:val="15"/>
              <w:spacing w:before="6"/>
              <w:ind w:left="1811" w:right="1797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Functions</w:t>
            </w:r>
          </w:p>
        </w:tc>
      </w:tr>
      <w:tr w14:paraId="64CABF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71E631AD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9.1</w:t>
            </w:r>
          </w:p>
        </w:tc>
        <w:tc>
          <w:tcPr>
            <w:tcW w:w="1080" w:type="dxa"/>
          </w:tcPr>
          <w:p w14:paraId="3DF7109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351F0FC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Abundant</w:t>
            </w:r>
            <w:r>
              <w:rPr>
                <w:rFonts w:ascii="Cambria"/>
                <w:spacing w:val="-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Number</w:t>
            </w:r>
          </w:p>
        </w:tc>
        <w:tc>
          <w:tcPr>
            <w:tcW w:w="802" w:type="dxa"/>
          </w:tcPr>
          <w:p w14:paraId="7167281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223DAB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118E1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52E1B520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9.2</w:t>
            </w:r>
          </w:p>
        </w:tc>
        <w:tc>
          <w:tcPr>
            <w:tcW w:w="1080" w:type="dxa"/>
          </w:tcPr>
          <w:p w14:paraId="1B9B16D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A1E0B6A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Automorphic</w:t>
            </w:r>
            <w:r>
              <w:rPr>
                <w:rFonts w:ascii="Cambria"/>
                <w:spacing w:val="1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number</w:t>
            </w:r>
            <w:r>
              <w:rPr>
                <w:rFonts w:ascii="Cambria"/>
                <w:spacing w:val="1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or</w:t>
            </w:r>
            <w:r>
              <w:rPr>
                <w:rFonts w:ascii="Cambria"/>
                <w:spacing w:val="12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not</w:t>
            </w:r>
          </w:p>
        </w:tc>
        <w:tc>
          <w:tcPr>
            <w:tcW w:w="802" w:type="dxa"/>
          </w:tcPr>
          <w:p w14:paraId="65F633E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818693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3A9D5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5A9F7AA3">
            <w:pPr>
              <w:pStyle w:val="15"/>
              <w:spacing w:before="11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9.3</w:t>
            </w:r>
          </w:p>
        </w:tc>
        <w:tc>
          <w:tcPr>
            <w:tcW w:w="1080" w:type="dxa"/>
          </w:tcPr>
          <w:p w14:paraId="573CB9C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5ABECDC1">
            <w:pPr>
              <w:pStyle w:val="15"/>
              <w:spacing w:before="1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Check Product</w:t>
            </w:r>
            <w:r>
              <w:rPr>
                <w:rFonts w:ascii="Cambria"/>
                <w:spacing w:val="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of</w:t>
            </w:r>
            <w:r>
              <w:rPr>
                <w:rFonts w:ascii="Cambria"/>
                <w:spacing w:val="1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Digits</w:t>
            </w:r>
          </w:p>
        </w:tc>
        <w:tc>
          <w:tcPr>
            <w:tcW w:w="802" w:type="dxa"/>
          </w:tcPr>
          <w:p w14:paraId="3E1CE6B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5F3B577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6136D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46E756EC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9.4</w:t>
            </w:r>
          </w:p>
        </w:tc>
        <w:tc>
          <w:tcPr>
            <w:tcW w:w="1080" w:type="dxa"/>
          </w:tcPr>
          <w:p w14:paraId="5AFD936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30B5D406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Christmas</w:t>
            </w:r>
            <w:r>
              <w:rPr>
                <w:rFonts w:ascii="Cambria"/>
                <w:spacing w:val="5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Discount</w:t>
            </w:r>
          </w:p>
        </w:tc>
        <w:tc>
          <w:tcPr>
            <w:tcW w:w="802" w:type="dxa"/>
          </w:tcPr>
          <w:p w14:paraId="3B16A76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7733340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8083F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0A44D110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9.5</w:t>
            </w:r>
          </w:p>
        </w:tc>
        <w:tc>
          <w:tcPr>
            <w:tcW w:w="1080" w:type="dxa"/>
          </w:tcPr>
          <w:p w14:paraId="6E208CE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E53B83F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Coin</w:t>
            </w:r>
            <w:r>
              <w:rPr>
                <w:rFonts w:ascii="Cambria"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Change</w:t>
            </w:r>
          </w:p>
        </w:tc>
        <w:tc>
          <w:tcPr>
            <w:tcW w:w="802" w:type="dxa"/>
          </w:tcPr>
          <w:p w14:paraId="7A86AC0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33B822B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17A3F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271190F6">
            <w:pPr>
              <w:pStyle w:val="15"/>
              <w:spacing w:before="7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9.6</w:t>
            </w:r>
          </w:p>
        </w:tc>
        <w:tc>
          <w:tcPr>
            <w:tcW w:w="1080" w:type="dxa"/>
          </w:tcPr>
          <w:p w14:paraId="08EFA58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EECFF85">
            <w:pPr>
              <w:pStyle w:val="15"/>
              <w:spacing w:before="7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Difference Sum</w:t>
            </w:r>
          </w:p>
        </w:tc>
        <w:tc>
          <w:tcPr>
            <w:tcW w:w="802" w:type="dxa"/>
          </w:tcPr>
          <w:p w14:paraId="4C8D1A4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4BF9AD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D81D0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703CAA35">
            <w:pPr>
              <w:pStyle w:val="15"/>
              <w:spacing w:before="6"/>
              <w:ind w:left="213" w:right="202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9.7</w:t>
            </w:r>
          </w:p>
        </w:tc>
        <w:tc>
          <w:tcPr>
            <w:tcW w:w="1080" w:type="dxa"/>
          </w:tcPr>
          <w:p w14:paraId="573D01D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D9B025A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Ugly</w:t>
            </w:r>
            <w:r>
              <w:rPr>
                <w:rFonts w:ascii="Cambria"/>
                <w:spacing w:val="7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number</w:t>
            </w:r>
          </w:p>
        </w:tc>
        <w:tc>
          <w:tcPr>
            <w:tcW w:w="802" w:type="dxa"/>
          </w:tcPr>
          <w:p w14:paraId="7A3A1C1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3FAA82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48BB6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9583" w:type="dxa"/>
            <w:gridSpan w:val="5"/>
          </w:tcPr>
          <w:p w14:paraId="7DE8158C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3D493741">
      <w:pPr>
        <w:pStyle w:val="11"/>
        <w:rPr>
          <w:rFonts w:ascii="Arial MT"/>
          <w:sz w:val="20"/>
        </w:rPr>
      </w:pPr>
      <w:r>
        <w:pict>
          <v:shape id="_x0000_s1054" o:spid="_x0000_s1054" style="position:absolute;left:0pt;margin-left:24pt;margin-top:23.95pt;height:744.25pt;width:564.25pt;mso-position-horizontal-relative:page;mso-position-vertical-relative:page;z-index:-25161523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07057A87">
      <w:pPr>
        <w:pStyle w:val="11"/>
        <w:spacing w:before="6"/>
        <w:rPr>
          <w:rFonts w:ascii="Arial MT"/>
        </w:rPr>
      </w:pPr>
    </w:p>
    <w:p w14:paraId="1632BBFD">
      <w:pPr>
        <w:pStyle w:val="11"/>
        <w:ind w:left="-23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55" o:spid="_x0000_s1055" o:spt="203" style="height:21.75pt;width:502.3pt;" coordsize="10046,435">
            <o:lock v:ext="edit"/>
            <v:shape id="_x0000_s1056" o:spid="_x0000_s1056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57" o:spid="_x0000_s1057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58" o:spid="_x0000_s1058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BDAC8DA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59" o:spid="_x0000_s1059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C68CC92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1ABA1C7">
      <w:pPr>
        <w:pStyle w:val="11"/>
        <w:spacing w:before="2"/>
        <w:rPr>
          <w:rFonts w:ascii="Arial MT"/>
          <w:sz w:val="10"/>
        </w:rPr>
      </w:pPr>
    </w:p>
    <w:p w14:paraId="60545DA0">
      <w:pPr>
        <w:pStyle w:val="6"/>
        <w:rPr>
          <w:rFonts w:ascii="Arial MT"/>
        </w:rPr>
      </w:pPr>
      <w:r>
        <w:pict>
          <v:shape id="_x0000_s1060" o:spid="_x0000_s1060" o:spt="202" type="#_x0000_t202" style="position:absolute;left:0pt;margin-left:531.5pt;margin-top:-25.65pt;height:12.15pt;width:2.85pt;mso-position-horizontal-relative:page;z-index:-2516152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C02338D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5</w:t>
      </w:r>
    </w:p>
    <w:p w14:paraId="09B34624">
      <w:pPr>
        <w:spacing w:after="0"/>
        <w:rPr>
          <w:rFonts w:ascii="Arial MT"/>
        </w:rPr>
        <w:sectPr>
          <w:pgSz w:w="12240" w:h="15840"/>
          <w:pgMar w:top="144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2"/>
        <w:gridCol w:w="1080"/>
        <w:gridCol w:w="4859"/>
        <w:gridCol w:w="802"/>
        <w:gridCol w:w="1920"/>
      </w:tblGrid>
      <w:tr w14:paraId="37183C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583" w:type="dxa"/>
            <w:gridSpan w:val="5"/>
          </w:tcPr>
          <w:p w14:paraId="363D0C37">
            <w:pPr>
              <w:pStyle w:val="15"/>
              <w:spacing w:before="6"/>
              <w:ind w:left="1811" w:right="1801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Searching</w:t>
            </w:r>
            <w:r>
              <w:rPr>
                <w:rFonts w:ascii="Cambria"/>
                <w:b/>
                <w:spacing w:val="11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&amp;</w:t>
            </w:r>
            <w:r>
              <w:rPr>
                <w:rFonts w:ascii="Cambria"/>
                <w:b/>
                <w:spacing w:val="12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Sorting</w:t>
            </w:r>
          </w:p>
        </w:tc>
      </w:tr>
      <w:tr w14:paraId="1B51D6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1FA775B7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10.1</w:t>
            </w:r>
          </w:p>
        </w:tc>
        <w:tc>
          <w:tcPr>
            <w:tcW w:w="1080" w:type="dxa"/>
          </w:tcPr>
          <w:p w14:paraId="7DBFD98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3A9BABF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Merge</w:t>
            </w:r>
            <w:r>
              <w:rPr>
                <w:rFonts w:ascii="Cambria"/>
                <w:spacing w:val="3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Sort</w:t>
            </w:r>
          </w:p>
        </w:tc>
        <w:tc>
          <w:tcPr>
            <w:tcW w:w="802" w:type="dxa"/>
          </w:tcPr>
          <w:p w14:paraId="69A967C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08FDD95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DB421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3C7F4F61">
            <w:pPr>
              <w:pStyle w:val="15"/>
              <w:spacing w:before="12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10.2</w:t>
            </w:r>
          </w:p>
        </w:tc>
        <w:tc>
          <w:tcPr>
            <w:tcW w:w="1080" w:type="dxa"/>
          </w:tcPr>
          <w:p w14:paraId="2013BA0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6D7ADDC7">
            <w:pPr>
              <w:pStyle w:val="15"/>
              <w:spacing w:before="12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Bubble</w:t>
            </w:r>
            <w:r>
              <w:rPr>
                <w:rFonts w:ascii="Cambria"/>
                <w:spacing w:val="2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Sort</w:t>
            </w:r>
          </w:p>
        </w:tc>
        <w:tc>
          <w:tcPr>
            <w:tcW w:w="802" w:type="dxa"/>
          </w:tcPr>
          <w:p w14:paraId="438C57B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469A767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E565B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922" w:type="dxa"/>
          </w:tcPr>
          <w:p w14:paraId="75E3DDBC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10.3</w:t>
            </w:r>
          </w:p>
        </w:tc>
        <w:tc>
          <w:tcPr>
            <w:tcW w:w="1080" w:type="dxa"/>
          </w:tcPr>
          <w:p w14:paraId="5F974AE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4E34EDC8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Peak</w:t>
            </w:r>
            <w:r>
              <w:rPr>
                <w:rFonts w:ascii="Cambria"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Element</w:t>
            </w:r>
          </w:p>
        </w:tc>
        <w:tc>
          <w:tcPr>
            <w:tcW w:w="802" w:type="dxa"/>
          </w:tcPr>
          <w:p w14:paraId="69DEE04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1D97394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040FD4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22" w:type="dxa"/>
          </w:tcPr>
          <w:p w14:paraId="1BA0A6FB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10.4</w:t>
            </w:r>
          </w:p>
        </w:tc>
        <w:tc>
          <w:tcPr>
            <w:tcW w:w="1080" w:type="dxa"/>
          </w:tcPr>
          <w:p w14:paraId="36455DE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0082CAB4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Binary</w:t>
            </w:r>
            <w:r>
              <w:rPr>
                <w:rFonts w:ascii="Cambria"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w w:val="110"/>
                <w:sz w:val="22"/>
              </w:rPr>
              <w:t>Search</w:t>
            </w:r>
          </w:p>
        </w:tc>
        <w:tc>
          <w:tcPr>
            <w:tcW w:w="802" w:type="dxa"/>
          </w:tcPr>
          <w:p w14:paraId="502DE9E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C0E4B8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50E67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922" w:type="dxa"/>
          </w:tcPr>
          <w:p w14:paraId="0AC47AF4">
            <w:pPr>
              <w:pStyle w:val="15"/>
              <w:spacing w:before="6"/>
              <w:ind w:left="213" w:right="207"/>
              <w:jc w:val="center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10.5</w:t>
            </w:r>
          </w:p>
        </w:tc>
        <w:tc>
          <w:tcPr>
            <w:tcW w:w="1080" w:type="dxa"/>
          </w:tcPr>
          <w:p w14:paraId="6FD0BC6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859" w:type="dxa"/>
          </w:tcPr>
          <w:p w14:paraId="1122EA8D">
            <w:pPr>
              <w:pStyle w:val="15"/>
              <w:spacing w:before="6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Frequency</w:t>
            </w:r>
            <w:r>
              <w:rPr>
                <w:rFonts w:ascii="Cambria"/>
                <w:spacing w:val="24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of</w:t>
            </w:r>
            <w:r>
              <w:rPr>
                <w:rFonts w:ascii="Cambria"/>
                <w:spacing w:val="23"/>
                <w:w w:val="105"/>
                <w:sz w:val="22"/>
              </w:rPr>
              <w:t xml:space="preserve"> </w:t>
            </w:r>
            <w:r>
              <w:rPr>
                <w:rFonts w:ascii="Cambria"/>
                <w:w w:val="105"/>
                <w:sz w:val="22"/>
              </w:rPr>
              <w:t>Numbers</w:t>
            </w:r>
          </w:p>
        </w:tc>
        <w:tc>
          <w:tcPr>
            <w:tcW w:w="802" w:type="dxa"/>
          </w:tcPr>
          <w:p w14:paraId="230A3EE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20" w:type="dxa"/>
          </w:tcPr>
          <w:p w14:paraId="6B8C7124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45AC32AD">
      <w:pPr>
        <w:pStyle w:val="11"/>
        <w:rPr>
          <w:rFonts w:ascii="Arial MT"/>
          <w:sz w:val="20"/>
        </w:rPr>
      </w:pPr>
      <w:r>
        <w:pict>
          <v:shape id="_x0000_s1061" o:spid="_x0000_s1061" style="position:absolute;left:0pt;margin-left:24pt;margin-top:23.95pt;height:744.25pt;width:564.25pt;mso-position-horizontal-relative:page;mso-position-vertical-relative:page;z-index:-25161318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5CC4744">
      <w:pPr>
        <w:pStyle w:val="11"/>
        <w:rPr>
          <w:rFonts w:ascii="Arial MT"/>
          <w:sz w:val="20"/>
        </w:rPr>
      </w:pPr>
    </w:p>
    <w:p w14:paraId="54E3C412">
      <w:pPr>
        <w:pStyle w:val="11"/>
        <w:rPr>
          <w:rFonts w:ascii="Arial MT"/>
          <w:sz w:val="20"/>
        </w:rPr>
      </w:pPr>
    </w:p>
    <w:p w14:paraId="37C298D2">
      <w:pPr>
        <w:pStyle w:val="11"/>
        <w:rPr>
          <w:rFonts w:ascii="Arial MT"/>
          <w:sz w:val="20"/>
        </w:rPr>
      </w:pPr>
    </w:p>
    <w:p w14:paraId="16DD7972">
      <w:pPr>
        <w:pStyle w:val="11"/>
        <w:rPr>
          <w:rFonts w:ascii="Arial MT"/>
          <w:sz w:val="20"/>
        </w:rPr>
      </w:pPr>
    </w:p>
    <w:p w14:paraId="264AA6E8">
      <w:pPr>
        <w:pStyle w:val="11"/>
        <w:rPr>
          <w:rFonts w:ascii="Arial MT"/>
          <w:sz w:val="20"/>
        </w:rPr>
      </w:pPr>
    </w:p>
    <w:p w14:paraId="15A53033">
      <w:pPr>
        <w:pStyle w:val="11"/>
        <w:rPr>
          <w:rFonts w:ascii="Arial MT"/>
          <w:sz w:val="20"/>
        </w:rPr>
      </w:pPr>
    </w:p>
    <w:p w14:paraId="4A44BEDE">
      <w:pPr>
        <w:pStyle w:val="11"/>
        <w:rPr>
          <w:rFonts w:ascii="Arial MT"/>
          <w:sz w:val="20"/>
        </w:rPr>
      </w:pPr>
    </w:p>
    <w:p w14:paraId="383F486C">
      <w:pPr>
        <w:pStyle w:val="11"/>
        <w:rPr>
          <w:rFonts w:ascii="Arial MT"/>
          <w:sz w:val="20"/>
        </w:rPr>
      </w:pPr>
    </w:p>
    <w:p w14:paraId="0100CA87">
      <w:pPr>
        <w:pStyle w:val="11"/>
        <w:rPr>
          <w:rFonts w:ascii="Arial MT"/>
          <w:sz w:val="20"/>
        </w:rPr>
      </w:pPr>
    </w:p>
    <w:p w14:paraId="3EAD0112">
      <w:pPr>
        <w:pStyle w:val="11"/>
        <w:rPr>
          <w:rFonts w:ascii="Arial MT"/>
          <w:sz w:val="20"/>
        </w:rPr>
      </w:pPr>
    </w:p>
    <w:p w14:paraId="07574A32">
      <w:pPr>
        <w:pStyle w:val="11"/>
        <w:rPr>
          <w:rFonts w:ascii="Arial MT"/>
          <w:sz w:val="20"/>
        </w:rPr>
      </w:pPr>
    </w:p>
    <w:p w14:paraId="1521523F">
      <w:pPr>
        <w:pStyle w:val="11"/>
        <w:rPr>
          <w:rFonts w:ascii="Arial MT"/>
          <w:sz w:val="20"/>
        </w:rPr>
      </w:pPr>
    </w:p>
    <w:p w14:paraId="2676AC19">
      <w:pPr>
        <w:pStyle w:val="11"/>
        <w:rPr>
          <w:rFonts w:ascii="Arial MT"/>
          <w:sz w:val="20"/>
        </w:rPr>
      </w:pPr>
    </w:p>
    <w:p w14:paraId="3BEB6F69">
      <w:pPr>
        <w:pStyle w:val="11"/>
        <w:rPr>
          <w:rFonts w:ascii="Arial MT"/>
          <w:sz w:val="20"/>
        </w:rPr>
      </w:pPr>
    </w:p>
    <w:p w14:paraId="48FE64D2">
      <w:pPr>
        <w:pStyle w:val="11"/>
        <w:rPr>
          <w:rFonts w:ascii="Arial MT"/>
          <w:sz w:val="20"/>
        </w:rPr>
      </w:pPr>
    </w:p>
    <w:p w14:paraId="54751729">
      <w:pPr>
        <w:pStyle w:val="11"/>
        <w:rPr>
          <w:rFonts w:ascii="Arial MT"/>
          <w:sz w:val="20"/>
        </w:rPr>
      </w:pPr>
    </w:p>
    <w:p w14:paraId="001B1269">
      <w:pPr>
        <w:pStyle w:val="11"/>
        <w:rPr>
          <w:rFonts w:ascii="Arial MT"/>
          <w:sz w:val="20"/>
        </w:rPr>
      </w:pPr>
    </w:p>
    <w:p w14:paraId="4E9DAC84">
      <w:pPr>
        <w:pStyle w:val="11"/>
        <w:rPr>
          <w:rFonts w:ascii="Arial MT"/>
          <w:sz w:val="20"/>
        </w:rPr>
      </w:pPr>
    </w:p>
    <w:p w14:paraId="4AB138A8">
      <w:pPr>
        <w:pStyle w:val="11"/>
        <w:rPr>
          <w:rFonts w:ascii="Arial MT"/>
          <w:sz w:val="20"/>
        </w:rPr>
      </w:pPr>
    </w:p>
    <w:p w14:paraId="74749F82">
      <w:pPr>
        <w:pStyle w:val="11"/>
        <w:rPr>
          <w:rFonts w:ascii="Arial MT"/>
          <w:sz w:val="20"/>
        </w:rPr>
      </w:pPr>
    </w:p>
    <w:p w14:paraId="3EA256B0">
      <w:pPr>
        <w:pStyle w:val="11"/>
        <w:rPr>
          <w:rFonts w:ascii="Arial MT"/>
          <w:sz w:val="20"/>
        </w:rPr>
      </w:pPr>
    </w:p>
    <w:p w14:paraId="0C52F051">
      <w:pPr>
        <w:pStyle w:val="11"/>
        <w:rPr>
          <w:rFonts w:ascii="Arial MT"/>
          <w:sz w:val="20"/>
        </w:rPr>
      </w:pPr>
    </w:p>
    <w:p w14:paraId="1C92A1A2">
      <w:pPr>
        <w:pStyle w:val="11"/>
        <w:rPr>
          <w:rFonts w:ascii="Arial MT"/>
          <w:sz w:val="20"/>
        </w:rPr>
      </w:pPr>
    </w:p>
    <w:p w14:paraId="3F635A30">
      <w:pPr>
        <w:pStyle w:val="11"/>
        <w:rPr>
          <w:rFonts w:ascii="Arial MT"/>
          <w:sz w:val="20"/>
        </w:rPr>
      </w:pPr>
    </w:p>
    <w:p w14:paraId="0E3377EE">
      <w:pPr>
        <w:pStyle w:val="11"/>
        <w:rPr>
          <w:rFonts w:ascii="Arial MT"/>
          <w:sz w:val="20"/>
        </w:rPr>
      </w:pPr>
    </w:p>
    <w:p w14:paraId="5908C429">
      <w:pPr>
        <w:pStyle w:val="11"/>
        <w:rPr>
          <w:rFonts w:ascii="Arial MT"/>
          <w:sz w:val="20"/>
        </w:rPr>
      </w:pPr>
    </w:p>
    <w:p w14:paraId="7F570AA1">
      <w:pPr>
        <w:pStyle w:val="11"/>
        <w:rPr>
          <w:rFonts w:ascii="Arial MT"/>
          <w:sz w:val="20"/>
        </w:rPr>
      </w:pPr>
    </w:p>
    <w:p w14:paraId="4D916AB1">
      <w:pPr>
        <w:pStyle w:val="11"/>
        <w:rPr>
          <w:rFonts w:ascii="Arial MT"/>
          <w:sz w:val="20"/>
        </w:rPr>
      </w:pPr>
    </w:p>
    <w:p w14:paraId="2DFAE657">
      <w:pPr>
        <w:pStyle w:val="11"/>
        <w:rPr>
          <w:rFonts w:ascii="Arial MT"/>
          <w:sz w:val="20"/>
        </w:rPr>
      </w:pPr>
    </w:p>
    <w:p w14:paraId="62576A8F">
      <w:pPr>
        <w:pStyle w:val="11"/>
        <w:rPr>
          <w:rFonts w:ascii="Arial MT"/>
          <w:sz w:val="20"/>
        </w:rPr>
      </w:pPr>
    </w:p>
    <w:p w14:paraId="6BAE8C33">
      <w:pPr>
        <w:pStyle w:val="11"/>
        <w:rPr>
          <w:rFonts w:ascii="Arial MT"/>
          <w:sz w:val="20"/>
        </w:rPr>
      </w:pPr>
    </w:p>
    <w:p w14:paraId="0BB00856">
      <w:pPr>
        <w:pStyle w:val="11"/>
        <w:rPr>
          <w:rFonts w:ascii="Arial MT"/>
          <w:sz w:val="20"/>
        </w:rPr>
      </w:pPr>
    </w:p>
    <w:p w14:paraId="48EA5BB7">
      <w:pPr>
        <w:pStyle w:val="11"/>
        <w:rPr>
          <w:rFonts w:ascii="Arial MT"/>
          <w:sz w:val="20"/>
        </w:rPr>
      </w:pPr>
    </w:p>
    <w:p w14:paraId="4C2657D1">
      <w:pPr>
        <w:pStyle w:val="11"/>
        <w:rPr>
          <w:rFonts w:ascii="Arial MT"/>
          <w:sz w:val="20"/>
        </w:rPr>
      </w:pPr>
    </w:p>
    <w:p w14:paraId="5C9E17A8">
      <w:pPr>
        <w:pStyle w:val="11"/>
        <w:rPr>
          <w:rFonts w:ascii="Arial MT"/>
          <w:sz w:val="20"/>
        </w:rPr>
      </w:pPr>
    </w:p>
    <w:p w14:paraId="56BDA1B2">
      <w:pPr>
        <w:pStyle w:val="11"/>
        <w:rPr>
          <w:rFonts w:ascii="Arial MT"/>
          <w:sz w:val="20"/>
        </w:rPr>
      </w:pPr>
    </w:p>
    <w:p w14:paraId="073ADA04">
      <w:pPr>
        <w:pStyle w:val="11"/>
        <w:rPr>
          <w:rFonts w:ascii="Arial MT"/>
          <w:sz w:val="20"/>
        </w:rPr>
      </w:pPr>
    </w:p>
    <w:p w14:paraId="787E32EF">
      <w:pPr>
        <w:pStyle w:val="11"/>
        <w:rPr>
          <w:rFonts w:ascii="Arial MT"/>
          <w:sz w:val="20"/>
        </w:rPr>
      </w:pPr>
    </w:p>
    <w:p w14:paraId="4B9F3F98">
      <w:pPr>
        <w:pStyle w:val="11"/>
        <w:rPr>
          <w:rFonts w:ascii="Arial MT"/>
          <w:sz w:val="20"/>
        </w:rPr>
      </w:pPr>
    </w:p>
    <w:p w14:paraId="7EFB80DC">
      <w:pPr>
        <w:pStyle w:val="11"/>
        <w:rPr>
          <w:rFonts w:ascii="Arial MT"/>
          <w:sz w:val="20"/>
        </w:rPr>
      </w:pPr>
    </w:p>
    <w:p w14:paraId="0E6B569F">
      <w:pPr>
        <w:pStyle w:val="11"/>
        <w:rPr>
          <w:rFonts w:ascii="Arial MT"/>
          <w:sz w:val="20"/>
        </w:rPr>
      </w:pPr>
    </w:p>
    <w:p w14:paraId="7D882B23">
      <w:pPr>
        <w:pStyle w:val="11"/>
        <w:rPr>
          <w:rFonts w:ascii="Arial MT"/>
          <w:sz w:val="20"/>
        </w:rPr>
      </w:pPr>
    </w:p>
    <w:p w14:paraId="23D1FA7E">
      <w:pPr>
        <w:pStyle w:val="11"/>
        <w:rPr>
          <w:rFonts w:ascii="Arial MT"/>
          <w:sz w:val="20"/>
        </w:rPr>
      </w:pPr>
    </w:p>
    <w:p w14:paraId="26AF6EC4">
      <w:pPr>
        <w:pStyle w:val="11"/>
        <w:rPr>
          <w:rFonts w:ascii="Arial MT"/>
          <w:sz w:val="20"/>
        </w:rPr>
      </w:pPr>
    </w:p>
    <w:p w14:paraId="13E8BC1C">
      <w:pPr>
        <w:pStyle w:val="11"/>
        <w:spacing w:before="7"/>
        <w:rPr>
          <w:rFonts w:ascii="Arial MT"/>
          <w:sz w:val="26"/>
        </w:rPr>
      </w:pPr>
    </w:p>
    <w:p w14:paraId="0F0E0A70">
      <w:pPr>
        <w:pStyle w:val="11"/>
        <w:ind w:left="-23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62" o:spid="_x0000_s1062" o:spt="203" style="height:21.75pt;width:502.3pt;" coordsize="10046,435">
            <o:lock v:ext="edit"/>
            <v:shape id="_x0000_s1063" o:spid="_x0000_s1063" style="position:absolute;left:130;top:0;height:35;width:9835;" filled="f" stroked="t" coordorigin="131,1" coordsize="9835,35" path="m131,36l9966,36m131,1l9966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64" o:spid="_x0000_s1064" o:spt="1" style="position:absolute;left:936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065" o:spid="_x0000_s1065" o:spt="202" type="#_x0000_t202" style="position:absolute;left:0;top: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0249FDC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 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6" o:spid="_x0000_s1066" o:spt="202" type="#_x0000_t202" style="position:absolute;left:937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864D0E0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CB4EFC7">
      <w:pPr>
        <w:pStyle w:val="11"/>
        <w:spacing w:before="2"/>
        <w:rPr>
          <w:rFonts w:ascii="Arial MT"/>
          <w:sz w:val="10"/>
        </w:rPr>
      </w:pPr>
    </w:p>
    <w:p w14:paraId="16B03721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1067" o:spid="_x0000_s1067" o:spt="202" type="#_x0000_t202" style="position:absolute;left:0pt;margin-left:531.5pt;margin-top:-25.65pt;height:12.15pt;width:2.85pt;mso-position-horizontal-relative:page;z-index:-2516142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AD94B66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6</w:t>
      </w:r>
    </w:p>
    <w:p w14:paraId="008CEA24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1220" w:header="720" w:footer="720" w:gutter="0"/>
          <w:cols w:space="720" w:num="1"/>
        </w:sectPr>
      </w:pPr>
    </w:p>
    <w:p w14:paraId="5C226DC2">
      <w:pPr>
        <w:pStyle w:val="11"/>
        <w:rPr>
          <w:rFonts w:ascii="Arial MT"/>
          <w:sz w:val="20"/>
        </w:rPr>
      </w:pPr>
      <w:r>
        <w:pict>
          <v:shape id="_x0000_s1068" o:spid="_x0000_s1068" style="position:absolute;left:0pt;margin-left:24pt;margin-top:23.95pt;height:744.1pt;width:564.15pt;mso-position-horizontal-relative:page;mso-position-vertical-relative:page;z-index:-251612160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23A951A6">
      <w:pPr>
        <w:pStyle w:val="11"/>
        <w:rPr>
          <w:rFonts w:ascii="Arial MT"/>
          <w:sz w:val="20"/>
        </w:rPr>
      </w:pPr>
    </w:p>
    <w:p w14:paraId="47817403">
      <w:pPr>
        <w:pStyle w:val="11"/>
        <w:rPr>
          <w:rFonts w:ascii="Arial MT"/>
          <w:sz w:val="20"/>
        </w:rPr>
      </w:pPr>
    </w:p>
    <w:p w14:paraId="3FDB6372">
      <w:pPr>
        <w:pStyle w:val="11"/>
        <w:rPr>
          <w:rFonts w:ascii="Arial MT"/>
          <w:sz w:val="20"/>
        </w:rPr>
      </w:pPr>
    </w:p>
    <w:p w14:paraId="294AE81A">
      <w:pPr>
        <w:pStyle w:val="11"/>
        <w:rPr>
          <w:rFonts w:ascii="Arial MT"/>
          <w:sz w:val="20"/>
        </w:rPr>
      </w:pPr>
    </w:p>
    <w:p w14:paraId="398C6046">
      <w:pPr>
        <w:pStyle w:val="11"/>
        <w:rPr>
          <w:rFonts w:ascii="Arial MT"/>
          <w:sz w:val="20"/>
        </w:rPr>
      </w:pPr>
    </w:p>
    <w:p w14:paraId="56FC236E">
      <w:pPr>
        <w:pStyle w:val="11"/>
        <w:rPr>
          <w:rFonts w:ascii="Arial MT"/>
          <w:sz w:val="20"/>
        </w:rPr>
      </w:pPr>
    </w:p>
    <w:p w14:paraId="3E9360F8">
      <w:pPr>
        <w:pStyle w:val="11"/>
        <w:rPr>
          <w:rFonts w:ascii="Arial MT"/>
          <w:sz w:val="20"/>
        </w:rPr>
      </w:pPr>
    </w:p>
    <w:p w14:paraId="5BFF763A">
      <w:pPr>
        <w:pStyle w:val="11"/>
        <w:rPr>
          <w:rFonts w:ascii="Arial MT"/>
          <w:sz w:val="20"/>
        </w:rPr>
      </w:pPr>
    </w:p>
    <w:p w14:paraId="151C4CC2">
      <w:pPr>
        <w:pStyle w:val="11"/>
        <w:rPr>
          <w:rFonts w:ascii="Arial MT"/>
          <w:sz w:val="20"/>
        </w:rPr>
      </w:pPr>
    </w:p>
    <w:p w14:paraId="5E442354">
      <w:pPr>
        <w:pStyle w:val="11"/>
        <w:rPr>
          <w:rFonts w:ascii="Arial MT"/>
          <w:sz w:val="20"/>
        </w:rPr>
      </w:pPr>
    </w:p>
    <w:p w14:paraId="52581180">
      <w:pPr>
        <w:pStyle w:val="11"/>
        <w:rPr>
          <w:rFonts w:ascii="Arial MT"/>
          <w:sz w:val="20"/>
        </w:rPr>
      </w:pPr>
    </w:p>
    <w:p w14:paraId="511C2BC6">
      <w:pPr>
        <w:pStyle w:val="11"/>
        <w:rPr>
          <w:rFonts w:ascii="Arial MT"/>
          <w:sz w:val="20"/>
        </w:rPr>
      </w:pPr>
    </w:p>
    <w:p w14:paraId="467C1D1C">
      <w:pPr>
        <w:pStyle w:val="11"/>
        <w:rPr>
          <w:rFonts w:ascii="Arial MT"/>
          <w:sz w:val="20"/>
        </w:rPr>
      </w:pPr>
    </w:p>
    <w:p w14:paraId="7BE402FB">
      <w:pPr>
        <w:pStyle w:val="11"/>
        <w:rPr>
          <w:rFonts w:ascii="Arial MT"/>
          <w:sz w:val="20"/>
        </w:rPr>
      </w:pPr>
    </w:p>
    <w:p w14:paraId="01319E30">
      <w:pPr>
        <w:pStyle w:val="11"/>
        <w:rPr>
          <w:rFonts w:ascii="Arial MT"/>
          <w:sz w:val="20"/>
        </w:rPr>
      </w:pPr>
    </w:p>
    <w:p w14:paraId="639757DE">
      <w:pPr>
        <w:pStyle w:val="11"/>
        <w:rPr>
          <w:rFonts w:ascii="Arial MT"/>
          <w:sz w:val="20"/>
        </w:rPr>
      </w:pPr>
    </w:p>
    <w:p w14:paraId="48BC2F78">
      <w:pPr>
        <w:pStyle w:val="11"/>
        <w:rPr>
          <w:rFonts w:ascii="Arial MT"/>
          <w:sz w:val="20"/>
        </w:rPr>
      </w:pPr>
    </w:p>
    <w:p w14:paraId="320B7E4E">
      <w:pPr>
        <w:pStyle w:val="11"/>
        <w:rPr>
          <w:rFonts w:ascii="Arial MT"/>
          <w:sz w:val="20"/>
        </w:rPr>
      </w:pPr>
    </w:p>
    <w:p w14:paraId="684518CB">
      <w:pPr>
        <w:pStyle w:val="11"/>
        <w:rPr>
          <w:rFonts w:ascii="Arial MT"/>
          <w:sz w:val="20"/>
        </w:rPr>
      </w:pPr>
    </w:p>
    <w:p w14:paraId="3ABCC5ED">
      <w:pPr>
        <w:pStyle w:val="11"/>
        <w:rPr>
          <w:rFonts w:ascii="Arial MT"/>
          <w:sz w:val="20"/>
        </w:rPr>
      </w:pPr>
    </w:p>
    <w:p w14:paraId="33618DB3">
      <w:pPr>
        <w:pStyle w:val="11"/>
        <w:rPr>
          <w:rFonts w:ascii="Arial MT"/>
          <w:sz w:val="20"/>
        </w:rPr>
      </w:pPr>
    </w:p>
    <w:p w14:paraId="5846A98B">
      <w:pPr>
        <w:pStyle w:val="11"/>
        <w:rPr>
          <w:rFonts w:ascii="Arial MT"/>
          <w:sz w:val="20"/>
        </w:rPr>
      </w:pPr>
    </w:p>
    <w:p w14:paraId="46DD1C3F">
      <w:pPr>
        <w:pStyle w:val="11"/>
        <w:rPr>
          <w:rFonts w:ascii="Arial MT"/>
          <w:sz w:val="20"/>
        </w:rPr>
      </w:pPr>
    </w:p>
    <w:p w14:paraId="3D9E7470">
      <w:pPr>
        <w:pStyle w:val="11"/>
        <w:spacing w:before="10"/>
        <w:rPr>
          <w:rFonts w:ascii="Arial MT"/>
          <w:sz w:val="18"/>
        </w:rPr>
      </w:pPr>
    </w:p>
    <w:p w14:paraId="0B5DDF65">
      <w:pPr>
        <w:pStyle w:val="2"/>
        <w:spacing w:before="100" w:line="408" w:lineRule="auto"/>
        <w:ind w:left="2526" w:right="1673" w:hanging="2129"/>
        <w:jc w:val="left"/>
        <w:rPr>
          <w:u w:val="none"/>
        </w:rPr>
      </w:pPr>
      <w:r>
        <w:rPr>
          <w:w w:val="110"/>
          <w:u w:val="none"/>
        </w:rPr>
        <w:t>01</w:t>
      </w:r>
      <w:r>
        <w:rPr>
          <w:spacing w:val="-8"/>
          <w:w w:val="110"/>
          <w:u w:val="none"/>
        </w:rPr>
        <w:t xml:space="preserve"> </w:t>
      </w:r>
      <w:r>
        <w:rPr>
          <w:w w:val="110"/>
          <w:u w:val="none"/>
        </w:rPr>
        <w:t>-</w:t>
      </w:r>
      <w:r>
        <w:rPr>
          <w:spacing w:val="-7"/>
          <w:w w:val="110"/>
          <w:u w:val="none"/>
        </w:rPr>
        <w:t xml:space="preserve"> </w:t>
      </w:r>
      <w:r>
        <w:rPr>
          <w:w w:val="110"/>
          <w:u w:val="none"/>
        </w:rPr>
        <w:t>Introduction</w:t>
      </w:r>
      <w:r>
        <w:rPr>
          <w:spacing w:val="-7"/>
          <w:w w:val="110"/>
          <w:u w:val="none"/>
        </w:rPr>
        <w:t xml:space="preserve"> </w:t>
      </w:r>
      <w:r>
        <w:rPr>
          <w:w w:val="110"/>
          <w:u w:val="none"/>
        </w:rPr>
        <w:t>to</w:t>
      </w:r>
      <w:r>
        <w:rPr>
          <w:spacing w:val="-8"/>
          <w:w w:val="110"/>
          <w:u w:val="none"/>
        </w:rPr>
        <w:t xml:space="preserve"> </w:t>
      </w:r>
      <w:r>
        <w:rPr>
          <w:w w:val="110"/>
          <w:u w:val="none"/>
        </w:rPr>
        <w:t>Python-Variables-Datatypes</w:t>
      </w:r>
      <w:r>
        <w:rPr>
          <w:spacing w:val="-84"/>
          <w:w w:val="110"/>
          <w:u w:val="none"/>
        </w:rPr>
        <w:t xml:space="preserve"> </w:t>
      </w:r>
      <w:r>
        <w:rPr>
          <w:w w:val="110"/>
          <w:u w:val="none"/>
        </w:rPr>
        <w:t>Input/Output-Formatting</w:t>
      </w:r>
    </w:p>
    <w:p w14:paraId="2A23E7C8">
      <w:pPr>
        <w:pStyle w:val="11"/>
        <w:rPr>
          <w:b/>
          <w:sz w:val="20"/>
        </w:rPr>
      </w:pPr>
    </w:p>
    <w:p w14:paraId="6C8A52DF">
      <w:pPr>
        <w:pStyle w:val="11"/>
        <w:rPr>
          <w:b/>
          <w:sz w:val="20"/>
        </w:rPr>
      </w:pPr>
    </w:p>
    <w:p w14:paraId="5A7F279F">
      <w:pPr>
        <w:pStyle w:val="11"/>
        <w:rPr>
          <w:b/>
          <w:sz w:val="20"/>
        </w:rPr>
      </w:pPr>
    </w:p>
    <w:p w14:paraId="21D49B6B">
      <w:pPr>
        <w:pStyle w:val="11"/>
        <w:rPr>
          <w:b/>
          <w:sz w:val="20"/>
        </w:rPr>
      </w:pPr>
    </w:p>
    <w:p w14:paraId="37803160">
      <w:pPr>
        <w:pStyle w:val="11"/>
        <w:rPr>
          <w:b/>
          <w:sz w:val="20"/>
        </w:rPr>
      </w:pPr>
    </w:p>
    <w:p w14:paraId="7197F105">
      <w:pPr>
        <w:pStyle w:val="11"/>
        <w:rPr>
          <w:b/>
          <w:sz w:val="20"/>
        </w:rPr>
      </w:pPr>
    </w:p>
    <w:p w14:paraId="587D75AB">
      <w:pPr>
        <w:pStyle w:val="11"/>
        <w:rPr>
          <w:b/>
          <w:sz w:val="20"/>
        </w:rPr>
      </w:pPr>
    </w:p>
    <w:p w14:paraId="1DEF41FD">
      <w:pPr>
        <w:pStyle w:val="11"/>
        <w:rPr>
          <w:b/>
          <w:sz w:val="20"/>
        </w:rPr>
      </w:pPr>
    </w:p>
    <w:p w14:paraId="18303B12">
      <w:pPr>
        <w:pStyle w:val="11"/>
        <w:rPr>
          <w:b/>
          <w:sz w:val="20"/>
        </w:rPr>
      </w:pPr>
    </w:p>
    <w:p w14:paraId="6464C219">
      <w:pPr>
        <w:pStyle w:val="11"/>
        <w:rPr>
          <w:b/>
          <w:sz w:val="20"/>
        </w:rPr>
      </w:pPr>
    </w:p>
    <w:p w14:paraId="63F1AD9E">
      <w:pPr>
        <w:pStyle w:val="11"/>
        <w:rPr>
          <w:b/>
          <w:sz w:val="20"/>
        </w:rPr>
      </w:pPr>
    </w:p>
    <w:p w14:paraId="18A0A4FB">
      <w:pPr>
        <w:pStyle w:val="11"/>
        <w:rPr>
          <w:b/>
          <w:sz w:val="20"/>
        </w:rPr>
      </w:pPr>
    </w:p>
    <w:p w14:paraId="1275C215">
      <w:pPr>
        <w:pStyle w:val="11"/>
        <w:rPr>
          <w:b/>
          <w:sz w:val="20"/>
        </w:rPr>
      </w:pPr>
    </w:p>
    <w:p w14:paraId="28020D7E">
      <w:pPr>
        <w:pStyle w:val="11"/>
        <w:rPr>
          <w:b/>
          <w:sz w:val="20"/>
        </w:rPr>
      </w:pPr>
    </w:p>
    <w:p w14:paraId="34E73D10">
      <w:pPr>
        <w:pStyle w:val="11"/>
        <w:rPr>
          <w:b/>
          <w:sz w:val="20"/>
        </w:rPr>
      </w:pPr>
    </w:p>
    <w:p w14:paraId="11C29D06">
      <w:pPr>
        <w:pStyle w:val="11"/>
        <w:rPr>
          <w:b/>
          <w:sz w:val="20"/>
        </w:rPr>
      </w:pPr>
    </w:p>
    <w:p w14:paraId="2DFC9550">
      <w:pPr>
        <w:pStyle w:val="11"/>
        <w:rPr>
          <w:b/>
          <w:sz w:val="20"/>
        </w:rPr>
      </w:pPr>
    </w:p>
    <w:p w14:paraId="724B3C82">
      <w:pPr>
        <w:pStyle w:val="11"/>
        <w:rPr>
          <w:b/>
          <w:sz w:val="20"/>
        </w:rPr>
      </w:pPr>
    </w:p>
    <w:p w14:paraId="279BBE86">
      <w:pPr>
        <w:pStyle w:val="11"/>
        <w:rPr>
          <w:b/>
          <w:sz w:val="20"/>
        </w:rPr>
      </w:pPr>
    </w:p>
    <w:p w14:paraId="2FABA335">
      <w:pPr>
        <w:pStyle w:val="11"/>
        <w:rPr>
          <w:b/>
          <w:sz w:val="20"/>
        </w:rPr>
      </w:pPr>
    </w:p>
    <w:p w14:paraId="56F86BD9">
      <w:pPr>
        <w:pStyle w:val="11"/>
        <w:rPr>
          <w:b/>
          <w:sz w:val="20"/>
        </w:rPr>
      </w:pPr>
    </w:p>
    <w:p w14:paraId="3A3955B0">
      <w:pPr>
        <w:pStyle w:val="11"/>
        <w:rPr>
          <w:b/>
          <w:sz w:val="20"/>
        </w:rPr>
      </w:pPr>
    </w:p>
    <w:p w14:paraId="60203CF1">
      <w:pPr>
        <w:pStyle w:val="11"/>
        <w:rPr>
          <w:b/>
          <w:sz w:val="20"/>
        </w:rPr>
      </w:pPr>
    </w:p>
    <w:p w14:paraId="2BDA1EC1">
      <w:pPr>
        <w:pStyle w:val="11"/>
        <w:rPr>
          <w:b/>
          <w:sz w:val="20"/>
        </w:rPr>
      </w:pPr>
    </w:p>
    <w:p w14:paraId="3FDCC7C8">
      <w:pPr>
        <w:pStyle w:val="11"/>
        <w:spacing w:before="4" w:after="1"/>
        <w:rPr>
          <w:b/>
          <w:sz w:val="12"/>
        </w:rPr>
      </w:pPr>
    </w:p>
    <w:p w14:paraId="01EA4C95">
      <w:pPr>
        <w:pStyle w:val="11"/>
        <w:ind w:left="-221"/>
        <w:rPr>
          <w:sz w:val="20"/>
        </w:rPr>
      </w:pPr>
      <w:r>
        <w:rPr>
          <w:sz w:val="20"/>
        </w:rPr>
        <w:pict>
          <v:group id="_x0000_s1069" o:spid="_x0000_s1069" o:spt="203" style="height:21.75pt;width:501.75pt;" coordsize="10035,435">
            <o:lock v:ext="edit"/>
            <v:shape id="_x0000_s1070" o:spid="_x0000_s1070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71" o:spid="_x0000_s1071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072" o:spid="_x0000_s1072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73" o:spid="_x0000_s1073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74" o:spid="_x0000_s1074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075" o:spid="_x0000_s1075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3B5C04F">
                    <w:pPr>
                      <w:spacing w:before="99"/>
                      <w:ind w:left="13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042D0D73">
      <w:pPr>
        <w:pStyle w:val="11"/>
        <w:rPr>
          <w:b/>
          <w:sz w:val="10"/>
        </w:rPr>
      </w:pPr>
    </w:p>
    <w:p w14:paraId="20B9C62F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1076" o:spid="_x0000_s1076" o:spt="202" type="#_x0000_t202" style="position:absolute;left:0pt;margin-left:531.7pt;margin-top:-25.45pt;height:11.7pt;width:2.75pt;mso-position-horizontal-relative:page;z-index:-2516121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F347083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</w:t>
      </w:r>
    </w:p>
    <w:p w14:paraId="7B9A7171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765"/>
        <w:gridCol w:w="3631"/>
      </w:tblGrid>
      <w:tr w14:paraId="7F1CE4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3B726D47">
            <w:pPr>
              <w:pStyle w:val="15"/>
              <w:tabs>
                <w:tab w:val="left" w:pos="1489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 xml:space="preserve">Ex. </w:t>
            </w:r>
            <w:r>
              <w:rPr>
                <w:rFonts w:ascii="Cambria"/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65" w:type="dxa"/>
          </w:tcPr>
          <w:p w14:paraId="13C8AD18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1.1</w:t>
            </w:r>
          </w:p>
        </w:tc>
        <w:tc>
          <w:tcPr>
            <w:tcW w:w="3631" w:type="dxa"/>
          </w:tcPr>
          <w:p w14:paraId="27D6395F">
            <w:pPr>
              <w:pStyle w:val="15"/>
              <w:ind w:left="119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35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14/03/2024</w:t>
            </w:r>
          </w:p>
        </w:tc>
      </w:tr>
      <w:tr w14:paraId="078758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2243FF6A">
            <w:pPr>
              <w:pStyle w:val="15"/>
              <w:spacing w:before="143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2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65" w:type="dxa"/>
          </w:tcPr>
          <w:p w14:paraId="3FC0CACD">
            <w:pPr>
              <w:pStyle w:val="15"/>
              <w:spacing w:before="143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31" w:type="dxa"/>
          </w:tcPr>
          <w:p w14:paraId="438EE09C">
            <w:pPr>
              <w:pStyle w:val="15"/>
              <w:spacing w:before="143" w:line="238" w:lineRule="exact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 xml:space="preserve">ARCHITHA. </w:t>
            </w:r>
            <w:r>
              <w:rPr>
                <w:rFonts w:ascii="Cambria"/>
                <w:b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71F1DE89">
      <w:pPr>
        <w:pStyle w:val="11"/>
        <w:spacing w:before="8"/>
        <w:rPr>
          <w:rFonts w:ascii="Arial MT"/>
          <w:sz w:val="28"/>
        </w:rPr>
      </w:pPr>
      <w:r>
        <w:pict>
          <v:line id="_x0000_s1077" o:spid="_x0000_s1077" o:spt="20" style="position:absolute;left:0pt;margin-left:72pt;margin-top:19.45pt;height:-0.75pt;width:474pt;mso-position-horizontal-relative:page;mso-wrap-distance-bottom:0pt;mso-wrap-distance-top:0pt;z-index:-25137664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1078" o:spid="_x0000_s1078" style="position:absolute;left:0pt;margin-left:24pt;margin-top:23.95pt;height:744.1pt;width:564.15pt;mso-position-horizontal-relative:page;mso-position-vertical-relative:page;z-index:-251611136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7FE02639">
      <w:pPr>
        <w:pStyle w:val="11"/>
        <w:spacing w:before="6"/>
        <w:rPr>
          <w:rFonts w:ascii="Arial MT"/>
          <w:sz w:val="27"/>
        </w:rPr>
      </w:pPr>
    </w:p>
    <w:p w14:paraId="5BB07833">
      <w:pPr>
        <w:spacing w:before="99"/>
        <w:ind w:left="2825" w:right="0" w:firstLine="0"/>
        <w:jc w:val="left"/>
        <w:rPr>
          <w:b/>
          <w:sz w:val="32"/>
        </w:rPr>
      </w:pPr>
      <w:bookmarkStart w:id="0" w:name="Converting Input Strings"/>
      <w:bookmarkEnd w:id="0"/>
      <w:r>
        <w:fldChar w:fldCharType="begin"/>
      </w:r>
      <w:r>
        <w:instrText xml:space="preserve"> HYPERLINK "https://www.rajalakshmicolleges.net/moodle/mod/quiz/view.php?id=6373" \h </w:instrText>
      </w:r>
      <w:r>
        <w:fldChar w:fldCharType="separate"/>
      </w:r>
      <w:r>
        <w:rPr>
          <w:b/>
          <w:w w:val="115"/>
          <w:sz w:val="32"/>
          <w:u w:val="thick"/>
        </w:rPr>
        <w:t>Converting</w:t>
      </w:r>
      <w:r>
        <w:rPr>
          <w:b/>
          <w:spacing w:val="-4"/>
          <w:w w:val="115"/>
          <w:sz w:val="32"/>
          <w:u w:val="thick"/>
        </w:rPr>
        <w:t xml:space="preserve"> </w:t>
      </w:r>
      <w:r>
        <w:rPr>
          <w:b/>
          <w:w w:val="115"/>
          <w:sz w:val="32"/>
          <w:u w:val="thick"/>
        </w:rPr>
        <w:t>Input</w:t>
      </w:r>
      <w:r>
        <w:rPr>
          <w:b/>
          <w:spacing w:val="-2"/>
          <w:w w:val="115"/>
          <w:sz w:val="32"/>
          <w:u w:val="thick"/>
        </w:rPr>
        <w:t xml:space="preserve"> </w:t>
      </w:r>
      <w:r>
        <w:rPr>
          <w:b/>
          <w:w w:val="115"/>
          <w:sz w:val="32"/>
          <w:u w:val="thick"/>
        </w:rPr>
        <w:t>Strings</w:t>
      </w:r>
      <w:r>
        <w:rPr>
          <w:b/>
          <w:w w:val="115"/>
          <w:sz w:val="32"/>
          <w:u w:val="thick"/>
        </w:rPr>
        <w:fldChar w:fldCharType="end"/>
      </w:r>
    </w:p>
    <w:p w14:paraId="1820BFC6">
      <w:pPr>
        <w:pStyle w:val="11"/>
        <w:spacing w:before="1"/>
        <w:rPr>
          <w:b/>
          <w:sz w:val="16"/>
        </w:rPr>
      </w:pPr>
    </w:p>
    <w:p w14:paraId="69446777">
      <w:pPr>
        <w:spacing w:before="100"/>
        <w:ind w:left="220" w:right="0" w:firstLine="0"/>
        <w:jc w:val="left"/>
        <w:rPr>
          <w:sz w:val="24"/>
        </w:rPr>
      </w:pPr>
      <w:r>
        <w:rPr>
          <w:w w:val="110"/>
          <w:sz w:val="24"/>
        </w:rPr>
        <w:t>Write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program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convert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strings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integer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float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its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type.</w:t>
      </w:r>
    </w:p>
    <w:p w14:paraId="603704BB">
      <w:pPr>
        <w:spacing w:before="127"/>
        <w:ind w:left="220" w:right="0" w:firstLine="0"/>
        <w:jc w:val="left"/>
        <w:rPr>
          <w:i/>
          <w:sz w:val="24"/>
        </w:rPr>
      </w:pPr>
      <w:r>
        <w:rPr>
          <w:i/>
          <w:spacing w:val="-1"/>
          <w:w w:val="115"/>
          <w:sz w:val="24"/>
        </w:rPr>
        <w:t>Sample</w:t>
      </w:r>
      <w:r>
        <w:rPr>
          <w:i/>
          <w:spacing w:val="-14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Input:</w:t>
      </w:r>
    </w:p>
    <w:p w14:paraId="1B7B6697">
      <w:pPr>
        <w:spacing w:before="127"/>
        <w:ind w:left="220" w:right="0" w:firstLine="0"/>
        <w:jc w:val="left"/>
        <w:rPr>
          <w:sz w:val="24"/>
        </w:rPr>
      </w:pPr>
      <w:r>
        <w:rPr>
          <w:sz w:val="24"/>
        </w:rPr>
        <w:t>10</w:t>
      </w:r>
    </w:p>
    <w:p w14:paraId="45C23B78">
      <w:pPr>
        <w:spacing w:before="127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10.9</w:t>
      </w:r>
    </w:p>
    <w:p w14:paraId="28819623">
      <w:pPr>
        <w:spacing w:before="127"/>
        <w:ind w:left="220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Sample</w:t>
      </w:r>
      <w:r>
        <w:rPr>
          <w:i/>
          <w:spacing w:val="-5"/>
          <w:w w:val="110"/>
          <w:sz w:val="24"/>
        </w:rPr>
        <w:t xml:space="preserve"> </w:t>
      </w:r>
      <w:r>
        <w:rPr>
          <w:i/>
          <w:w w:val="110"/>
          <w:sz w:val="24"/>
        </w:rPr>
        <w:t>Output:</w:t>
      </w:r>
    </w:p>
    <w:p w14:paraId="11766653">
      <w:pPr>
        <w:spacing w:before="126" w:line="348" w:lineRule="auto"/>
        <w:ind w:left="220" w:right="8725" w:firstLine="0"/>
        <w:jc w:val="left"/>
        <w:rPr>
          <w:sz w:val="24"/>
        </w:rPr>
      </w:pPr>
      <w:r>
        <w:rPr>
          <w:w w:val="105"/>
          <w:sz w:val="24"/>
        </w:rPr>
        <w:t>10,&lt;class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'int'&gt;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10.9,&lt;class</w:t>
      </w:r>
      <w:r>
        <w:rPr>
          <w:spacing w:val="-13"/>
          <w:sz w:val="24"/>
        </w:rPr>
        <w:t xml:space="preserve"> </w:t>
      </w:r>
      <w:r>
        <w:rPr>
          <w:sz w:val="24"/>
        </w:rPr>
        <w:t>'float'&gt;</w:t>
      </w:r>
    </w:p>
    <w:p w14:paraId="61D6E94F">
      <w:pPr>
        <w:pStyle w:val="11"/>
        <w:rPr>
          <w:sz w:val="35"/>
        </w:rPr>
      </w:pPr>
    </w:p>
    <w:p w14:paraId="2A56256E">
      <w:pPr>
        <w:spacing w:before="0"/>
        <w:ind w:left="220" w:right="0" w:firstLine="0"/>
        <w:jc w:val="left"/>
        <w:rPr>
          <w:b/>
          <w:sz w:val="24"/>
        </w:rPr>
      </w:pPr>
      <w:bookmarkStart w:id="1" w:name="For example:"/>
      <w:bookmarkEnd w:id="1"/>
      <w:r>
        <w:rPr>
          <w:b/>
          <w:w w:val="110"/>
          <w:sz w:val="24"/>
        </w:rPr>
        <w:t>For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example:</w:t>
      </w:r>
    </w:p>
    <w:p w14:paraId="36CD25EC">
      <w:pPr>
        <w:pStyle w:val="11"/>
        <w:spacing w:before="2" w:after="1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2223"/>
      </w:tblGrid>
      <w:tr w14:paraId="51CB1BA7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 w:hRule="atLeast"/>
        </w:trPr>
        <w:tc>
          <w:tcPr>
            <w:tcW w:w="890" w:type="dxa"/>
            <w:shd w:val="clear" w:color="auto" w:fill="F8F8FF"/>
          </w:tcPr>
          <w:p w14:paraId="3CDC60BD">
            <w:pPr>
              <w:pStyle w:val="15"/>
              <w:spacing w:before="105"/>
              <w:ind w:left="10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2223" w:type="dxa"/>
            <w:shd w:val="clear" w:color="auto" w:fill="F8F8FF"/>
          </w:tcPr>
          <w:p w14:paraId="623609BB">
            <w:pPr>
              <w:pStyle w:val="15"/>
              <w:spacing w:before="105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29BE99DF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 w:hRule="atLeast"/>
        </w:trPr>
        <w:tc>
          <w:tcPr>
            <w:tcW w:w="890" w:type="dxa"/>
            <w:shd w:val="clear" w:color="auto" w:fill="F5F5F5"/>
          </w:tcPr>
          <w:p w14:paraId="58BCF91A">
            <w:pPr>
              <w:pStyle w:val="15"/>
              <w:spacing w:before="103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  <w:p w14:paraId="2F9B9D3F">
            <w:pPr>
              <w:pStyle w:val="15"/>
              <w:spacing w:before="7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10.9</w:t>
            </w:r>
          </w:p>
        </w:tc>
        <w:tc>
          <w:tcPr>
            <w:tcW w:w="2223" w:type="dxa"/>
            <w:shd w:val="clear" w:color="auto" w:fill="F5F5F5"/>
          </w:tcPr>
          <w:p w14:paraId="44DFD247">
            <w:pPr>
              <w:pStyle w:val="15"/>
              <w:spacing w:before="103" w:line="244" w:lineRule="auto"/>
              <w:ind w:left="103" w:right="11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10,&lt;class 'int'&gt;</w:t>
            </w:r>
            <w:r>
              <w:rPr>
                <w:rFonts w:ascii="Cambria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10.9,&lt;class</w:t>
            </w:r>
            <w:r>
              <w:rPr>
                <w:rFonts w:ascii="Cambria"/>
                <w:spacing w:val="-8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'float'&gt;</w:t>
            </w:r>
          </w:p>
        </w:tc>
      </w:tr>
    </w:tbl>
    <w:p w14:paraId="1BF64B23">
      <w:pPr>
        <w:pStyle w:val="11"/>
        <w:spacing w:before="8"/>
        <w:rPr>
          <w:b/>
          <w:sz w:val="24"/>
        </w:rPr>
      </w:pPr>
    </w:p>
    <w:p w14:paraId="4E068D2B">
      <w:pPr>
        <w:pStyle w:val="8"/>
        <w:spacing w:before="1"/>
        <w:ind w:left="220"/>
      </w:pPr>
      <w:r>
        <w:rPr>
          <w:w w:val="105"/>
        </w:rPr>
        <w:t>Answer:</w:t>
      </w:r>
    </w:p>
    <w:p w14:paraId="4CE8CF25">
      <w:pPr>
        <w:pStyle w:val="11"/>
        <w:spacing w:before="3"/>
        <w:rPr>
          <w:b/>
          <w:sz w:val="24"/>
        </w:rPr>
      </w:pPr>
    </w:p>
    <w:p w14:paraId="001B0B5C">
      <w:pPr>
        <w:pStyle w:val="11"/>
        <w:spacing w:line="494" w:lineRule="auto"/>
        <w:ind w:left="220" w:right="7574"/>
      </w:pPr>
      <w:r>
        <w:rPr>
          <w:w w:val="105"/>
        </w:rPr>
        <w:t>a=int(input())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b=float(input())</w:t>
      </w:r>
      <w:r>
        <w:rPr>
          <w:spacing w:val="1"/>
          <w:w w:val="105"/>
        </w:rPr>
        <w:t xml:space="preserve"> </w:t>
      </w:r>
      <w:r>
        <w:t>print(a,type(a),sep=",")</w:t>
      </w:r>
    </w:p>
    <w:p w14:paraId="2B0AA328">
      <w:pPr>
        <w:pStyle w:val="11"/>
        <w:spacing w:before="2"/>
        <w:ind w:left="220"/>
      </w:pPr>
      <w:r>
        <w:rPr>
          <w:w w:val="105"/>
        </w:rPr>
        <w:t>print(round(b,1),type(b),sep=",")</w:t>
      </w:r>
    </w:p>
    <w:p w14:paraId="36A3D6A8">
      <w:pPr>
        <w:pStyle w:val="11"/>
        <w:spacing w:before="10" w:after="1"/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828"/>
        <w:gridCol w:w="1983"/>
        <w:gridCol w:w="1982"/>
        <w:gridCol w:w="175"/>
      </w:tblGrid>
      <w:tr w14:paraId="78D53EA0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75" w:type="dxa"/>
            <w:shd w:val="clear" w:color="auto" w:fill="F8F8FF"/>
          </w:tcPr>
          <w:p w14:paraId="21D5C4A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28" w:type="dxa"/>
            <w:shd w:val="clear" w:color="auto" w:fill="F8F8FF"/>
          </w:tcPr>
          <w:p w14:paraId="2FAF1054">
            <w:pPr>
              <w:pStyle w:val="15"/>
              <w:spacing w:before="81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1983" w:type="dxa"/>
            <w:shd w:val="clear" w:color="auto" w:fill="F8F8FF"/>
          </w:tcPr>
          <w:p w14:paraId="0936B7ED">
            <w:pPr>
              <w:pStyle w:val="15"/>
              <w:spacing w:before="81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1982" w:type="dxa"/>
            <w:shd w:val="clear" w:color="auto" w:fill="F8F8FF"/>
          </w:tcPr>
          <w:p w14:paraId="2EDEA634">
            <w:pPr>
              <w:pStyle w:val="15"/>
              <w:spacing w:before="81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00423E7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180B11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175" w:type="dxa"/>
            <w:shd w:val="clear" w:color="auto" w:fill="E3E3E3"/>
          </w:tcPr>
          <w:p w14:paraId="35A801E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28" w:type="dxa"/>
            <w:shd w:val="clear" w:color="auto" w:fill="E3E3E3"/>
          </w:tcPr>
          <w:p w14:paraId="205E3CF5">
            <w:pPr>
              <w:pStyle w:val="15"/>
              <w:spacing w:before="9"/>
              <w:rPr>
                <w:rFonts w:ascii="Cambria"/>
                <w:sz w:val="15"/>
              </w:rPr>
            </w:pPr>
          </w:p>
          <w:p w14:paraId="307DEEDA">
            <w:pPr>
              <w:pStyle w:val="15"/>
              <w:spacing w:before="1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10</w:t>
            </w:r>
          </w:p>
          <w:p w14:paraId="71AB0C79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10.9</w:t>
            </w:r>
          </w:p>
        </w:tc>
        <w:tc>
          <w:tcPr>
            <w:tcW w:w="1983" w:type="dxa"/>
            <w:shd w:val="clear" w:color="auto" w:fill="E3E3E3"/>
          </w:tcPr>
          <w:p w14:paraId="13D67841">
            <w:pPr>
              <w:pStyle w:val="15"/>
              <w:spacing w:before="5"/>
              <w:rPr>
                <w:rFonts w:ascii="Cambria"/>
                <w:sz w:val="15"/>
              </w:rPr>
            </w:pPr>
          </w:p>
          <w:p w14:paraId="17954E17">
            <w:pPr>
              <w:pStyle w:val="15"/>
              <w:ind w:left="86" w:right="248"/>
              <w:rPr>
                <w:sz w:val="15"/>
              </w:rPr>
            </w:pPr>
            <w:r>
              <w:rPr>
                <w:color w:val="1D1F23"/>
                <w:sz w:val="15"/>
              </w:rPr>
              <w:t>10,&lt;class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10.9,&lt;class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982" w:type="dxa"/>
            <w:shd w:val="clear" w:color="auto" w:fill="E3E3E3"/>
          </w:tcPr>
          <w:p w14:paraId="5426EB93">
            <w:pPr>
              <w:pStyle w:val="15"/>
              <w:spacing w:before="5"/>
              <w:rPr>
                <w:rFonts w:ascii="Cambria"/>
                <w:sz w:val="15"/>
              </w:rPr>
            </w:pPr>
          </w:p>
          <w:p w14:paraId="1FF4CFA4">
            <w:pPr>
              <w:pStyle w:val="15"/>
              <w:ind w:left="88" w:right="245"/>
              <w:rPr>
                <w:sz w:val="15"/>
              </w:rPr>
            </w:pPr>
            <w:r>
              <w:rPr>
                <w:color w:val="1D1F23"/>
                <w:sz w:val="15"/>
              </w:rPr>
              <w:t>10,&lt;class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10.9,&lt;class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79C50C1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723981C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4" w:hRule="atLeast"/>
        </w:trPr>
        <w:tc>
          <w:tcPr>
            <w:tcW w:w="175" w:type="dxa"/>
            <w:shd w:val="clear" w:color="auto" w:fill="F5F5F5"/>
          </w:tcPr>
          <w:p w14:paraId="4F2C5FE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28" w:type="dxa"/>
            <w:shd w:val="clear" w:color="auto" w:fill="F5F5F5"/>
          </w:tcPr>
          <w:p w14:paraId="0EBF6DE0">
            <w:pPr>
              <w:pStyle w:val="15"/>
              <w:spacing w:before="85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12</w:t>
            </w:r>
          </w:p>
          <w:p w14:paraId="6502FA87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12.5</w:t>
            </w:r>
          </w:p>
        </w:tc>
        <w:tc>
          <w:tcPr>
            <w:tcW w:w="1983" w:type="dxa"/>
            <w:shd w:val="clear" w:color="auto" w:fill="F5F5F5"/>
          </w:tcPr>
          <w:p w14:paraId="7BC7D78E">
            <w:pPr>
              <w:pStyle w:val="15"/>
              <w:spacing w:before="80"/>
              <w:ind w:left="86" w:right="248"/>
              <w:rPr>
                <w:sz w:val="15"/>
              </w:rPr>
            </w:pPr>
            <w:r>
              <w:rPr>
                <w:color w:val="1D1F23"/>
                <w:sz w:val="15"/>
              </w:rPr>
              <w:t>12,&lt;class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12.5,&lt;class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982" w:type="dxa"/>
            <w:shd w:val="clear" w:color="auto" w:fill="F5F5F5"/>
          </w:tcPr>
          <w:p w14:paraId="69F0F4AA">
            <w:pPr>
              <w:pStyle w:val="15"/>
              <w:spacing w:before="80"/>
              <w:ind w:left="88" w:right="245"/>
              <w:rPr>
                <w:sz w:val="15"/>
              </w:rPr>
            </w:pPr>
            <w:r>
              <w:rPr>
                <w:color w:val="1D1F23"/>
                <w:sz w:val="15"/>
              </w:rPr>
              <w:t>12,&lt;class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12.5,&lt;class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75" w:type="dxa"/>
            <w:shd w:val="clear" w:color="auto" w:fill="F5F5F5"/>
          </w:tcPr>
          <w:p w14:paraId="5B85E9C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B159516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E3E3E3"/>
          </w:tcPr>
          <w:p w14:paraId="20A994D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28" w:type="dxa"/>
            <w:shd w:val="clear" w:color="auto" w:fill="E3E3E3"/>
          </w:tcPr>
          <w:p w14:paraId="7190EB9B">
            <w:pPr>
              <w:pStyle w:val="15"/>
              <w:spacing w:before="89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89</w:t>
            </w:r>
          </w:p>
          <w:p w14:paraId="4852EC73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7.56</w:t>
            </w:r>
          </w:p>
        </w:tc>
        <w:tc>
          <w:tcPr>
            <w:tcW w:w="1983" w:type="dxa"/>
            <w:shd w:val="clear" w:color="auto" w:fill="E3E3E3"/>
          </w:tcPr>
          <w:p w14:paraId="3A6FBE2B">
            <w:pPr>
              <w:pStyle w:val="15"/>
              <w:spacing w:before="89"/>
              <w:ind w:left="86" w:right="334"/>
              <w:rPr>
                <w:sz w:val="15"/>
              </w:rPr>
            </w:pPr>
            <w:r>
              <w:rPr>
                <w:color w:val="1D1F23"/>
                <w:sz w:val="15"/>
              </w:rPr>
              <w:t>89,&lt;class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7.6,&lt;class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'float'&gt;</w:t>
            </w:r>
          </w:p>
        </w:tc>
        <w:tc>
          <w:tcPr>
            <w:tcW w:w="1982" w:type="dxa"/>
            <w:shd w:val="clear" w:color="auto" w:fill="E3E3E3"/>
          </w:tcPr>
          <w:p w14:paraId="0CA820B1">
            <w:pPr>
              <w:pStyle w:val="15"/>
              <w:spacing w:before="89"/>
              <w:ind w:left="88" w:right="331"/>
              <w:rPr>
                <w:sz w:val="15"/>
              </w:rPr>
            </w:pPr>
            <w:r>
              <w:rPr>
                <w:color w:val="1D1F23"/>
                <w:sz w:val="15"/>
              </w:rPr>
              <w:t>89,&lt;class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7.6,&lt;class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'float'&gt;</w:t>
            </w:r>
          </w:p>
        </w:tc>
        <w:tc>
          <w:tcPr>
            <w:tcW w:w="175" w:type="dxa"/>
            <w:shd w:val="clear" w:color="auto" w:fill="E3E3E3"/>
          </w:tcPr>
          <w:p w14:paraId="5F878B73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184878AD">
      <w:pPr>
        <w:pStyle w:val="11"/>
        <w:spacing w:before="6"/>
        <w:rPr>
          <w:sz w:val="21"/>
        </w:rPr>
      </w:pPr>
    </w:p>
    <w:p w14:paraId="7A581D9B">
      <w:pPr>
        <w:pStyle w:val="11"/>
        <w:ind w:left="-221"/>
        <w:rPr>
          <w:sz w:val="20"/>
        </w:rPr>
      </w:pPr>
      <w:r>
        <w:rPr>
          <w:sz w:val="20"/>
        </w:rPr>
        <w:pict>
          <v:group id="_x0000_s1079" o:spid="_x0000_s1079" o:spt="203" style="height:21.75pt;width:501.75pt;" coordsize="10035,435">
            <o:lock v:ext="edit"/>
            <v:shape id="_x0000_s1080" o:spid="_x0000_s1080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81" o:spid="_x0000_s1081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082" o:spid="_x0000_s1082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83" o:spid="_x0000_s1083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84" o:spid="_x0000_s1084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085" o:spid="_x0000_s1085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DE968FC">
                    <w:pPr>
                      <w:spacing w:before="99"/>
                      <w:ind w:left="13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0C194308">
      <w:pPr>
        <w:spacing w:before="208"/>
        <w:ind w:left="0" w:right="117" w:firstLine="0"/>
        <w:jc w:val="right"/>
        <w:rPr>
          <w:rFonts w:ascii="Arial MT"/>
          <w:sz w:val="28"/>
        </w:rPr>
      </w:pPr>
      <w:r>
        <w:pict>
          <v:shape id="_x0000_s1086" o:spid="_x0000_s1086" o:spt="202" type="#_x0000_t202" style="position:absolute;left:0pt;margin-left:531.7pt;margin-top:-19.6pt;height:11.7pt;width:2.75pt;mso-position-horizontal-relative:page;z-index:-2516111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61DA043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</w:t>
      </w:r>
    </w:p>
    <w:p w14:paraId="0628B9AA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828"/>
        <w:gridCol w:w="1983"/>
        <w:gridCol w:w="1982"/>
        <w:gridCol w:w="173"/>
      </w:tblGrid>
      <w:tr w14:paraId="1D86A3BF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175" w:type="dxa"/>
            <w:tcBorders>
              <w:bottom w:val="single" w:color="F5F5F5" w:sz="48" w:space="0"/>
            </w:tcBorders>
            <w:shd w:val="clear" w:color="auto" w:fill="F8F8FF"/>
          </w:tcPr>
          <w:p w14:paraId="51748370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828" w:type="dxa"/>
            <w:tcBorders>
              <w:bottom w:val="single" w:color="F5F5F5" w:sz="48" w:space="0"/>
            </w:tcBorders>
            <w:shd w:val="clear" w:color="auto" w:fill="F8F8FF"/>
          </w:tcPr>
          <w:p w14:paraId="7D2B4314">
            <w:pPr>
              <w:pStyle w:val="15"/>
              <w:spacing w:before="82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1983" w:type="dxa"/>
            <w:tcBorders>
              <w:bottom w:val="single" w:color="F5F5F5" w:sz="48" w:space="0"/>
            </w:tcBorders>
            <w:shd w:val="clear" w:color="auto" w:fill="F8F8FF"/>
          </w:tcPr>
          <w:p w14:paraId="20136A23">
            <w:pPr>
              <w:pStyle w:val="15"/>
              <w:spacing w:before="82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1982" w:type="dxa"/>
            <w:tcBorders>
              <w:bottom w:val="single" w:color="F5F5F5" w:sz="48" w:space="0"/>
            </w:tcBorders>
            <w:shd w:val="clear" w:color="auto" w:fill="F8F8FF"/>
          </w:tcPr>
          <w:p w14:paraId="1E1F0D00">
            <w:pPr>
              <w:pStyle w:val="15"/>
              <w:spacing w:before="82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3" w:type="dxa"/>
            <w:tcBorders>
              <w:bottom w:val="nil"/>
            </w:tcBorders>
            <w:shd w:val="clear" w:color="auto" w:fill="F8F8FF"/>
          </w:tcPr>
          <w:p w14:paraId="4F7ABAF9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72251DB9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175" w:type="dxa"/>
            <w:shd w:val="clear" w:color="auto" w:fill="F5F5F5"/>
          </w:tcPr>
          <w:p w14:paraId="07F9BDE1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828" w:type="dxa"/>
            <w:shd w:val="clear" w:color="auto" w:fill="F5F5F5"/>
          </w:tcPr>
          <w:p w14:paraId="4A4E53BA">
            <w:pPr>
              <w:pStyle w:val="15"/>
              <w:spacing w:before="75" w:line="174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55000</w:t>
            </w:r>
          </w:p>
          <w:p w14:paraId="5CDBF896">
            <w:pPr>
              <w:pStyle w:val="15"/>
              <w:spacing w:line="169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56.2</w:t>
            </w:r>
          </w:p>
        </w:tc>
        <w:tc>
          <w:tcPr>
            <w:tcW w:w="1983" w:type="dxa"/>
            <w:shd w:val="clear" w:color="auto" w:fill="F5F5F5"/>
          </w:tcPr>
          <w:p w14:paraId="1E38859B">
            <w:pPr>
              <w:pStyle w:val="15"/>
              <w:spacing w:before="67" w:line="176" w:lineRule="exact"/>
              <w:ind w:left="86" w:right="248"/>
              <w:rPr>
                <w:sz w:val="15"/>
              </w:rPr>
            </w:pPr>
            <w:r>
              <w:rPr>
                <w:color w:val="1D1F23"/>
                <w:sz w:val="15"/>
              </w:rPr>
              <w:t>55000,&lt;class 'int'&gt;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56.2,&lt;class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982" w:type="dxa"/>
            <w:shd w:val="clear" w:color="auto" w:fill="F5F5F5"/>
          </w:tcPr>
          <w:p w14:paraId="555AFF42">
            <w:pPr>
              <w:pStyle w:val="15"/>
              <w:spacing w:before="67" w:line="176" w:lineRule="exact"/>
              <w:ind w:left="88" w:right="245"/>
              <w:rPr>
                <w:sz w:val="15"/>
              </w:rPr>
            </w:pPr>
            <w:r>
              <w:rPr>
                <w:color w:val="1D1F23"/>
                <w:sz w:val="15"/>
              </w:rPr>
              <w:t>55000,&lt;class 'int'&gt;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56.2,&lt;class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73" w:type="dxa"/>
            <w:tcBorders>
              <w:top w:val="single" w:color="F8F8FF" w:sz="48" w:space="0"/>
              <w:left w:val="single" w:color="F5F5F5" w:sz="4" w:space="0"/>
              <w:bottom w:val="nil"/>
              <w:right w:val="single" w:color="F5F5F5" w:sz="4" w:space="0"/>
            </w:tcBorders>
          </w:tcPr>
          <w:p w14:paraId="33CCBD87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49C89677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175" w:type="dxa"/>
            <w:shd w:val="clear" w:color="auto" w:fill="E3E3E3"/>
          </w:tcPr>
          <w:p w14:paraId="2450F126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828" w:type="dxa"/>
            <w:shd w:val="clear" w:color="auto" w:fill="E3E3E3"/>
          </w:tcPr>
          <w:p w14:paraId="3056E200">
            <w:pPr>
              <w:pStyle w:val="15"/>
              <w:spacing w:before="10"/>
              <w:rPr>
                <w:rFonts w:ascii="Arial MT"/>
                <w:sz w:val="15"/>
              </w:rPr>
            </w:pPr>
          </w:p>
          <w:p w14:paraId="7B26885E">
            <w:pPr>
              <w:pStyle w:val="15"/>
              <w:spacing w:before="1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2541</w:t>
            </w:r>
          </w:p>
          <w:p w14:paraId="1470204B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2541.679</w:t>
            </w:r>
          </w:p>
        </w:tc>
        <w:tc>
          <w:tcPr>
            <w:tcW w:w="1983" w:type="dxa"/>
            <w:shd w:val="clear" w:color="auto" w:fill="E3E3E3"/>
          </w:tcPr>
          <w:p w14:paraId="57303167">
            <w:pPr>
              <w:pStyle w:val="15"/>
              <w:spacing w:before="6"/>
              <w:rPr>
                <w:rFonts w:ascii="Arial MT"/>
                <w:sz w:val="15"/>
              </w:rPr>
            </w:pPr>
          </w:p>
          <w:p w14:paraId="4BE7CA40">
            <w:pPr>
              <w:pStyle w:val="15"/>
              <w:ind w:left="86" w:right="85"/>
              <w:rPr>
                <w:sz w:val="15"/>
              </w:rPr>
            </w:pPr>
            <w:r>
              <w:rPr>
                <w:color w:val="1D1F23"/>
                <w:sz w:val="15"/>
              </w:rPr>
              <w:t>2541,&lt;class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2541.7,&lt;class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982" w:type="dxa"/>
            <w:tcBorders>
              <w:right w:val="single" w:color="F5F5F5" w:sz="4" w:space="0"/>
            </w:tcBorders>
            <w:shd w:val="clear" w:color="auto" w:fill="E3E3E3"/>
          </w:tcPr>
          <w:p w14:paraId="333A2A65">
            <w:pPr>
              <w:pStyle w:val="15"/>
              <w:spacing w:before="6"/>
              <w:rPr>
                <w:rFonts w:ascii="Arial MT"/>
                <w:sz w:val="15"/>
              </w:rPr>
            </w:pPr>
          </w:p>
          <w:p w14:paraId="3F7665BB">
            <w:pPr>
              <w:pStyle w:val="15"/>
              <w:ind w:left="88" w:right="82"/>
              <w:rPr>
                <w:sz w:val="15"/>
              </w:rPr>
            </w:pPr>
            <w:r>
              <w:rPr>
                <w:color w:val="1D1F23"/>
                <w:sz w:val="15"/>
              </w:rPr>
              <w:t>2541,&lt;class 'int'&gt;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2541.7,&lt;class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'float'&gt;</w:t>
            </w:r>
          </w:p>
        </w:tc>
        <w:tc>
          <w:tcPr>
            <w:tcW w:w="173" w:type="dxa"/>
            <w:tcBorders>
              <w:top w:val="nil"/>
              <w:left w:val="single" w:color="F5F5F5" w:sz="4" w:space="0"/>
            </w:tcBorders>
            <w:shd w:val="clear" w:color="auto" w:fill="E3E3E3"/>
          </w:tcPr>
          <w:p w14:paraId="72FC8EA6">
            <w:pPr>
              <w:pStyle w:val="15"/>
              <w:rPr>
                <w:rFonts w:ascii="Times New Roman"/>
                <w:sz w:val="14"/>
              </w:rPr>
            </w:pPr>
          </w:p>
        </w:tc>
      </w:tr>
    </w:tbl>
    <w:p w14:paraId="66E2ED5E">
      <w:pPr>
        <w:pStyle w:val="11"/>
        <w:rPr>
          <w:rFonts w:ascii="Arial MT"/>
          <w:sz w:val="20"/>
        </w:rPr>
      </w:pPr>
      <w:r>
        <w:pict>
          <v:shape id="_x0000_s1087" o:spid="_x0000_s1087" style="position:absolute;left:0pt;margin-left:24pt;margin-top:23.95pt;height:744.1pt;width:564.15pt;mso-position-horizontal-relative:page;mso-position-vertical-relative:page;z-index:-251609088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1A687A42">
      <w:pPr>
        <w:pStyle w:val="11"/>
        <w:rPr>
          <w:rFonts w:ascii="Arial MT"/>
          <w:sz w:val="20"/>
        </w:rPr>
      </w:pPr>
    </w:p>
    <w:p w14:paraId="5C1E4F50">
      <w:pPr>
        <w:pStyle w:val="11"/>
        <w:rPr>
          <w:rFonts w:ascii="Arial MT"/>
          <w:sz w:val="20"/>
        </w:rPr>
      </w:pPr>
    </w:p>
    <w:p w14:paraId="5E2DD8EA">
      <w:pPr>
        <w:pStyle w:val="11"/>
        <w:rPr>
          <w:rFonts w:ascii="Arial MT"/>
          <w:sz w:val="20"/>
        </w:rPr>
      </w:pPr>
    </w:p>
    <w:p w14:paraId="3724D47E">
      <w:pPr>
        <w:pStyle w:val="11"/>
        <w:rPr>
          <w:rFonts w:ascii="Arial MT"/>
          <w:sz w:val="20"/>
        </w:rPr>
      </w:pPr>
    </w:p>
    <w:p w14:paraId="376BA079">
      <w:pPr>
        <w:pStyle w:val="11"/>
        <w:rPr>
          <w:rFonts w:ascii="Arial MT"/>
          <w:sz w:val="20"/>
        </w:rPr>
      </w:pPr>
    </w:p>
    <w:p w14:paraId="174180D0">
      <w:pPr>
        <w:pStyle w:val="11"/>
        <w:rPr>
          <w:rFonts w:ascii="Arial MT"/>
          <w:sz w:val="20"/>
        </w:rPr>
      </w:pPr>
    </w:p>
    <w:p w14:paraId="0D6ACAD4">
      <w:pPr>
        <w:pStyle w:val="11"/>
        <w:rPr>
          <w:rFonts w:ascii="Arial MT"/>
          <w:sz w:val="20"/>
        </w:rPr>
      </w:pPr>
    </w:p>
    <w:p w14:paraId="4410C5D1">
      <w:pPr>
        <w:pStyle w:val="11"/>
        <w:rPr>
          <w:rFonts w:ascii="Arial MT"/>
          <w:sz w:val="20"/>
        </w:rPr>
      </w:pPr>
    </w:p>
    <w:p w14:paraId="10E247F7">
      <w:pPr>
        <w:pStyle w:val="11"/>
        <w:rPr>
          <w:rFonts w:ascii="Arial MT"/>
          <w:sz w:val="20"/>
        </w:rPr>
      </w:pPr>
    </w:p>
    <w:p w14:paraId="0661E2BB">
      <w:pPr>
        <w:pStyle w:val="11"/>
        <w:rPr>
          <w:rFonts w:ascii="Arial MT"/>
          <w:sz w:val="20"/>
        </w:rPr>
      </w:pPr>
    </w:p>
    <w:p w14:paraId="5663E902">
      <w:pPr>
        <w:pStyle w:val="11"/>
        <w:rPr>
          <w:rFonts w:ascii="Arial MT"/>
          <w:sz w:val="20"/>
        </w:rPr>
      </w:pPr>
    </w:p>
    <w:p w14:paraId="08074A86">
      <w:pPr>
        <w:pStyle w:val="11"/>
        <w:rPr>
          <w:rFonts w:ascii="Arial MT"/>
          <w:sz w:val="20"/>
        </w:rPr>
      </w:pPr>
    </w:p>
    <w:p w14:paraId="3C965350">
      <w:pPr>
        <w:pStyle w:val="11"/>
        <w:rPr>
          <w:rFonts w:ascii="Arial MT"/>
          <w:sz w:val="20"/>
        </w:rPr>
      </w:pPr>
    </w:p>
    <w:p w14:paraId="688E936F">
      <w:pPr>
        <w:pStyle w:val="11"/>
        <w:rPr>
          <w:rFonts w:ascii="Arial MT"/>
          <w:sz w:val="20"/>
        </w:rPr>
      </w:pPr>
    </w:p>
    <w:p w14:paraId="71A9585A">
      <w:pPr>
        <w:pStyle w:val="11"/>
        <w:rPr>
          <w:rFonts w:ascii="Arial MT"/>
          <w:sz w:val="20"/>
        </w:rPr>
      </w:pPr>
    </w:p>
    <w:p w14:paraId="63A2A06E">
      <w:pPr>
        <w:pStyle w:val="11"/>
        <w:rPr>
          <w:rFonts w:ascii="Arial MT"/>
          <w:sz w:val="20"/>
        </w:rPr>
      </w:pPr>
    </w:p>
    <w:p w14:paraId="5667E3FA">
      <w:pPr>
        <w:pStyle w:val="11"/>
        <w:rPr>
          <w:rFonts w:ascii="Arial MT"/>
          <w:sz w:val="20"/>
        </w:rPr>
      </w:pPr>
    </w:p>
    <w:p w14:paraId="198DB2EA">
      <w:pPr>
        <w:pStyle w:val="11"/>
        <w:rPr>
          <w:rFonts w:ascii="Arial MT"/>
          <w:sz w:val="20"/>
        </w:rPr>
      </w:pPr>
    </w:p>
    <w:p w14:paraId="6C448A0B">
      <w:pPr>
        <w:pStyle w:val="11"/>
        <w:rPr>
          <w:rFonts w:ascii="Arial MT"/>
          <w:sz w:val="20"/>
        </w:rPr>
      </w:pPr>
    </w:p>
    <w:p w14:paraId="5BFD1AA2">
      <w:pPr>
        <w:pStyle w:val="11"/>
        <w:rPr>
          <w:rFonts w:ascii="Arial MT"/>
          <w:sz w:val="20"/>
        </w:rPr>
      </w:pPr>
    </w:p>
    <w:p w14:paraId="73CAFCA3">
      <w:pPr>
        <w:pStyle w:val="11"/>
        <w:rPr>
          <w:rFonts w:ascii="Arial MT"/>
          <w:sz w:val="20"/>
        </w:rPr>
      </w:pPr>
    </w:p>
    <w:p w14:paraId="693B1DF6">
      <w:pPr>
        <w:pStyle w:val="11"/>
        <w:rPr>
          <w:rFonts w:ascii="Arial MT"/>
          <w:sz w:val="20"/>
        </w:rPr>
      </w:pPr>
    </w:p>
    <w:p w14:paraId="5BB7C142">
      <w:pPr>
        <w:pStyle w:val="11"/>
        <w:rPr>
          <w:rFonts w:ascii="Arial MT"/>
          <w:sz w:val="20"/>
        </w:rPr>
      </w:pPr>
    </w:p>
    <w:p w14:paraId="13484B1D">
      <w:pPr>
        <w:pStyle w:val="11"/>
        <w:rPr>
          <w:rFonts w:ascii="Arial MT"/>
          <w:sz w:val="20"/>
        </w:rPr>
      </w:pPr>
    </w:p>
    <w:p w14:paraId="095C5E83">
      <w:pPr>
        <w:pStyle w:val="11"/>
        <w:rPr>
          <w:rFonts w:ascii="Arial MT"/>
          <w:sz w:val="20"/>
        </w:rPr>
      </w:pPr>
    </w:p>
    <w:p w14:paraId="3E7527EE">
      <w:pPr>
        <w:pStyle w:val="11"/>
        <w:rPr>
          <w:rFonts w:ascii="Arial MT"/>
          <w:sz w:val="20"/>
        </w:rPr>
      </w:pPr>
    </w:p>
    <w:p w14:paraId="34117E08">
      <w:pPr>
        <w:pStyle w:val="11"/>
        <w:rPr>
          <w:rFonts w:ascii="Arial MT"/>
          <w:sz w:val="20"/>
        </w:rPr>
      </w:pPr>
    </w:p>
    <w:p w14:paraId="70C3BF31">
      <w:pPr>
        <w:pStyle w:val="11"/>
        <w:rPr>
          <w:rFonts w:ascii="Arial MT"/>
          <w:sz w:val="20"/>
        </w:rPr>
      </w:pPr>
    </w:p>
    <w:p w14:paraId="2EC2F58B">
      <w:pPr>
        <w:pStyle w:val="11"/>
        <w:rPr>
          <w:rFonts w:ascii="Arial MT"/>
          <w:sz w:val="20"/>
        </w:rPr>
      </w:pPr>
    </w:p>
    <w:p w14:paraId="757F47C5">
      <w:pPr>
        <w:pStyle w:val="11"/>
        <w:rPr>
          <w:rFonts w:ascii="Arial MT"/>
          <w:sz w:val="20"/>
        </w:rPr>
      </w:pPr>
    </w:p>
    <w:p w14:paraId="57036E94">
      <w:pPr>
        <w:pStyle w:val="11"/>
        <w:rPr>
          <w:rFonts w:ascii="Arial MT"/>
          <w:sz w:val="20"/>
        </w:rPr>
      </w:pPr>
    </w:p>
    <w:p w14:paraId="37A4BC6F">
      <w:pPr>
        <w:pStyle w:val="11"/>
        <w:rPr>
          <w:rFonts w:ascii="Arial MT"/>
          <w:sz w:val="20"/>
        </w:rPr>
      </w:pPr>
    </w:p>
    <w:p w14:paraId="02EC86D9">
      <w:pPr>
        <w:pStyle w:val="11"/>
        <w:rPr>
          <w:rFonts w:ascii="Arial MT"/>
          <w:sz w:val="20"/>
        </w:rPr>
      </w:pPr>
    </w:p>
    <w:p w14:paraId="5C3265C1">
      <w:pPr>
        <w:pStyle w:val="11"/>
        <w:rPr>
          <w:rFonts w:ascii="Arial MT"/>
          <w:sz w:val="20"/>
        </w:rPr>
      </w:pPr>
    </w:p>
    <w:p w14:paraId="1BCFB8EB">
      <w:pPr>
        <w:pStyle w:val="11"/>
        <w:rPr>
          <w:rFonts w:ascii="Arial MT"/>
          <w:sz w:val="20"/>
        </w:rPr>
      </w:pPr>
    </w:p>
    <w:p w14:paraId="77FB5A96">
      <w:pPr>
        <w:pStyle w:val="11"/>
        <w:rPr>
          <w:rFonts w:ascii="Arial MT"/>
          <w:sz w:val="20"/>
        </w:rPr>
      </w:pPr>
    </w:p>
    <w:p w14:paraId="47D9BBE2">
      <w:pPr>
        <w:pStyle w:val="11"/>
        <w:rPr>
          <w:rFonts w:ascii="Arial MT"/>
          <w:sz w:val="20"/>
        </w:rPr>
      </w:pPr>
    </w:p>
    <w:p w14:paraId="4F1AE312">
      <w:pPr>
        <w:pStyle w:val="11"/>
        <w:rPr>
          <w:rFonts w:ascii="Arial MT"/>
          <w:sz w:val="20"/>
        </w:rPr>
      </w:pPr>
    </w:p>
    <w:p w14:paraId="18022DA0">
      <w:pPr>
        <w:pStyle w:val="11"/>
        <w:rPr>
          <w:rFonts w:ascii="Arial MT"/>
          <w:sz w:val="20"/>
        </w:rPr>
      </w:pPr>
    </w:p>
    <w:p w14:paraId="20B617A1">
      <w:pPr>
        <w:pStyle w:val="11"/>
        <w:rPr>
          <w:rFonts w:ascii="Arial MT"/>
          <w:sz w:val="20"/>
        </w:rPr>
      </w:pPr>
    </w:p>
    <w:p w14:paraId="01A71F9F">
      <w:pPr>
        <w:pStyle w:val="11"/>
        <w:rPr>
          <w:rFonts w:ascii="Arial MT"/>
          <w:sz w:val="20"/>
        </w:rPr>
      </w:pPr>
    </w:p>
    <w:p w14:paraId="15D7833F">
      <w:pPr>
        <w:pStyle w:val="11"/>
        <w:rPr>
          <w:rFonts w:ascii="Arial MT"/>
          <w:sz w:val="20"/>
        </w:rPr>
      </w:pPr>
    </w:p>
    <w:p w14:paraId="71B21C0A">
      <w:pPr>
        <w:pStyle w:val="11"/>
        <w:rPr>
          <w:rFonts w:ascii="Arial MT"/>
          <w:sz w:val="20"/>
        </w:rPr>
      </w:pPr>
    </w:p>
    <w:p w14:paraId="7A68DF44">
      <w:pPr>
        <w:pStyle w:val="11"/>
        <w:rPr>
          <w:rFonts w:ascii="Arial MT"/>
          <w:sz w:val="20"/>
        </w:rPr>
      </w:pPr>
    </w:p>
    <w:p w14:paraId="7161C6C9">
      <w:pPr>
        <w:pStyle w:val="11"/>
        <w:rPr>
          <w:rFonts w:ascii="Arial MT"/>
          <w:sz w:val="20"/>
        </w:rPr>
      </w:pPr>
    </w:p>
    <w:p w14:paraId="7E9B6ADB">
      <w:pPr>
        <w:pStyle w:val="11"/>
        <w:rPr>
          <w:rFonts w:ascii="Arial MT"/>
          <w:sz w:val="20"/>
        </w:rPr>
      </w:pPr>
    </w:p>
    <w:p w14:paraId="7C5991B6">
      <w:pPr>
        <w:pStyle w:val="11"/>
        <w:rPr>
          <w:rFonts w:ascii="Arial MT"/>
          <w:sz w:val="20"/>
        </w:rPr>
      </w:pPr>
    </w:p>
    <w:p w14:paraId="4481CE57">
      <w:pPr>
        <w:pStyle w:val="11"/>
        <w:rPr>
          <w:rFonts w:ascii="Arial MT"/>
          <w:sz w:val="20"/>
        </w:rPr>
      </w:pPr>
    </w:p>
    <w:p w14:paraId="0250B302">
      <w:pPr>
        <w:pStyle w:val="11"/>
        <w:spacing w:before="4"/>
        <w:rPr>
          <w:rFonts w:ascii="Arial MT"/>
          <w:sz w:val="11"/>
        </w:rPr>
      </w:pPr>
    </w:p>
    <w:p w14:paraId="2DCDA8A2">
      <w:pPr>
        <w:pStyle w:val="11"/>
        <w:ind w:left="-22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088" o:spid="_x0000_s1088" o:spt="203" style="height:21.75pt;width:501.75pt;" coordsize="10035,435">
            <o:lock v:ext="edit"/>
            <v:shape id="_x0000_s1089" o:spid="_x0000_s108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090" o:spid="_x0000_s109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091" o:spid="_x0000_s109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92" o:spid="_x0000_s109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93" o:spid="_x0000_s109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094" o:spid="_x0000_s109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09D516F">
                    <w:pPr>
                      <w:spacing w:before="99"/>
                      <w:ind w:left="13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5389B93">
      <w:pPr>
        <w:pStyle w:val="11"/>
        <w:spacing w:before="2"/>
        <w:rPr>
          <w:rFonts w:ascii="Arial MT"/>
          <w:sz w:val="10"/>
        </w:rPr>
      </w:pPr>
    </w:p>
    <w:p w14:paraId="164C0CB4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1095" o:spid="_x0000_s1095" o:spt="202" type="#_x0000_t202" style="position:absolute;left:0pt;margin-left:531.7pt;margin-top:-25.45pt;height:11.7pt;width:2.75pt;mso-position-horizontal-relative:page;z-index:-2516101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7C4CE84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9</w:t>
      </w:r>
    </w:p>
    <w:p w14:paraId="32AD0499">
      <w:pPr>
        <w:spacing w:after="0"/>
        <w:jc w:val="right"/>
        <w:rPr>
          <w:rFonts w:ascii="Arial MT"/>
          <w:sz w:val="28"/>
        </w:rPr>
        <w:sectPr>
          <w:pgSz w:w="12240" w:h="15840"/>
          <w:pgMar w:top="1420" w:right="180" w:bottom="0" w:left="1220" w:header="720" w:footer="720" w:gutter="0"/>
          <w:cols w:space="720" w:num="1"/>
        </w:sectPr>
      </w:pPr>
    </w:p>
    <w:p w14:paraId="231DAE7E">
      <w:pPr>
        <w:tabs>
          <w:tab w:val="left" w:pos="1660"/>
          <w:tab w:val="left" w:pos="2380"/>
          <w:tab w:val="left" w:pos="6701"/>
        </w:tabs>
        <w:spacing w:before="87"/>
        <w:ind w:left="220" w:right="0" w:firstLine="0"/>
        <w:jc w:val="left"/>
        <w:rPr>
          <w:b/>
          <w:sz w:val="22"/>
        </w:rPr>
      </w:pPr>
      <w:r>
        <w:pict>
          <v:shape id="_x0000_s1096" o:spid="_x0000_s1096" style="position:absolute;left:0pt;margin-left:24pt;margin-top:23.95pt;height:744.1pt;width:564.15pt;mso-position-horizontal-relative:page;mso-position-vertical-relative:page;z-index:-251607040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 xml:space="preserve">Ex. </w:t>
      </w:r>
      <w:r>
        <w:rPr>
          <w:b/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1.2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33"/>
          <w:w w:val="105"/>
          <w:sz w:val="22"/>
        </w:rPr>
        <w:t xml:space="preserve"> </w:t>
      </w:r>
      <w:r>
        <w:rPr>
          <w:b/>
          <w:w w:val="105"/>
          <w:sz w:val="22"/>
        </w:rPr>
        <w:t>14/03/2024</w:t>
      </w:r>
    </w:p>
    <w:p w14:paraId="16C8F8C0">
      <w:pPr>
        <w:pStyle w:val="11"/>
        <w:spacing w:before="5"/>
        <w:rPr>
          <w:b/>
          <w:sz w:val="24"/>
        </w:rPr>
      </w:pPr>
    </w:p>
    <w:p w14:paraId="3EB85FD7">
      <w:pPr>
        <w:tabs>
          <w:tab w:val="left" w:pos="2193"/>
          <w:tab w:val="left" w:pos="6701"/>
        </w:tabs>
        <w:spacing w:before="1"/>
        <w:ind w:left="22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4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Name:</w:t>
      </w:r>
      <w:r>
        <w:rPr>
          <w:b/>
          <w:spacing w:val="17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5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05E5AEEA">
      <w:pPr>
        <w:pStyle w:val="11"/>
        <w:spacing w:before="7"/>
        <w:rPr>
          <w:b/>
          <w:sz w:val="27"/>
        </w:rPr>
      </w:pPr>
      <w:r>
        <w:pict>
          <v:line id="_x0000_s1097" o:spid="_x0000_s1097" o:spt="20" style="position:absolute;left:0pt;margin-left:72pt;margin-top:19.1pt;height:-0.75pt;width:474pt;mso-position-horizontal-relative:page;mso-wrap-distance-bottom:0pt;mso-wrap-distance-top:0pt;z-index:-25137561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BC133EE">
      <w:pPr>
        <w:pStyle w:val="11"/>
        <w:spacing w:before="5"/>
        <w:rPr>
          <w:b/>
          <w:sz w:val="35"/>
        </w:rPr>
      </w:pPr>
    </w:p>
    <w:p w14:paraId="0543F8E7">
      <w:pPr>
        <w:pStyle w:val="3"/>
        <w:ind w:left="428" w:right="1470"/>
        <w:rPr>
          <w:u w:val="none"/>
        </w:rPr>
      </w:pPr>
      <w:bookmarkStart w:id="2" w:name="Gross Salary"/>
      <w:bookmarkEnd w:id="2"/>
      <w:r>
        <w:fldChar w:fldCharType="begin"/>
      </w:r>
      <w:r>
        <w:instrText xml:space="preserve"> HYPERLINK "https://www.rajalakshmicolleges.net/moodle/mod/quiz/view.php?id=6374" \h </w:instrText>
      </w:r>
      <w:r>
        <w:fldChar w:fldCharType="separate"/>
      </w:r>
      <w:r>
        <w:rPr>
          <w:w w:val="115"/>
          <w:u w:val="thick"/>
        </w:rPr>
        <w:t>Gross</w:t>
      </w:r>
      <w:r>
        <w:rPr>
          <w:spacing w:val="-19"/>
          <w:w w:val="115"/>
          <w:u w:val="thick"/>
        </w:rPr>
        <w:t xml:space="preserve"> </w:t>
      </w:r>
      <w:r>
        <w:rPr>
          <w:w w:val="115"/>
          <w:u w:val="thick"/>
        </w:rPr>
        <w:t>Salary</w:t>
      </w:r>
      <w:r>
        <w:rPr>
          <w:w w:val="115"/>
          <w:u w:val="thick"/>
        </w:rPr>
        <w:fldChar w:fldCharType="end"/>
      </w:r>
    </w:p>
    <w:p w14:paraId="28DD6B18">
      <w:pPr>
        <w:spacing w:before="200" w:line="247" w:lineRule="auto"/>
        <w:ind w:left="220" w:right="1254" w:firstLine="0"/>
        <w:jc w:val="both"/>
        <w:rPr>
          <w:sz w:val="24"/>
        </w:rPr>
      </w:pPr>
      <w:r>
        <w:rPr>
          <w:w w:val="110"/>
          <w:sz w:val="24"/>
        </w:rPr>
        <w:t>Ramesh’s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basic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salary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input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through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keyboard.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His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dearness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allowance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40%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of his basic salary, and his house rent allowance is 20% of his basic salary. Write 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program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calculate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his gross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salary.</w:t>
      </w:r>
    </w:p>
    <w:p w14:paraId="3C5DC998">
      <w:pPr>
        <w:pStyle w:val="11"/>
        <w:rPr>
          <w:sz w:val="28"/>
        </w:rPr>
      </w:pPr>
    </w:p>
    <w:p w14:paraId="38EA4B65">
      <w:pPr>
        <w:spacing w:before="195"/>
        <w:ind w:left="220" w:right="0" w:firstLine="0"/>
        <w:jc w:val="left"/>
        <w:rPr>
          <w:i/>
          <w:sz w:val="24"/>
        </w:rPr>
      </w:pPr>
      <w:r>
        <w:rPr>
          <w:i/>
          <w:spacing w:val="-1"/>
          <w:w w:val="115"/>
          <w:sz w:val="24"/>
        </w:rPr>
        <w:t>Sample</w:t>
      </w:r>
      <w:r>
        <w:rPr>
          <w:i/>
          <w:spacing w:val="-14"/>
          <w:w w:val="115"/>
          <w:sz w:val="24"/>
        </w:rPr>
        <w:t xml:space="preserve"> </w:t>
      </w:r>
      <w:r>
        <w:rPr>
          <w:i/>
          <w:spacing w:val="-1"/>
          <w:w w:val="115"/>
          <w:sz w:val="24"/>
        </w:rPr>
        <w:t>Input:</w:t>
      </w:r>
    </w:p>
    <w:p w14:paraId="263F94B8">
      <w:pPr>
        <w:spacing w:before="127"/>
        <w:ind w:left="220" w:right="0" w:firstLine="0"/>
        <w:jc w:val="left"/>
        <w:rPr>
          <w:sz w:val="24"/>
        </w:rPr>
      </w:pPr>
      <w:r>
        <w:rPr>
          <w:sz w:val="24"/>
        </w:rPr>
        <w:t>10000</w:t>
      </w:r>
    </w:p>
    <w:p w14:paraId="70196A06">
      <w:pPr>
        <w:spacing w:before="129"/>
        <w:ind w:left="220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Sample</w:t>
      </w:r>
      <w:r>
        <w:rPr>
          <w:i/>
          <w:spacing w:val="17"/>
          <w:w w:val="110"/>
          <w:sz w:val="24"/>
        </w:rPr>
        <w:t xml:space="preserve"> </w:t>
      </w:r>
      <w:r>
        <w:rPr>
          <w:i/>
          <w:w w:val="110"/>
          <w:sz w:val="24"/>
        </w:rPr>
        <w:t>Output:</w:t>
      </w:r>
    </w:p>
    <w:p w14:paraId="5C538F92">
      <w:pPr>
        <w:spacing w:before="127"/>
        <w:ind w:left="220" w:right="0" w:firstLine="0"/>
        <w:jc w:val="left"/>
        <w:rPr>
          <w:sz w:val="24"/>
        </w:rPr>
      </w:pPr>
      <w:r>
        <w:rPr>
          <w:sz w:val="24"/>
        </w:rPr>
        <w:t>16000</w:t>
      </w:r>
    </w:p>
    <w:p w14:paraId="5E3A3E57">
      <w:pPr>
        <w:spacing w:before="126"/>
        <w:ind w:left="220" w:right="0" w:firstLine="0"/>
        <w:jc w:val="left"/>
        <w:rPr>
          <w:b/>
          <w:sz w:val="24"/>
        </w:rPr>
      </w:pPr>
      <w:bookmarkStart w:id="3" w:name="For example:"/>
      <w:bookmarkEnd w:id="3"/>
      <w:r>
        <w:rPr>
          <w:b/>
          <w:w w:val="110"/>
          <w:sz w:val="24"/>
        </w:rPr>
        <w:t>For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example:</w:t>
      </w:r>
    </w:p>
    <w:p w14:paraId="43CFF1AA">
      <w:pPr>
        <w:pStyle w:val="11"/>
        <w:spacing w:before="2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996"/>
      </w:tblGrid>
      <w:tr w14:paraId="19E950B9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1" w:hRule="atLeast"/>
        </w:trPr>
        <w:tc>
          <w:tcPr>
            <w:tcW w:w="890" w:type="dxa"/>
            <w:shd w:val="clear" w:color="auto" w:fill="F8F8FF"/>
          </w:tcPr>
          <w:p w14:paraId="385B43DF">
            <w:pPr>
              <w:pStyle w:val="15"/>
              <w:spacing w:before="103"/>
              <w:ind w:left="11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6FE759BD">
            <w:pPr>
              <w:pStyle w:val="15"/>
              <w:spacing w:before="103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6D31FFC9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90" w:type="dxa"/>
            <w:shd w:val="clear" w:color="auto" w:fill="F5F5F5"/>
          </w:tcPr>
          <w:p w14:paraId="2083FE99">
            <w:pPr>
              <w:pStyle w:val="15"/>
              <w:spacing w:before="103"/>
              <w:ind w:left="11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10000</w:t>
            </w:r>
          </w:p>
        </w:tc>
        <w:tc>
          <w:tcPr>
            <w:tcW w:w="996" w:type="dxa"/>
            <w:shd w:val="clear" w:color="auto" w:fill="F5F5F5"/>
          </w:tcPr>
          <w:p w14:paraId="1A611BBB">
            <w:pPr>
              <w:pStyle w:val="15"/>
              <w:spacing w:before="103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16000</w:t>
            </w:r>
          </w:p>
        </w:tc>
      </w:tr>
    </w:tbl>
    <w:p w14:paraId="4D82CA6D">
      <w:pPr>
        <w:pStyle w:val="8"/>
        <w:spacing w:before="7"/>
        <w:ind w:left="220"/>
      </w:pPr>
      <w:r>
        <w:rPr>
          <w:w w:val="105"/>
        </w:rPr>
        <w:t>Answer:</w:t>
      </w:r>
    </w:p>
    <w:p w14:paraId="03A766A5">
      <w:pPr>
        <w:pStyle w:val="11"/>
        <w:spacing w:before="189" w:line="408" w:lineRule="auto"/>
        <w:ind w:left="220" w:right="9057"/>
      </w:pPr>
      <w:r>
        <w:rPr>
          <w:w w:val="105"/>
        </w:rPr>
        <w:t>a=int(input())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b=40/100*a</w:t>
      </w:r>
      <w:r>
        <w:rPr>
          <w:spacing w:val="1"/>
          <w:w w:val="105"/>
        </w:rPr>
        <w:t xml:space="preserve"> </w:t>
      </w:r>
      <w:r>
        <w:rPr>
          <w:w w:val="105"/>
        </w:rPr>
        <w:t>c=20/100*a</w:t>
      </w:r>
      <w:r>
        <w:rPr>
          <w:spacing w:val="1"/>
          <w:w w:val="105"/>
        </w:rPr>
        <w:t xml:space="preserve"> </w:t>
      </w:r>
      <w:r>
        <w:rPr>
          <w:w w:val="105"/>
        </w:rPr>
        <w:t>d=a+b+c</w:t>
      </w:r>
      <w:r>
        <w:rPr>
          <w:spacing w:val="1"/>
          <w:w w:val="105"/>
        </w:rPr>
        <w:t xml:space="preserve"> </w:t>
      </w:r>
      <w:r>
        <w:rPr>
          <w:spacing w:val="-2"/>
        </w:rPr>
        <w:t>print(round(d))</w:t>
      </w: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624"/>
        <w:gridCol w:w="936"/>
        <w:gridCol w:w="581"/>
        <w:gridCol w:w="174"/>
      </w:tblGrid>
      <w:tr w14:paraId="2A2F3855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4C721C09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624" w:type="dxa"/>
            <w:shd w:val="clear" w:color="auto" w:fill="F8F8FF"/>
          </w:tcPr>
          <w:p w14:paraId="7E6F28B4">
            <w:pPr>
              <w:pStyle w:val="15"/>
              <w:spacing w:before="74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936" w:type="dxa"/>
            <w:shd w:val="clear" w:color="auto" w:fill="F8F8FF"/>
          </w:tcPr>
          <w:p w14:paraId="040E93C1">
            <w:pPr>
              <w:pStyle w:val="15"/>
              <w:spacing w:before="74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581" w:type="dxa"/>
            <w:shd w:val="clear" w:color="auto" w:fill="F8F8FF"/>
          </w:tcPr>
          <w:p w14:paraId="2F8D1755">
            <w:pPr>
              <w:pStyle w:val="15"/>
              <w:spacing w:before="74"/>
              <w:ind w:left="48" w:right="12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4" w:type="dxa"/>
            <w:tcBorders>
              <w:bottom w:val="nil"/>
            </w:tcBorders>
            <w:shd w:val="clear" w:color="auto" w:fill="F8F8FF"/>
          </w:tcPr>
          <w:p w14:paraId="783C2F36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78DA99A3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5B647EF1">
            <w:pPr>
              <w:pStyle w:val="15"/>
              <w:spacing w:line="110" w:lineRule="exact"/>
              <w:ind w:left="-5" w:right="-58"/>
              <w:rPr>
                <w:rFonts w:ascii="Cambria"/>
                <w:sz w:val="11"/>
              </w:rPr>
            </w:pPr>
            <w:r>
              <w:rPr>
                <w:rFonts w:ascii="Cambria"/>
                <w:position w:val="-1"/>
                <w:sz w:val="11"/>
              </w:rPr>
              <w:drawing>
                <wp:inline distT="0" distB="0" distL="0" distR="0">
                  <wp:extent cx="116840" cy="69850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24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shd w:val="clear" w:color="auto" w:fill="E3E3E3"/>
          </w:tcPr>
          <w:p w14:paraId="7C327DB1">
            <w:pPr>
              <w:pStyle w:val="15"/>
              <w:spacing w:before="7"/>
              <w:rPr>
                <w:rFonts w:ascii="Cambria"/>
                <w:sz w:val="14"/>
              </w:rPr>
            </w:pPr>
          </w:p>
          <w:p w14:paraId="6A1839D3">
            <w:pPr>
              <w:pStyle w:val="15"/>
              <w:spacing w:before="1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10000</w:t>
            </w:r>
          </w:p>
        </w:tc>
        <w:tc>
          <w:tcPr>
            <w:tcW w:w="936" w:type="dxa"/>
            <w:shd w:val="clear" w:color="auto" w:fill="E3E3E3"/>
          </w:tcPr>
          <w:p w14:paraId="0CB34FC1">
            <w:pPr>
              <w:pStyle w:val="15"/>
              <w:spacing w:before="7"/>
              <w:rPr>
                <w:rFonts w:ascii="Cambria"/>
                <w:sz w:val="14"/>
              </w:rPr>
            </w:pPr>
          </w:p>
          <w:p w14:paraId="3AA2CEDC">
            <w:pPr>
              <w:pStyle w:val="15"/>
              <w:spacing w:before="1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16000</w:t>
            </w:r>
          </w:p>
        </w:tc>
        <w:tc>
          <w:tcPr>
            <w:tcW w:w="581" w:type="dxa"/>
            <w:shd w:val="clear" w:color="auto" w:fill="E3E3E3"/>
          </w:tcPr>
          <w:p w14:paraId="652EC552">
            <w:pPr>
              <w:pStyle w:val="15"/>
              <w:spacing w:before="7"/>
              <w:rPr>
                <w:rFonts w:ascii="Cambria"/>
                <w:sz w:val="14"/>
              </w:rPr>
            </w:pPr>
          </w:p>
          <w:p w14:paraId="4143F2C6">
            <w:pPr>
              <w:pStyle w:val="15"/>
              <w:spacing w:before="1"/>
              <w:ind w:left="63" w:right="35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16000</w:t>
            </w:r>
          </w:p>
        </w:tc>
        <w:tc>
          <w:tcPr>
            <w:tcW w:w="174" w:type="dxa"/>
            <w:tcBorders>
              <w:top w:val="nil"/>
            </w:tcBorders>
            <w:shd w:val="clear" w:color="auto" w:fill="E3E3E3"/>
          </w:tcPr>
          <w:p w14:paraId="45B0C156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59F628B8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1D814F04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624" w:type="dxa"/>
            <w:shd w:val="clear" w:color="auto" w:fill="F5F5F5"/>
          </w:tcPr>
          <w:p w14:paraId="0579D59F">
            <w:pPr>
              <w:pStyle w:val="15"/>
              <w:spacing w:before="73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20000</w:t>
            </w:r>
          </w:p>
        </w:tc>
        <w:tc>
          <w:tcPr>
            <w:tcW w:w="936" w:type="dxa"/>
            <w:shd w:val="clear" w:color="auto" w:fill="F5F5F5"/>
          </w:tcPr>
          <w:p w14:paraId="23FF4C2C">
            <w:pPr>
              <w:pStyle w:val="15"/>
              <w:spacing w:before="73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32000</w:t>
            </w:r>
          </w:p>
        </w:tc>
        <w:tc>
          <w:tcPr>
            <w:tcW w:w="581" w:type="dxa"/>
            <w:shd w:val="clear" w:color="auto" w:fill="F5F5F5"/>
          </w:tcPr>
          <w:p w14:paraId="236F5C6E">
            <w:pPr>
              <w:pStyle w:val="15"/>
              <w:spacing w:before="73"/>
              <w:ind w:left="63" w:right="35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32000</w:t>
            </w:r>
          </w:p>
        </w:tc>
        <w:tc>
          <w:tcPr>
            <w:tcW w:w="174" w:type="dxa"/>
            <w:shd w:val="clear" w:color="auto" w:fill="F5F5F5"/>
          </w:tcPr>
          <w:p w14:paraId="5314CC36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290141F6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5" w:type="dxa"/>
            <w:shd w:val="clear" w:color="auto" w:fill="E3E3E3"/>
          </w:tcPr>
          <w:p w14:paraId="6104794C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624" w:type="dxa"/>
            <w:shd w:val="clear" w:color="auto" w:fill="E3E3E3"/>
          </w:tcPr>
          <w:p w14:paraId="68809847">
            <w:pPr>
              <w:pStyle w:val="15"/>
              <w:spacing w:before="73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28000</w:t>
            </w:r>
          </w:p>
        </w:tc>
        <w:tc>
          <w:tcPr>
            <w:tcW w:w="936" w:type="dxa"/>
            <w:shd w:val="clear" w:color="auto" w:fill="E3E3E3"/>
          </w:tcPr>
          <w:p w14:paraId="0C1557D6">
            <w:pPr>
              <w:pStyle w:val="15"/>
              <w:spacing w:before="73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44800</w:t>
            </w:r>
          </w:p>
        </w:tc>
        <w:tc>
          <w:tcPr>
            <w:tcW w:w="581" w:type="dxa"/>
            <w:shd w:val="clear" w:color="auto" w:fill="E3E3E3"/>
          </w:tcPr>
          <w:p w14:paraId="48E31F94">
            <w:pPr>
              <w:pStyle w:val="15"/>
              <w:spacing w:before="73"/>
              <w:ind w:left="63" w:right="35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44800</w:t>
            </w:r>
          </w:p>
        </w:tc>
        <w:tc>
          <w:tcPr>
            <w:tcW w:w="174" w:type="dxa"/>
            <w:shd w:val="clear" w:color="auto" w:fill="E3E3E3"/>
          </w:tcPr>
          <w:p w14:paraId="5597768D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58E5CA91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242E8DA7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624" w:type="dxa"/>
            <w:shd w:val="clear" w:color="auto" w:fill="F5F5F5"/>
          </w:tcPr>
          <w:p w14:paraId="39EE258C">
            <w:pPr>
              <w:pStyle w:val="15"/>
              <w:spacing w:before="75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5000</w:t>
            </w:r>
          </w:p>
        </w:tc>
        <w:tc>
          <w:tcPr>
            <w:tcW w:w="936" w:type="dxa"/>
            <w:shd w:val="clear" w:color="auto" w:fill="F5F5F5"/>
          </w:tcPr>
          <w:p w14:paraId="158409BB">
            <w:pPr>
              <w:pStyle w:val="15"/>
              <w:spacing w:before="75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8000</w:t>
            </w:r>
          </w:p>
        </w:tc>
        <w:tc>
          <w:tcPr>
            <w:tcW w:w="581" w:type="dxa"/>
            <w:shd w:val="clear" w:color="auto" w:fill="F5F5F5"/>
          </w:tcPr>
          <w:p w14:paraId="1678F165">
            <w:pPr>
              <w:pStyle w:val="15"/>
              <w:spacing w:before="75"/>
              <w:ind w:left="63" w:right="113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8000</w:t>
            </w:r>
          </w:p>
        </w:tc>
        <w:tc>
          <w:tcPr>
            <w:tcW w:w="174" w:type="dxa"/>
            <w:shd w:val="clear" w:color="auto" w:fill="F5F5F5"/>
          </w:tcPr>
          <w:p w14:paraId="426F63F9">
            <w:pPr>
              <w:pStyle w:val="15"/>
              <w:rPr>
                <w:rFonts w:ascii="Times New Roman"/>
                <w:sz w:val="24"/>
              </w:rPr>
            </w:pPr>
          </w:p>
        </w:tc>
      </w:tr>
    </w:tbl>
    <w:p w14:paraId="24352EF1">
      <w:pPr>
        <w:pStyle w:val="11"/>
        <w:rPr>
          <w:sz w:val="20"/>
        </w:rPr>
      </w:pPr>
    </w:p>
    <w:p w14:paraId="789BE0E3">
      <w:pPr>
        <w:pStyle w:val="11"/>
        <w:rPr>
          <w:sz w:val="20"/>
        </w:rPr>
      </w:pPr>
    </w:p>
    <w:p w14:paraId="479E05FC">
      <w:pPr>
        <w:pStyle w:val="11"/>
        <w:spacing w:before="5"/>
        <w:rPr>
          <w:sz w:val="12"/>
        </w:rPr>
      </w:pPr>
    </w:p>
    <w:p w14:paraId="17E35BE0">
      <w:pPr>
        <w:pStyle w:val="11"/>
        <w:ind w:left="-221"/>
        <w:rPr>
          <w:sz w:val="20"/>
        </w:rPr>
      </w:pPr>
      <w:r>
        <w:rPr>
          <w:sz w:val="20"/>
        </w:rPr>
        <w:pict>
          <v:group id="_x0000_s1098" o:spid="_x0000_s1098" o:spt="203" style="height:21.75pt;width:501.75pt;" coordsize="10035,435">
            <o:lock v:ext="edit"/>
            <v:shape id="_x0000_s1099" o:spid="_x0000_s109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00" o:spid="_x0000_s110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01" o:spid="_x0000_s110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02" o:spid="_x0000_s110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03" o:spid="_x0000_s110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04" o:spid="_x0000_s110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19D33C0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21B8D83">
      <w:pPr>
        <w:spacing w:before="208"/>
        <w:ind w:left="0" w:right="118" w:firstLine="0"/>
        <w:jc w:val="right"/>
        <w:rPr>
          <w:rFonts w:ascii="Arial MT"/>
          <w:sz w:val="28"/>
        </w:rPr>
      </w:pPr>
      <w:r>
        <w:pict>
          <v:shape id="_x0000_s1105" o:spid="_x0000_s1105" o:spt="202" type="#_x0000_t202" style="position:absolute;left:0pt;margin-left:531.7pt;margin-top:-19.6pt;height:11.7pt;width:2.75pt;mso-position-horizontal-relative:page;z-index:-2516080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6BE14F1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10</w:t>
      </w:r>
    </w:p>
    <w:p w14:paraId="62251706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1220" w:header="720" w:footer="720" w:gutter="0"/>
          <w:cols w:space="720" w:num="1"/>
        </w:sectPr>
      </w:pPr>
    </w:p>
    <w:p w14:paraId="1A91C43B">
      <w:pPr>
        <w:pStyle w:val="11"/>
        <w:rPr>
          <w:rFonts w:ascii="Arial MT"/>
          <w:sz w:val="20"/>
        </w:rPr>
      </w:pPr>
      <w:r>
        <w:pict>
          <v:shape id="_x0000_s1106" o:spid="_x0000_s1106" style="position:absolute;left:0pt;margin-left:24pt;margin-top:23.95pt;height:744.1pt;width:564.15pt;mso-position-horizontal-relative:page;mso-position-vertical-relative:page;z-index:-251604992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774EB378">
      <w:pPr>
        <w:pStyle w:val="11"/>
        <w:spacing w:before="8"/>
        <w:rPr>
          <w:rFonts w:ascii="Arial MT"/>
          <w:sz w:val="26"/>
        </w:rPr>
      </w:pPr>
    </w:p>
    <w:tbl>
      <w:tblPr>
        <w:tblStyle w:val="10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765"/>
        <w:gridCol w:w="3631"/>
      </w:tblGrid>
      <w:tr w14:paraId="12E7F7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220182B7">
            <w:pPr>
              <w:pStyle w:val="15"/>
              <w:tabs>
                <w:tab w:val="left" w:pos="1489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 xml:space="preserve">Ex. </w:t>
            </w:r>
            <w:r>
              <w:rPr>
                <w:rFonts w:ascii="Cambria"/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65" w:type="dxa"/>
          </w:tcPr>
          <w:p w14:paraId="162A5750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1.3</w:t>
            </w:r>
          </w:p>
        </w:tc>
        <w:tc>
          <w:tcPr>
            <w:tcW w:w="3631" w:type="dxa"/>
          </w:tcPr>
          <w:p w14:paraId="16B9DC1A">
            <w:pPr>
              <w:pStyle w:val="15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3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14/03/2024</w:t>
            </w:r>
          </w:p>
        </w:tc>
      </w:tr>
      <w:tr w14:paraId="68D1C4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0780F266">
            <w:pPr>
              <w:pStyle w:val="15"/>
              <w:spacing w:before="143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2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65" w:type="dxa"/>
          </w:tcPr>
          <w:p w14:paraId="4B040C05">
            <w:pPr>
              <w:pStyle w:val="15"/>
              <w:spacing w:before="143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31" w:type="dxa"/>
          </w:tcPr>
          <w:p w14:paraId="421D1830">
            <w:pPr>
              <w:pStyle w:val="15"/>
              <w:spacing w:before="143" w:line="238" w:lineRule="exact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 xml:space="preserve">ARCHITHA. </w:t>
            </w:r>
            <w:r>
              <w:rPr>
                <w:rFonts w:ascii="Cambria"/>
                <w:b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69E5C8AC">
      <w:pPr>
        <w:pStyle w:val="11"/>
        <w:spacing w:before="2"/>
        <w:rPr>
          <w:rFonts w:ascii="Arial MT"/>
          <w:sz w:val="28"/>
        </w:rPr>
      </w:pPr>
      <w:r>
        <w:pict>
          <v:line id="_x0000_s1107" o:spid="_x0000_s1107" o:spt="20" style="position:absolute;left:0pt;margin-left:72pt;margin-top:19.15pt;height:-0.75pt;width:474pt;mso-position-horizontal-relative:page;mso-wrap-distance-bottom:0pt;mso-wrap-distance-top:0pt;z-index:-25137459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6208652">
      <w:pPr>
        <w:pStyle w:val="11"/>
        <w:spacing w:before="5"/>
        <w:rPr>
          <w:rFonts w:ascii="Arial MT"/>
          <w:sz w:val="27"/>
        </w:rPr>
      </w:pPr>
    </w:p>
    <w:p w14:paraId="04507181">
      <w:pPr>
        <w:pStyle w:val="3"/>
        <w:spacing w:before="100"/>
        <w:ind w:left="428" w:right="1466"/>
        <w:rPr>
          <w:u w:val="none"/>
        </w:rPr>
      </w:pPr>
      <w:bookmarkStart w:id="4" w:name="Square Root"/>
      <w:bookmarkEnd w:id="4"/>
      <w:r>
        <w:rPr>
          <w:spacing w:val="-1"/>
          <w:w w:val="115"/>
          <w:u w:val="thick"/>
        </w:rPr>
        <w:t>Square</w:t>
      </w:r>
      <w:r>
        <w:rPr>
          <w:spacing w:val="-17"/>
          <w:w w:val="115"/>
          <w:u w:val="thick"/>
        </w:rPr>
        <w:t xml:space="preserve"> </w:t>
      </w:r>
      <w:r>
        <w:rPr>
          <w:w w:val="115"/>
          <w:u w:val="thick"/>
        </w:rPr>
        <w:t>Root</w:t>
      </w:r>
    </w:p>
    <w:p w14:paraId="65FC3826">
      <w:pPr>
        <w:spacing w:before="128" w:line="244" w:lineRule="auto"/>
        <w:ind w:left="220" w:right="1219" w:firstLine="0"/>
        <w:jc w:val="left"/>
        <w:rPr>
          <w:sz w:val="24"/>
        </w:rPr>
      </w:pPr>
      <w:r>
        <w:rPr>
          <w:w w:val="105"/>
          <w:sz w:val="24"/>
        </w:rPr>
        <w:t>Write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simple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python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program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square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root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floating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point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number.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output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should be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displayed with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3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decimal places.</w:t>
      </w:r>
    </w:p>
    <w:p w14:paraId="5549E36D">
      <w:pPr>
        <w:pStyle w:val="11"/>
        <w:rPr>
          <w:sz w:val="28"/>
        </w:rPr>
      </w:pPr>
    </w:p>
    <w:p w14:paraId="17FC5AD4">
      <w:pPr>
        <w:spacing w:before="238"/>
        <w:ind w:left="220" w:right="0" w:firstLine="0"/>
        <w:jc w:val="left"/>
        <w:rPr>
          <w:sz w:val="22"/>
        </w:rPr>
      </w:pPr>
      <w:r>
        <w:rPr>
          <w:w w:val="110"/>
          <w:sz w:val="22"/>
        </w:rPr>
        <w:t>Sample</w:t>
      </w:r>
      <w:r>
        <w:rPr>
          <w:spacing w:val="-2"/>
          <w:w w:val="110"/>
          <w:sz w:val="22"/>
        </w:rPr>
        <w:t xml:space="preserve"> </w:t>
      </w:r>
      <w:r>
        <w:rPr>
          <w:w w:val="110"/>
          <w:sz w:val="22"/>
        </w:rPr>
        <w:t>Input:</w:t>
      </w:r>
    </w:p>
    <w:p w14:paraId="550E2D23">
      <w:pPr>
        <w:spacing w:before="191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8.00</w:t>
      </w:r>
    </w:p>
    <w:p w14:paraId="1F39BCBF">
      <w:pPr>
        <w:spacing w:before="126" w:line="348" w:lineRule="auto"/>
        <w:ind w:left="220" w:right="8869" w:firstLine="0"/>
        <w:jc w:val="left"/>
        <w:rPr>
          <w:sz w:val="24"/>
        </w:rPr>
      </w:pPr>
      <w:r>
        <w:rPr>
          <w:spacing w:val="-1"/>
          <w:w w:val="110"/>
          <w:sz w:val="24"/>
        </w:rPr>
        <w:t>Sample Output: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2.828</w:t>
      </w:r>
    </w:p>
    <w:p w14:paraId="271777CF">
      <w:pPr>
        <w:spacing w:before="3"/>
        <w:ind w:left="220" w:right="0" w:firstLine="0"/>
        <w:jc w:val="left"/>
        <w:rPr>
          <w:b/>
          <w:sz w:val="24"/>
        </w:rPr>
      </w:pPr>
      <w:bookmarkStart w:id="5" w:name="For example:"/>
      <w:bookmarkEnd w:id="5"/>
      <w:r>
        <w:rPr>
          <w:b/>
          <w:w w:val="110"/>
          <w:sz w:val="24"/>
        </w:rPr>
        <w:t>For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example:</w:t>
      </w:r>
    </w:p>
    <w:p w14:paraId="51D0E925">
      <w:pPr>
        <w:pStyle w:val="11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996"/>
      </w:tblGrid>
      <w:tr w14:paraId="6328BAB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90" w:type="dxa"/>
            <w:shd w:val="clear" w:color="auto" w:fill="F8F8FF"/>
          </w:tcPr>
          <w:p w14:paraId="7492AEA2">
            <w:pPr>
              <w:pStyle w:val="15"/>
              <w:spacing w:before="105"/>
              <w:ind w:left="80" w:right="49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45354B7E">
            <w:pPr>
              <w:pStyle w:val="15"/>
              <w:spacing w:before="105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49922719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890" w:type="dxa"/>
            <w:shd w:val="clear" w:color="auto" w:fill="F5F5F5"/>
          </w:tcPr>
          <w:p w14:paraId="5A3AF5B6">
            <w:pPr>
              <w:pStyle w:val="15"/>
              <w:spacing w:before="103"/>
              <w:ind w:left="80" w:right="144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14.00</w:t>
            </w:r>
          </w:p>
        </w:tc>
        <w:tc>
          <w:tcPr>
            <w:tcW w:w="996" w:type="dxa"/>
            <w:shd w:val="clear" w:color="auto" w:fill="F5F5F5"/>
          </w:tcPr>
          <w:p w14:paraId="60F712E0">
            <w:pPr>
              <w:pStyle w:val="15"/>
              <w:spacing w:before="103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3.742</w:t>
            </w:r>
          </w:p>
        </w:tc>
      </w:tr>
    </w:tbl>
    <w:p w14:paraId="7034F642">
      <w:pPr>
        <w:pStyle w:val="11"/>
        <w:spacing w:before="7"/>
        <w:ind w:left="220"/>
      </w:pPr>
      <w:r>
        <w:rPr>
          <w:w w:val="105"/>
        </w:rPr>
        <w:t>Answer:</w:t>
      </w:r>
    </w:p>
    <w:p w14:paraId="6ED52AEE">
      <w:pPr>
        <w:spacing w:before="126" w:line="348" w:lineRule="auto"/>
        <w:ind w:left="220" w:right="7574" w:firstLine="0"/>
        <w:jc w:val="left"/>
        <w:rPr>
          <w:sz w:val="24"/>
        </w:rPr>
      </w:pPr>
      <w:r>
        <w:rPr>
          <w:w w:val="105"/>
          <w:sz w:val="24"/>
        </w:rPr>
        <w:t>import math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a=float(input())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b=math.sqrt(a)</w:t>
      </w:r>
      <w:r>
        <w:rPr>
          <w:spacing w:val="1"/>
          <w:w w:val="105"/>
          <w:sz w:val="24"/>
        </w:rPr>
        <w:t xml:space="preserve"> </w:t>
      </w:r>
      <w:r>
        <w:rPr>
          <w:spacing w:val="-3"/>
          <w:sz w:val="24"/>
        </w:rPr>
        <w:t>print(format(b,'.3f'))</w:t>
      </w:r>
    </w:p>
    <w:p w14:paraId="017DC1D5">
      <w:pPr>
        <w:pStyle w:val="11"/>
        <w:rPr>
          <w:sz w:val="20"/>
        </w:rPr>
      </w:pPr>
    </w:p>
    <w:p w14:paraId="6566BE56">
      <w:pPr>
        <w:pStyle w:val="11"/>
        <w:spacing w:before="5"/>
        <w:rPr>
          <w:sz w:val="14"/>
        </w:rPr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624"/>
        <w:gridCol w:w="936"/>
        <w:gridCol w:w="662"/>
        <w:gridCol w:w="175"/>
      </w:tblGrid>
      <w:tr w14:paraId="3C42517D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2A0FAF9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  <w:shd w:val="clear" w:color="auto" w:fill="F8F8FF"/>
          </w:tcPr>
          <w:p w14:paraId="231055F8">
            <w:pPr>
              <w:pStyle w:val="15"/>
              <w:spacing w:before="81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936" w:type="dxa"/>
            <w:shd w:val="clear" w:color="auto" w:fill="F8F8FF"/>
          </w:tcPr>
          <w:p w14:paraId="0671E080">
            <w:pPr>
              <w:pStyle w:val="15"/>
              <w:spacing w:before="81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662" w:type="dxa"/>
            <w:shd w:val="clear" w:color="auto" w:fill="F8F8FF"/>
          </w:tcPr>
          <w:p w14:paraId="008B287D">
            <w:pPr>
              <w:pStyle w:val="15"/>
              <w:spacing w:before="81"/>
              <w:ind w:left="74" w:right="229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7507E4C4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9215F3A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19999815">
            <w:pPr>
              <w:pStyle w:val="15"/>
              <w:spacing w:line="110" w:lineRule="exact"/>
              <w:ind w:left="-5" w:right="-58"/>
              <w:rPr>
                <w:rFonts w:ascii="Cambria"/>
                <w:sz w:val="11"/>
              </w:rPr>
            </w:pPr>
            <w:r>
              <w:rPr>
                <w:rFonts w:ascii="Cambria"/>
                <w:position w:val="-1"/>
                <w:sz w:val="11"/>
              </w:rPr>
              <w:drawing>
                <wp:inline distT="0" distB="0" distL="0" distR="0">
                  <wp:extent cx="116840" cy="69850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24" cy="7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shd w:val="clear" w:color="auto" w:fill="E3E3E3"/>
          </w:tcPr>
          <w:p w14:paraId="6397218C">
            <w:pPr>
              <w:pStyle w:val="15"/>
              <w:spacing w:before="3"/>
              <w:rPr>
                <w:rFonts w:ascii="Cambria"/>
                <w:sz w:val="15"/>
              </w:rPr>
            </w:pPr>
          </w:p>
          <w:p w14:paraId="0DAC6F3D">
            <w:pPr>
              <w:pStyle w:val="15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8.00</w:t>
            </w:r>
          </w:p>
        </w:tc>
        <w:tc>
          <w:tcPr>
            <w:tcW w:w="936" w:type="dxa"/>
            <w:shd w:val="clear" w:color="auto" w:fill="E3E3E3"/>
          </w:tcPr>
          <w:p w14:paraId="0FA763E0">
            <w:pPr>
              <w:pStyle w:val="15"/>
              <w:spacing w:before="3"/>
              <w:rPr>
                <w:rFonts w:ascii="Cambria"/>
                <w:sz w:val="15"/>
              </w:rPr>
            </w:pPr>
          </w:p>
          <w:p w14:paraId="64BABC29">
            <w:pPr>
              <w:pStyle w:val="15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2.828</w:t>
            </w:r>
          </w:p>
        </w:tc>
        <w:tc>
          <w:tcPr>
            <w:tcW w:w="662" w:type="dxa"/>
            <w:shd w:val="clear" w:color="auto" w:fill="E3E3E3"/>
          </w:tcPr>
          <w:p w14:paraId="48893850">
            <w:pPr>
              <w:pStyle w:val="15"/>
              <w:spacing w:before="3"/>
              <w:rPr>
                <w:rFonts w:ascii="Cambria"/>
                <w:sz w:val="15"/>
              </w:rPr>
            </w:pPr>
          </w:p>
          <w:p w14:paraId="50435FD9">
            <w:pPr>
              <w:pStyle w:val="15"/>
              <w:ind w:left="74" w:right="120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2.828</w:t>
            </w:r>
          </w:p>
        </w:tc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63A6EBF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BEACA82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30BE72EE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  <w:shd w:val="clear" w:color="auto" w:fill="F5F5F5"/>
          </w:tcPr>
          <w:p w14:paraId="3ECF5F13">
            <w:pPr>
              <w:pStyle w:val="15"/>
              <w:spacing w:before="80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14.00</w:t>
            </w:r>
          </w:p>
        </w:tc>
        <w:tc>
          <w:tcPr>
            <w:tcW w:w="936" w:type="dxa"/>
            <w:shd w:val="clear" w:color="auto" w:fill="F5F5F5"/>
          </w:tcPr>
          <w:p w14:paraId="0F1C9720">
            <w:pPr>
              <w:pStyle w:val="15"/>
              <w:spacing w:before="80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3.742</w:t>
            </w:r>
          </w:p>
        </w:tc>
        <w:tc>
          <w:tcPr>
            <w:tcW w:w="662" w:type="dxa"/>
            <w:shd w:val="clear" w:color="auto" w:fill="F5F5F5"/>
          </w:tcPr>
          <w:p w14:paraId="0A91E4E3">
            <w:pPr>
              <w:pStyle w:val="15"/>
              <w:spacing w:before="80"/>
              <w:ind w:left="74" w:right="120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3.742</w:t>
            </w:r>
          </w:p>
        </w:tc>
        <w:tc>
          <w:tcPr>
            <w:tcW w:w="175" w:type="dxa"/>
            <w:shd w:val="clear" w:color="auto" w:fill="F5F5F5"/>
          </w:tcPr>
          <w:p w14:paraId="235E9137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B191AD7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5" w:type="dxa"/>
            <w:shd w:val="clear" w:color="auto" w:fill="E3E3E3"/>
          </w:tcPr>
          <w:p w14:paraId="2FDE4B2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  <w:shd w:val="clear" w:color="auto" w:fill="E3E3E3"/>
          </w:tcPr>
          <w:p w14:paraId="4D2E52A4">
            <w:pPr>
              <w:pStyle w:val="15"/>
              <w:spacing w:before="80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4.00</w:t>
            </w:r>
          </w:p>
        </w:tc>
        <w:tc>
          <w:tcPr>
            <w:tcW w:w="936" w:type="dxa"/>
            <w:shd w:val="clear" w:color="auto" w:fill="E3E3E3"/>
          </w:tcPr>
          <w:p w14:paraId="123AE55E">
            <w:pPr>
              <w:pStyle w:val="15"/>
              <w:spacing w:before="80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2.000</w:t>
            </w:r>
          </w:p>
        </w:tc>
        <w:tc>
          <w:tcPr>
            <w:tcW w:w="662" w:type="dxa"/>
            <w:shd w:val="clear" w:color="auto" w:fill="E3E3E3"/>
          </w:tcPr>
          <w:p w14:paraId="1E98356C">
            <w:pPr>
              <w:pStyle w:val="15"/>
              <w:spacing w:before="80"/>
              <w:ind w:left="74" w:right="120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2.000</w:t>
            </w:r>
          </w:p>
        </w:tc>
        <w:tc>
          <w:tcPr>
            <w:tcW w:w="175" w:type="dxa"/>
            <w:shd w:val="clear" w:color="auto" w:fill="E3E3E3"/>
          </w:tcPr>
          <w:p w14:paraId="3D66251D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857560F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09FC188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24" w:type="dxa"/>
            <w:shd w:val="clear" w:color="auto" w:fill="F5F5F5"/>
          </w:tcPr>
          <w:p w14:paraId="7FB07AC4">
            <w:pPr>
              <w:pStyle w:val="15"/>
              <w:spacing w:before="80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487</w:t>
            </w:r>
          </w:p>
        </w:tc>
        <w:tc>
          <w:tcPr>
            <w:tcW w:w="936" w:type="dxa"/>
            <w:shd w:val="clear" w:color="auto" w:fill="F5F5F5"/>
          </w:tcPr>
          <w:p w14:paraId="6B257D25">
            <w:pPr>
              <w:pStyle w:val="15"/>
              <w:spacing w:before="80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22.068</w:t>
            </w:r>
          </w:p>
        </w:tc>
        <w:tc>
          <w:tcPr>
            <w:tcW w:w="662" w:type="dxa"/>
            <w:shd w:val="clear" w:color="auto" w:fill="F5F5F5"/>
          </w:tcPr>
          <w:p w14:paraId="0D6A7401">
            <w:pPr>
              <w:pStyle w:val="15"/>
              <w:spacing w:before="80"/>
              <w:ind w:left="74" w:right="43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22.068</w:t>
            </w:r>
          </w:p>
        </w:tc>
        <w:tc>
          <w:tcPr>
            <w:tcW w:w="175" w:type="dxa"/>
            <w:shd w:val="clear" w:color="auto" w:fill="F5F5F5"/>
          </w:tcPr>
          <w:p w14:paraId="301944F0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2D681D8A">
      <w:pPr>
        <w:pStyle w:val="11"/>
        <w:rPr>
          <w:sz w:val="20"/>
        </w:rPr>
      </w:pPr>
    </w:p>
    <w:p w14:paraId="55CB75C0">
      <w:pPr>
        <w:pStyle w:val="11"/>
        <w:rPr>
          <w:sz w:val="20"/>
        </w:rPr>
      </w:pPr>
    </w:p>
    <w:p w14:paraId="65A70B38">
      <w:pPr>
        <w:pStyle w:val="11"/>
        <w:spacing w:before="8"/>
        <w:rPr>
          <w:sz w:val="13"/>
        </w:rPr>
      </w:pPr>
    </w:p>
    <w:p w14:paraId="0766E599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08" o:spid="_x0000_s1108" o:spt="203" style="height:21.75pt;width:501.75pt;" coordsize="10035,435">
            <o:lock v:ext="edit"/>
            <v:shape id="_x0000_s1109" o:spid="_x0000_s110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10" o:spid="_x0000_s111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11" o:spid="_x0000_s111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12" o:spid="_x0000_s111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13" o:spid="_x0000_s111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14" o:spid="_x0000_s111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5AF7A12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166B9135">
      <w:pPr>
        <w:pStyle w:val="11"/>
        <w:rPr>
          <w:sz w:val="10"/>
        </w:rPr>
      </w:pPr>
    </w:p>
    <w:p w14:paraId="158BB76D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115" o:spid="_x0000_s1115" o:spt="202" type="#_x0000_t202" style="position:absolute;left:0pt;margin-left:531.7pt;margin-top:-25.45pt;height:11.7pt;width:2.75pt;mso-position-horizontal-relative:page;z-index:-2516060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666A06E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11</w:t>
      </w:r>
    </w:p>
    <w:p w14:paraId="2A953DBD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p w14:paraId="20614FDE">
      <w:pPr>
        <w:pStyle w:val="11"/>
        <w:rPr>
          <w:rFonts w:ascii="Arial MT"/>
          <w:sz w:val="20"/>
        </w:rPr>
      </w:pPr>
      <w:r>
        <w:pict>
          <v:shape id="_x0000_s1116" o:spid="_x0000_s1116" style="position:absolute;left:0pt;margin-left:24pt;margin-top:23.95pt;height:744.1pt;width:564.15pt;mso-position-horizontal-relative:page;mso-position-vertical-relative:page;z-index:-251602944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0002F6DF">
      <w:pPr>
        <w:pStyle w:val="11"/>
        <w:rPr>
          <w:rFonts w:ascii="Arial MT"/>
          <w:sz w:val="20"/>
        </w:rPr>
      </w:pPr>
    </w:p>
    <w:p w14:paraId="0417AE4E">
      <w:pPr>
        <w:pStyle w:val="11"/>
        <w:rPr>
          <w:rFonts w:ascii="Arial MT"/>
          <w:sz w:val="20"/>
        </w:rPr>
      </w:pPr>
    </w:p>
    <w:p w14:paraId="78FCCA4F">
      <w:pPr>
        <w:pStyle w:val="11"/>
        <w:rPr>
          <w:rFonts w:ascii="Arial MT"/>
          <w:sz w:val="20"/>
        </w:rPr>
      </w:pPr>
    </w:p>
    <w:p w14:paraId="13A7EB1C">
      <w:pPr>
        <w:pStyle w:val="11"/>
        <w:spacing w:before="2"/>
        <w:rPr>
          <w:rFonts w:ascii="Arial MT"/>
          <w:sz w:val="17"/>
        </w:rPr>
      </w:pPr>
    </w:p>
    <w:tbl>
      <w:tblPr>
        <w:tblStyle w:val="10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765"/>
        <w:gridCol w:w="3631"/>
      </w:tblGrid>
      <w:tr w14:paraId="38FC2E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2" w:type="dxa"/>
          </w:tcPr>
          <w:p w14:paraId="486C0094">
            <w:pPr>
              <w:pStyle w:val="15"/>
              <w:tabs>
                <w:tab w:val="left" w:pos="1489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 xml:space="preserve">Ex. </w:t>
            </w:r>
            <w:r>
              <w:rPr>
                <w:rFonts w:ascii="Cambria"/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65" w:type="dxa"/>
          </w:tcPr>
          <w:p w14:paraId="4590DFD2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1.4</w:t>
            </w:r>
          </w:p>
        </w:tc>
        <w:tc>
          <w:tcPr>
            <w:tcW w:w="3631" w:type="dxa"/>
          </w:tcPr>
          <w:p w14:paraId="78735BCA">
            <w:pPr>
              <w:pStyle w:val="15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3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14/03/2024</w:t>
            </w:r>
          </w:p>
        </w:tc>
      </w:tr>
      <w:tr w14:paraId="746247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2" w:type="dxa"/>
          </w:tcPr>
          <w:p w14:paraId="6906D1D7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2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65" w:type="dxa"/>
          </w:tcPr>
          <w:p w14:paraId="4EE1C93F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31" w:type="dxa"/>
          </w:tcPr>
          <w:p w14:paraId="1A6037A3">
            <w:pPr>
              <w:pStyle w:val="15"/>
              <w:spacing w:before="142" w:line="238" w:lineRule="exact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 xml:space="preserve">ARCHITHA. </w:t>
            </w:r>
            <w:r>
              <w:rPr>
                <w:rFonts w:ascii="Cambria"/>
                <w:b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05D2BCAC">
      <w:pPr>
        <w:pStyle w:val="11"/>
        <w:spacing w:before="1"/>
        <w:rPr>
          <w:rFonts w:ascii="Arial MT"/>
          <w:sz w:val="28"/>
        </w:rPr>
      </w:pPr>
      <w:r>
        <w:pict>
          <v:line id="_x0000_s1117" o:spid="_x0000_s1117" o:spt="20" style="position:absolute;left:0pt;margin-left:72pt;margin-top:19.1pt;height:-0.75pt;width:474pt;mso-position-horizontal-relative:page;mso-wrap-distance-bottom:0pt;mso-wrap-distance-top:0pt;z-index:-25137356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C703ADD">
      <w:pPr>
        <w:pStyle w:val="11"/>
        <w:spacing w:before="6"/>
        <w:rPr>
          <w:rFonts w:ascii="Arial MT"/>
          <w:sz w:val="27"/>
        </w:rPr>
      </w:pPr>
    </w:p>
    <w:p w14:paraId="6ECB7DE1">
      <w:pPr>
        <w:pStyle w:val="3"/>
        <w:spacing w:before="99"/>
        <w:ind w:left="428" w:right="1468"/>
        <w:rPr>
          <w:u w:val="none"/>
        </w:rPr>
      </w:pPr>
      <w:bookmarkStart w:id="6" w:name="Gain percent"/>
      <w:bookmarkEnd w:id="6"/>
      <w:r>
        <w:fldChar w:fldCharType="begin"/>
      </w:r>
      <w:r>
        <w:instrText xml:space="preserve"> HYPERLINK "https://www.rajalakshmicolleges.net/moodle/mod/quiz/view.php?id=6376" \h </w:instrText>
      </w:r>
      <w:r>
        <w:fldChar w:fldCharType="separate"/>
      </w:r>
      <w:r>
        <w:rPr>
          <w:w w:val="115"/>
          <w:u w:val="thick"/>
        </w:rPr>
        <w:t>Gain</w:t>
      </w:r>
      <w:r>
        <w:rPr>
          <w:spacing w:val="11"/>
          <w:w w:val="115"/>
          <w:u w:val="thick"/>
        </w:rPr>
        <w:t xml:space="preserve"> </w:t>
      </w:r>
      <w:r>
        <w:rPr>
          <w:w w:val="115"/>
          <w:u w:val="thick"/>
        </w:rPr>
        <w:t>percent</w:t>
      </w:r>
      <w:r>
        <w:rPr>
          <w:w w:val="115"/>
          <w:u w:val="thick"/>
        </w:rPr>
        <w:fldChar w:fldCharType="end"/>
      </w:r>
    </w:p>
    <w:p w14:paraId="1AA15D14">
      <w:pPr>
        <w:spacing w:before="134" w:line="247" w:lineRule="auto"/>
        <w:ind w:left="220" w:right="1257" w:firstLine="0"/>
        <w:jc w:val="both"/>
        <w:rPr>
          <w:sz w:val="24"/>
        </w:rPr>
      </w:pPr>
      <w:r>
        <w:rPr>
          <w:w w:val="105"/>
          <w:sz w:val="24"/>
        </w:rPr>
        <w:t>Alfred buys an old scooter for Rs. X and spends Rs. Y on its repairs. If he sells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scooter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Rs.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Z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(Z&gt;X+Y).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program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Alfred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42"/>
          <w:w w:val="105"/>
          <w:sz w:val="24"/>
        </w:rPr>
        <w:t xml:space="preserve"> </w:t>
      </w:r>
      <w:r>
        <w:rPr>
          <w:w w:val="105"/>
          <w:sz w:val="24"/>
        </w:rPr>
        <w:t>percent.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Get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above-mentioned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values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keyboard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gain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percent.</w:t>
      </w:r>
    </w:p>
    <w:p w14:paraId="4A50FE01">
      <w:pPr>
        <w:pStyle w:val="11"/>
        <w:rPr>
          <w:sz w:val="28"/>
        </w:rPr>
      </w:pPr>
    </w:p>
    <w:p w14:paraId="13F47528">
      <w:pPr>
        <w:spacing w:before="252"/>
        <w:ind w:left="220" w:right="0" w:firstLine="0"/>
        <w:jc w:val="left"/>
        <w:rPr>
          <w:sz w:val="24"/>
        </w:rPr>
      </w:pPr>
      <w:r>
        <w:rPr>
          <w:w w:val="110"/>
          <w:sz w:val="24"/>
        </w:rPr>
        <w:t>Input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Format:</w:t>
      </w:r>
    </w:p>
    <w:p w14:paraId="32B9CD65">
      <w:pPr>
        <w:spacing w:before="193" w:line="348" w:lineRule="auto"/>
        <w:ind w:left="220" w:right="7199" w:firstLine="0"/>
        <w:jc w:val="left"/>
        <w:rPr>
          <w:sz w:val="24"/>
        </w:rPr>
      </w:pP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first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contains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Rs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The second line contains Rs 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third line contains Rs Z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Sample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Input:</w:t>
      </w:r>
    </w:p>
    <w:p w14:paraId="79E6D22C">
      <w:pPr>
        <w:spacing w:before="1"/>
        <w:ind w:left="220" w:right="0" w:firstLine="0"/>
        <w:jc w:val="left"/>
        <w:rPr>
          <w:sz w:val="24"/>
        </w:rPr>
      </w:pPr>
      <w:r>
        <w:rPr>
          <w:sz w:val="24"/>
        </w:rPr>
        <w:t>10000</w:t>
      </w:r>
    </w:p>
    <w:p w14:paraId="39CE0509">
      <w:pPr>
        <w:spacing w:before="129"/>
        <w:ind w:left="220" w:right="0" w:firstLine="0"/>
        <w:jc w:val="left"/>
        <w:rPr>
          <w:sz w:val="24"/>
        </w:rPr>
      </w:pPr>
      <w:r>
        <w:rPr>
          <w:sz w:val="24"/>
        </w:rPr>
        <w:t>250</w:t>
      </w:r>
    </w:p>
    <w:p w14:paraId="38EC06DC">
      <w:pPr>
        <w:spacing w:before="127"/>
        <w:ind w:left="220" w:right="0" w:firstLine="0"/>
        <w:jc w:val="left"/>
        <w:rPr>
          <w:sz w:val="24"/>
        </w:rPr>
      </w:pPr>
      <w:r>
        <w:rPr>
          <w:sz w:val="24"/>
        </w:rPr>
        <w:t>15000</w:t>
      </w:r>
    </w:p>
    <w:p w14:paraId="32F93509">
      <w:pPr>
        <w:spacing w:before="126"/>
        <w:ind w:left="220" w:right="0" w:firstLine="0"/>
        <w:jc w:val="left"/>
        <w:rPr>
          <w:sz w:val="24"/>
        </w:rPr>
      </w:pPr>
      <w:r>
        <w:rPr>
          <w:w w:val="110"/>
          <w:sz w:val="24"/>
        </w:rPr>
        <w:t>Sample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Output:</w:t>
      </w:r>
    </w:p>
    <w:p w14:paraId="215E8FCD">
      <w:pPr>
        <w:spacing w:before="127"/>
        <w:ind w:left="220" w:right="0" w:firstLine="0"/>
        <w:jc w:val="left"/>
        <w:rPr>
          <w:sz w:val="24"/>
        </w:rPr>
      </w:pPr>
      <w:r>
        <w:rPr>
          <w:w w:val="110"/>
          <w:sz w:val="24"/>
        </w:rPr>
        <w:t>46.34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gain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percent.</w:t>
      </w:r>
    </w:p>
    <w:p w14:paraId="77F53124">
      <w:pPr>
        <w:pStyle w:val="11"/>
        <w:spacing w:before="6"/>
        <w:rPr>
          <w:sz w:val="35"/>
        </w:rPr>
      </w:pPr>
    </w:p>
    <w:p w14:paraId="0C2B3394">
      <w:pPr>
        <w:spacing w:before="0"/>
        <w:ind w:left="220" w:right="0" w:firstLine="0"/>
        <w:jc w:val="left"/>
        <w:rPr>
          <w:b/>
          <w:sz w:val="24"/>
        </w:rPr>
      </w:pPr>
      <w:bookmarkStart w:id="7" w:name="For example:"/>
      <w:bookmarkEnd w:id="7"/>
      <w:r>
        <w:rPr>
          <w:b/>
          <w:w w:val="110"/>
          <w:sz w:val="24"/>
        </w:rPr>
        <w:t>For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example:</w:t>
      </w:r>
    </w:p>
    <w:p w14:paraId="5DE855E7">
      <w:pPr>
        <w:pStyle w:val="11"/>
        <w:spacing w:before="3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2988"/>
      </w:tblGrid>
      <w:tr w14:paraId="79883F50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890" w:type="dxa"/>
            <w:shd w:val="clear" w:color="auto" w:fill="F8F8FF"/>
          </w:tcPr>
          <w:p w14:paraId="0079D7FD">
            <w:pPr>
              <w:pStyle w:val="15"/>
              <w:spacing w:before="103"/>
              <w:ind w:left="10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2988" w:type="dxa"/>
            <w:shd w:val="clear" w:color="auto" w:fill="F8F8FF"/>
          </w:tcPr>
          <w:p w14:paraId="58D23CA0">
            <w:pPr>
              <w:pStyle w:val="15"/>
              <w:spacing w:before="103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4B5879C0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2" w:hRule="atLeast"/>
        </w:trPr>
        <w:tc>
          <w:tcPr>
            <w:tcW w:w="890" w:type="dxa"/>
            <w:shd w:val="clear" w:color="auto" w:fill="F5F5F5"/>
          </w:tcPr>
          <w:p w14:paraId="7CF21EF7">
            <w:pPr>
              <w:pStyle w:val="15"/>
              <w:spacing w:before="107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45500</w:t>
            </w:r>
          </w:p>
          <w:p w14:paraId="688302D7">
            <w:pPr>
              <w:pStyle w:val="15"/>
              <w:spacing w:before="7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500</w:t>
            </w:r>
          </w:p>
          <w:p w14:paraId="3015FF96">
            <w:pPr>
              <w:pStyle w:val="15"/>
              <w:spacing w:before="7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60000</w:t>
            </w:r>
          </w:p>
        </w:tc>
        <w:tc>
          <w:tcPr>
            <w:tcW w:w="2988" w:type="dxa"/>
            <w:shd w:val="clear" w:color="auto" w:fill="F5F5F5"/>
          </w:tcPr>
          <w:p w14:paraId="40883477">
            <w:pPr>
              <w:pStyle w:val="15"/>
              <w:spacing w:before="107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30.43</w:t>
            </w:r>
            <w:r>
              <w:rPr>
                <w:rFonts w:ascii="Cambria"/>
                <w:spacing w:val="-10"/>
                <w:w w:val="110"/>
                <w:sz w:val="24"/>
              </w:rPr>
              <w:t xml:space="preserve"> </w:t>
            </w:r>
            <w:r>
              <w:rPr>
                <w:rFonts w:ascii="Cambria"/>
                <w:w w:val="110"/>
                <w:sz w:val="24"/>
              </w:rPr>
              <w:t>is</w:t>
            </w:r>
            <w:r>
              <w:rPr>
                <w:rFonts w:ascii="Cambria"/>
                <w:spacing w:val="-11"/>
                <w:w w:val="110"/>
                <w:sz w:val="24"/>
              </w:rPr>
              <w:t xml:space="preserve"> </w:t>
            </w:r>
            <w:r>
              <w:rPr>
                <w:rFonts w:ascii="Cambria"/>
                <w:w w:val="110"/>
                <w:sz w:val="24"/>
              </w:rPr>
              <w:t>the</w:t>
            </w:r>
            <w:r>
              <w:rPr>
                <w:rFonts w:ascii="Cambria"/>
                <w:spacing w:val="-11"/>
                <w:w w:val="110"/>
                <w:sz w:val="24"/>
              </w:rPr>
              <w:t xml:space="preserve"> </w:t>
            </w:r>
            <w:r>
              <w:rPr>
                <w:rFonts w:ascii="Cambria"/>
                <w:w w:val="110"/>
                <w:sz w:val="24"/>
              </w:rPr>
              <w:t>gain</w:t>
            </w:r>
            <w:r>
              <w:rPr>
                <w:rFonts w:ascii="Cambria"/>
                <w:spacing w:val="-7"/>
                <w:w w:val="110"/>
                <w:sz w:val="24"/>
              </w:rPr>
              <w:t xml:space="preserve"> </w:t>
            </w:r>
            <w:r>
              <w:rPr>
                <w:rFonts w:ascii="Cambria"/>
                <w:w w:val="110"/>
                <w:sz w:val="24"/>
              </w:rPr>
              <w:t>percent.</w:t>
            </w:r>
          </w:p>
        </w:tc>
      </w:tr>
    </w:tbl>
    <w:p w14:paraId="462A5532">
      <w:pPr>
        <w:pStyle w:val="11"/>
        <w:spacing w:before="6"/>
        <w:rPr>
          <w:b/>
          <w:sz w:val="40"/>
        </w:rPr>
      </w:pPr>
    </w:p>
    <w:p w14:paraId="540DBC98">
      <w:pPr>
        <w:pStyle w:val="8"/>
        <w:ind w:left="220"/>
      </w:pPr>
      <w:r>
        <w:rPr>
          <w:w w:val="110"/>
        </w:rPr>
        <w:t>Answer:</w:t>
      </w:r>
    </w:p>
    <w:p w14:paraId="2BF7B2DC">
      <w:pPr>
        <w:pStyle w:val="11"/>
        <w:spacing w:before="188"/>
        <w:ind w:left="220"/>
      </w:pPr>
      <w:r>
        <w:rPr>
          <w:w w:val="105"/>
        </w:rPr>
        <w:t>a=int(input())</w:t>
      </w:r>
    </w:p>
    <w:p w14:paraId="38755AEE">
      <w:pPr>
        <w:pStyle w:val="11"/>
        <w:rPr>
          <w:sz w:val="20"/>
        </w:rPr>
      </w:pPr>
    </w:p>
    <w:p w14:paraId="0EF7D398">
      <w:pPr>
        <w:pStyle w:val="11"/>
        <w:spacing w:before="7"/>
        <w:rPr>
          <w:sz w:val="19"/>
        </w:rPr>
      </w:pPr>
    </w:p>
    <w:p w14:paraId="15CD8190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18" o:spid="_x0000_s1118" o:spt="203" style="height:21.75pt;width:501.75pt;" coordsize="10035,435">
            <o:lock v:ext="edit"/>
            <v:shape id="_x0000_s1119" o:spid="_x0000_s111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20" o:spid="_x0000_s112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21" o:spid="_x0000_s112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22" o:spid="_x0000_s112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23" o:spid="_x0000_s112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24" o:spid="_x0000_s112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837EB28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C349732">
      <w:pPr>
        <w:pStyle w:val="11"/>
        <w:rPr>
          <w:sz w:val="10"/>
        </w:rPr>
      </w:pPr>
    </w:p>
    <w:p w14:paraId="7A1C58A2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125" o:spid="_x0000_s1125" o:spt="202" type="#_x0000_t202" style="position:absolute;left:0pt;margin-left:531.7pt;margin-top:-25.45pt;height:11.7pt;width:2.75pt;mso-position-horizontal-relative:page;z-index:-251603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4BF991E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12</w:t>
      </w:r>
    </w:p>
    <w:p w14:paraId="7C967FEC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p w14:paraId="129717CD">
      <w:pPr>
        <w:pStyle w:val="11"/>
        <w:spacing w:before="87" w:line="408" w:lineRule="auto"/>
        <w:ind w:left="220" w:right="9027"/>
      </w:pPr>
      <w:r>
        <w:pict>
          <v:group id="_x0000_s1126" o:spid="_x0000_s1126" o:spt="203" style="position:absolute;left:0pt;margin-left:24pt;margin-top:24pt;height:744.1pt;width:564.15pt;mso-position-horizontal-relative:page;mso-position-vertical-relative:page;z-index:-251601920;mso-width-relative:page;mso-height-relative:page;" coordorigin="480,480" coordsize="11283,14882">
            <o:lock v:ext="edit"/>
            <v:shape id="_x0000_s1127" o:spid="_x0000_s1127" style="position:absolute;left:480;top:480;height:14882;width:11283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style="position:absolute;left:6786;top:7009;height:120;width:176;" fillcolor="#F5F5F5" filled="t" stroked="f" coordorigin="6786,7009" coordsize="176,120" path="m6961,7009l6952,7009,6786,7009,6786,7129,6952,7129,6961,7129,6961,7009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t>b=int(input())</w:t>
      </w:r>
      <w:r>
        <w:rPr>
          <w:spacing w:val="1"/>
        </w:rPr>
        <w:t xml:space="preserve"> </w:t>
      </w:r>
      <w:r>
        <w:t>c=int(input())</w:t>
      </w:r>
      <w:r>
        <w:rPr>
          <w:spacing w:val="1"/>
        </w:rPr>
        <w:t xml:space="preserve"> </w:t>
      </w:r>
      <w:r>
        <w:t>g=c-(a+b)</w:t>
      </w:r>
      <w:r>
        <w:rPr>
          <w:spacing w:val="1"/>
        </w:rPr>
        <w:t xml:space="preserve"> </w:t>
      </w:r>
      <w:r>
        <w:rPr>
          <w:spacing w:val="-2"/>
        </w:rPr>
        <w:t>gp=g/(a+b)*100</w:t>
      </w:r>
    </w:p>
    <w:p w14:paraId="70B3CD36">
      <w:pPr>
        <w:pStyle w:val="11"/>
        <w:ind w:left="220"/>
      </w:pPr>
      <w: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857885</wp:posOffset>
            </wp:positionH>
            <wp:positionV relativeFrom="paragraph">
              <wp:posOffset>575945</wp:posOffset>
            </wp:positionV>
            <wp:extent cx="117475" cy="76200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857885</wp:posOffset>
            </wp:positionH>
            <wp:positionV relativeFrom="paragraph">
              <wp:posOffset>1023620</wp:posOffset>
            </wp:positionV>
            <wp:extent cx="116840" cy="76200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6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857885</wp:posOffset>
            </wp:positionH>
            <wp:positionV relativeFrom="paragraph">
              <wp:posOffset>1472565</wp:posOffset>
            </wp:positionV>
            <wp:extent cx="117475" cy="76200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857885</wp:posOffset>
            </wp:positionH>
            <wp:positionV relativeFrom="paragraph">
              <wp:posOffset>1920240</wp:posOffset>
            </wp:positionV>
            <wp:extent cx="117475" cy="7620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print(format(gp,'.2f'),"is</w:t>
      </w:r>
      <w:r>
        <w:rPr>
          <w:spacing w:val="10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gain</w:t>
      </w:r>
      <w:r>
        <w:rPr>
          <w:spacing w:val="70"/>
        </w:rPr>
        <w:t xml:space="preserve"> </w:t>
      </w:r>
      <w:r>
        <w:t>percent.")</w:t>
      </w:r>
    </w:p>
    <w:p w14:paraId="3981C814">
      <w:pPr>
        <w:pStyle w:val="11"/>
        <w:rPr>
          <w:sz w:val="12"/>
        </w:rPr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624"/>
        <w:gridCol w:w="2314"/>
        <w:gridCol w:w="2311"/>
        <w:gridCol w:w="175"/>
      </w:tblGrid>
      <w:tr w14:paraId="1B7AB9D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515432E5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bottom w:val="single" w:color="E3E3E3" w:sz="48" w:space="0"/>
            </w:tcBorders>
            <w:shd w:val="clear" w:color="auto" w:fill="F8F8FF"/>
          </w:tcPr>
          <w:p w14:paraId="60770691">
            <w:pPr>
              <w:pStyle w:val="15"/>
              <w:spacing w:before="79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2314" w:type="dxa"/>
            <w:tcBorders>
              <w:bottom w:val="single" w:color="E3E3E3" w:sz="48" w:space="0"/>
            </w:tcBorders>
            <w:shd w:val="clear" w:color="auto" w:fill="F8F8FF"/>
          </w:tcPr>
          <w:p w14:paraId="0CA561F4">
            <w:pPr>
              <w:pStyle w:val="15"/>
              <w:spacing w:before="79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2311" w:type="dxa"/>
            <w:tcBorders>
              <w:bottom w:val="single" w:color="E3E3E3" w:sz="48" w:space="0"/>
            </w:tcBorders>
            <w:shd w:val="clear" w:color="auto" w:fill="F8F8FF"/>
          </w:tcPr>
          <w:p w14:paraId="6D0A72B1">
            <w:pPr>
              <w:pStyle w:val="15"/>
              <w:spacing w:before="79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028331D9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0A6C1788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5" w:type="dxa"/>
            <w:tcBorders>
              <w:top w:val="nil"/>
              <w:bottom w:val="nil"/>
            </w:tcBorders>
            <w:shd w:val="clear" w:color="auto" w:fill="E3E3E3"/>
          </w:tcPr>
          <w:p w14:paraId="040E49AE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bottom w:val="single" w:color="F5F5F5" w:sz="48" w:space="0"/>
            </w:tcBorders>
            <w:shd w:val="clear" w:color="auto" w:fill="E3E3E3"/>
          </w:tcPr>
          <w:p w14:paraId="03AB29AE">
            <w:pPr>
              <w:pStyle w:val="15"/>
              <w:spacing w:before="75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10000</w:t>
            </w:r>
          </w:p>
          <w:p w14:paraId="2AB5DE36">
            <w:pPr>
              <w:pStyle w:val="15"/>
              <w:spacing w:line="162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250</w:t>
            </w:r>
          </w:p>
          <w:p w14:paraId="5F1EC62B">
            <w:pPr>
              <w:pStyle w:val="15"/>
              <w:spacing w:line="153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15000</w:t>
            </w:r>
          </w:p>
        </w:tc>
        <w:tc>
          <w:tcPr>
            <w:tcW w:w="2314" w:type="dxa"/>
            <w:tcBorders>
              <w:bottom w:val="single" w:color="F5F5F5" w:sz="48" w:space="0"/>
            </w:tcBorders>
            <w:shd w:val="clear" w:color="auto" w:fill="E3E3E3"/>
          </w:tcPr>
          <w:p w14:paraId="6B186E59">
            <w:pPr>
              <w:pStyle w:val="15"/>
              <w:spacing w:before="71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46.34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2311" w:type="dxa"/>
            <w:tcBorders>
              <w:bottom w:val="single" w:color="F5F5F5" w:sz="48" w:space="0"/>
            </w:tcBorders>
            <w:shd w:val="clear" w:color="auto" w:fill="E3E3E3"/>
          </w:tcPr>
          <w:p w14:paraId="6D884946">
            <w:pPr>
              <w:pStyle w:val="15"/>
              <w:spacing w:before="71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46.34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175" w:type="dxa"/>
            <w:tcBorders>
              <w:top w:val="single" w:color="F8F8FF" w:sz="48" w:space="0"/>
              <w:bottom w:val="nil"/>
            </w:tcBorders>
            <w:shd w:val="clear" w:color="auto" w:fill="E3E3E3"/>
          </w:tcPr>
          <w:p w14:paraId="24ECD9FE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7F0743D6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5" w:type="dxa"/>
            <w:tcBorders>
              <w:top w:val="nil"/>
              <w:bottom w:val="nil"/>
            </w:tcBorders>
            <w:shd w:val="clear" w:color="auto" w:fill="F5F5F5"/>
          </w:tcPr>
          <w:p w14:paraId="50EFB909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bottom w:val="single" w:color="E3E3E3" w:sz="48" w:space="0"/>
            </w:tcBorders>
            <w:shd w:val="clear" w:color="auto" w:fill="F5F5F5"/>
          </w:tcPr>
          <w:p w14:paraId="5979BA27">
            <w:pPr>
              <w:pStyle w:val="15"/>
              <w:spacing w:before="68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45500</w:t>
            </w:r>
          </w:p>
          <w:p w14:paraId="4EA1F533">
            <w:pPr>
              <w:pStyle w:val="15"/>
              <w:spacing w:before="7" w:line="162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500</w:t>
            </w:r>
          </w:p>
          <w:p w14:paraId="4A120A93">
            <w:pPr>
              <w:pStyle w:val="15"/>
              <w:spacing w:line="153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60000</w:t>
            </w:r>
          </w:p>
        </w:tc>
        <w:tc>
          <w:tcPr>
            <w:tcW w:w="2314" w:type="dxa"/>
            <w:tcBorders>
              <w:bottom w:val="single" w:color="E3E3E3" w:sz="48" w:space="0"/>
            </w:tcBorders>
            <w:shd w:val="clear" w:color="auto" w:fill="F5F5F5"/>
          </w:tcPr>
          <w:p w14:paraId="5894921E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30.43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2311" w:type="dxa"/>
            <w:tcBorders>
              <w:bottom w:val="single" w:color="E3E3E3" w:sz="48" w:space="0"/>
            </w:tcBorders>
            <w:shd w:val="clear" w:color="auto" w:fill="F5F5F5"/>
          </w:tcPr>
          <w:p w14:paraId="165A1932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30.43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175" w:type="dxa"/>
            <w:tcBorders>
              <w:top w:val="single" w:color="E3E3E3" w:sz="48" w:space="0"/>
              <w:bottom w:val="nil"/>
            </w:tcBorders>
            <w:shd w:val="clear" w:color="auto" w:fill="F5F5F5"/>
          </w:tcPr>
          <w:p w14:paraId="5423CF20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596B7E0C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5" w:type="dxa"/>
            <w:tcBorders>
              <w:top w:val="nil"/>
              <w:bottom w:val="nil"/>
            </w:tcBorders>
            <w:shd w:val="clear" w:color="auto" w:fill="E3E3E3"/>
          </w:tcPr>
          <w:p w14:paraId="44714E1C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tcBorders>
              <w:bottom w:val="single" w:color="F5F5F5" w:sz="48" w:space="0"/>
            </w:tcBorders>
            <w:shd w:val="clear" w:color="auto" w:fill="E3E3E3"/>
          </w:tcPr>
          <w:p w14:paraId="648EF1A0">
            <w:pPr>
              <w:pStyle w:val="15"/>
              <w:spacing w:before="73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5000</w:t>
            </w:r>
          </w:p>
          <w:p w14:paraId="75BC337F">
            <w:pPr>
              <w:pStyle w:val="15"/>
              <w:spacing w:line="162" w:lineRule="exact"/>
              <w:ind w:left="86"/>
              <w:rPr>
                <w:sz w:val="15"/>
              </w:rPr>
            </w:pPr>
            <w:r>
              <w:rPr>
                <w:color w:val="1D1F23"/>
                <w:w w:val="100"/>
                <w:sz w:val="15"/>
              </w:rPr>
              <w:t>0</w:t>
            </w:r>
          </w:p>
          <w:p w14:paraId="35C7EE4F">
            <w:pPr>
              <w:pStyle w:val="15"/>
              <w:spacing w:line="15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7000</w:t>
            </w:r>
          </w:p>
        </w:tc>
        <w:tc>
          <w:tcPr>
            <w:tcW w:w="2314" w:type="dxa"/>
            <w:tcBorders>
              <w:bottom w:val="single" w:color="F5F5F5" w:sz="48" w:space="0"/>
            </w:tcBorders>
            <w:shd w:val="clear" w:color="auto" w:fill="E3E3E3"/>
          </w:tcPr>
          <w:p w14:paraId="7F3E3B01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40.00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2311" w:type="dxa"/>
            <w:tcBorders>
              <w:bottom w:val="single" w:color="F5F5F5" w:sz="48" w:space="0"/>
            </w:tcBorders>
            <w:shd w:val="clear" w:color="auto" w:fill="E3E3E3"/>
          </w:tcPr>
          <w:p w14:paraId="7C52E850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40.00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175" w:type="dxa"/>
            <w:tcBorders>
              <w:top w:val="single" w:color="F5F5F5" w:sz="48" w:space="0"/>
              <w:bottom w:val="nil"/>
            </w:tcBorders>
            <w:shd w:val="clear" w:color="auto" w:fill="E3E3E3"/>
          </w:tcPr>
          <w:p w14:paraId="150E4033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30711C8C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175" w:type="dxa"/>
            <w:tcBorders>
              <w:top w:val="nil"/>
            </w:tcBorders>
            <w:shd w:val="clear" w:color="auto" w:fill="F5F5F5"/>
          </w:tcPr>
          <w:p w14:paraId="5C887F2E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624" w:type="dxa"/>
            <w:shd w:val="clear" w:color="auto" w:fill="F5F5F5"/>
          </w:tcPr>
          <w:p w14:paraId="1592BF45">
            <w:pPr>
              <w:pStyle w:val="15"/>
              <w:spacing w:before="71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12500</w:t>
            </w:r>
          </w:p>
          <w:p w14:paraId="3BE147A6">
            <w:pPr>
              <w:pStyle w:val="15"/>
              <w:spacing w:line="162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5000</w:t>
            </w:r>
          </w:p>
          <w:p w14:paraId="0136C072">
            <w:pPr>
              <w:pStyle w:val="15"/>
              <w:spacing w:line="15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18000</w:t>
            </w:r>
          </w:p>
        </w:tc>
        <w:tc>
          <w:tcPr>
            <w:tcW w:w="2314" w:type="dxa"/>
            <w:shd w:val="clear" w:color="auto" w:fill="F5F5F5"/>
          </w:tcPr>
          <w:p w14:paraId="71902031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2.86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2311" w:type="dxa"/>
            <w:shd w:val="clear" w:color="auto" w:fill="F5F5F5"/>
          </w:tcPr>
          <w:p w14:paraId="56695533">
            <w:pPr>
              <w:pStyle w:val="15"/>
              <w:spacing w:before="68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2.86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gain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percent.</w:t>
            </w:r>
          </w:p>
        </w:tc>
        <w:tc>
          <w:tcPr>
            <w:tcW w:w="175" w:type="dxa"/>
            <w:tcBorders>
              <w:top w:val="single" w:color="E3E3E3" w:sz="48" w:space="0"/>
              <w:bottom w:val="nil"/>
            </w:tcBorders>
            <w:shd w:val="clear" w:color="auto" w:fill="F5F5F5"/>
          </w:tcPr>
          <w:p w14:paraId="378AC0E7">
            <w:pPr>
              <w:pStyle w:val="15"/>
              <w:rPr>
                <w:rFonts w:ascii="Times New Roman"/>
                <w:sz w:val="16"/>
              </w:rPr>
            </w:pPr>
          </w:p>
        </w:tc>
      </w:tr>
    </w:tbl>
    <w:p w14:paraId="2E5D40DC">
      <w:pPr>
        <w:pStyle w:val="11"/>
        <w:rPr>
          <w:sz w:val="20"/>
        </w:rPr>
      </w:pPr>
    </w:p>
    <w:p w14:paraId="7EDEF4AF">
      <w:pPr>
        <w:pStyle w:val="11"/>
        <w:rPr>
          <w:sz w:val="20"/>
        </w:rPr>
      </w:pPr>
    </w:p>
    <w:p w14:paraId="69A464EF">
      <w:pPr>
        <w:pStyle w:val="11"/>
        <w:rPr>
          <w:sz w:val="20"/>
        </w:rPr>
      </w:pPr>
    </w:p>
    <w:p w14:paraId="696723E2">
      <w:pPr>
        <w:pStyle w:val="11"/>
        <w:rPr>
          <w:sz w:val="20"/>
        </w:rPr>
      </w:pPr>
    </w:p>
    <w:p w14:paraId="16AFD64F">
      <w:pPr>
        <w:pStyle w:val="11"/>
        <w:rPr>
          <w:sz w:val="20"/>
        </w:rPr>
      </w:pPr>
    </w:p>
    <w:p w14:paraId="232B258D">
      <w:pPr>
        <w:pStyle w:val="11"/>
        <w:rPr>
          <w:sz w:val="20"/>
        </w:rPr>
      </w:pPr>
    </w:p>
    <w:p w14:paraId="2A55C17A">
      <w:pPr>
        <w:pStyle w:val="11"/>
        <w:rPr>
          <w:sz w:val="20"/>
        </w:rPr>
      </w:pPr>
    </w:p>
    <w:p w14:paraId="44F5D1CA">
      <w:pPr>
        <w:pStyle w:val="11"/>
        <w:rPr>
          <w:sz w:val="20"/>
        </w:rPr>
      </w:pPr>
    </w:p>
    <w:p w14:paraId="56436D1F">
      <w:pPr>
        <w:pStyle w:val="11"/>
        <w:rPr>
          <w:sz w:val="20"/>
        </w:rPr>
      </w:pPr>
    </w:p>
    <w:p w14:paraId="504E69B1">
      <w:pPr>
        <w:pStyle w:val="11"/>
        <w:rPr>
          <w:sz w:val="20"/>
        </w:rPr>
      </w:pPr>
    </w:p>
    <w:p w14:paraId="248E7F65">
      <w:pPr>
        <w:pStyle w:val="11"/>
        <w:rPr>
          <w:sz w:val="20"/>
        </w:rPr>
      </w:pPr>
    </w:p>
    <w:p w14:paraId="554B628A">
      <w:pPr>
        <w:pStyle w:val="11"/>
        <w:rPr>
          <w:sz w:val="20"/>
        </w:rPr>
      </w:pPr>
    </w:p>
    <w:p w14:paraId="2108640A">
      <w:pPr>
        <w:pStyle w:val="11"/>
        <w:rPr>
          <w:sz w:val="20"/>
        </w:rPr>
      </w:pPr>
    </w:p>
    <w:p w14:paraId="0C9B4E9F">
      <w:pPr>
        <w:pStyle w:val="11"/>
        <w:rPr>
          <w:sz w:val="20"/>
        </w:rPr>
      </w:pPr>
    </w:p>
    <w:p w14:paraId="07FECEA7">
      <w:pPr>
        <w:pStyle w:val="11"/>
        <w:rPr>
          <w:sz w:val="20"/>
        </w:rPr>
      </w:pPr>
    </w:p>
    <w:p w14:paraId="532FA8D9">
      <w:pPr>
        <w:pStyle w:val="11"/>
        <w:rPr>
          <w:sz w:val="20"/>
        </w:rPr>
      </w:pPr>
    </w:p>
    <w:p w14:paraId="655A9E94">
      <w:pPr>
        <w:pStyle w:val="11"/>
        <w:rPr>
          <w:sz w:val="20"/>
        </w:rPr>
      </w:pPr>
    </w:p>
    <w:p w14:paraId="76CB6F75">
      <w:pPr>
        <w:pStyle w:val="11"/>
        <w:rPr>
          <w:sz w:val="20"/>
        </w:rPr>
      </w:pPr>
    </w:p>
    <w:p w14:paraId="77774FB3">
      <w:pPr>
        <w:pStyle w:val="11"/>
        <w:rPr>
          <w:sz w:val="20"/>
        </w:rPr>
      </w:pPr>
    </w:p>
    <w:p w14:paraId="4E1C1ABA">
      <w:pPr>
        <w:pStyle w:val="11"/>
        <w:rPr>
          <w:sz w:val="20"/>
        </w:rPr>
      </w:pPr>
    </w:p>
    <w:p w14:paraId="5197BE57">
      <w:pPr>
        <w:pStyle w:val="11"/>
        <w:rPr>
          <w:sz w:val="20"/>
        </w:rPr>
      </w:pPr>
    </w:p>
    <w:p w14:paraId="3218E481">
      <w:pPr>
        <w:pStyle w:val="11"/>
        <w:rPr>
          <w:sz w:val="20"/>
        </w:rPr>
      </w:pPr>
    </w:p>
    <w:p w14:paraId="6FB5D322">
      <w:pPr>
        <w:pStyle w:val="11"/>
        <w:rPr>
          <w:sz w:val="20"/>
        </w:rPr>
      </w:pPr>
    </w:p>
    <w:p w14:paraId="065FD579">
      <w:pPr>
        <w:pStyle w:val="11"/>
        <w:rPr>
          <w:sz w:val="20"/>
        </w:rPr>
      </w:pPr>
    </w:p>
    <w:p w14:paraId="6AE522DC">
      <w:pPr>
        <w:pStyle w:val="11"/>
        <w:rPr>
          <w:sz w:val="20"/>
        </w:rPr>
      </w:pPr>
    </w:p>
    <w:p w14:paraId="0E0E093A">
      <w:pPr>
        <w:pStyle w:val="11"/>
        <w:rPr>
          <w:sz w:val="20"/>
        </w:rPr>
      </w:pPr>
    </w:p>
    <w:p w14:paraId="42A07FA7">
      <w:pPr>
        <w:pStyle w:val="11"/>
        <w:rPr>
          <w:sz w:val="20"/>
        </w:rPr>
      </w:pPr>
    </w:p>
    <w:p w14:paraId="2E7B7CB2">
      <w:pPr>
        <w:pStyle w:val="11"/>
        <w:rPr>
          <w:sz w:val="20"/>
        </w:rPr>
      </w:pPr>
    </w:p>
    <w:p w14:paraId="255F07C8">
      <w:pPr>
        <w:pStyle w:val="11"/>
        <w:rPr>
          <w:sz w:val="20"/>
        </w:rPr>
      </w:pPr>
    </w:p>
    <w:p w14:paraId="54DCD60B">
      <w:pPr>
        <w:pStyle w:val="11"/>
        <w:rPr>
          <w:sz w:val="20"/>
        </w:rPr>
      </w:pPr>
    </w:p>
    <w:p w14:paraId="435F4D5D">
      <w:pPr>
        <w:pStyle w:val="11"/>
        <w:rPr>
          <w:sz w:val="20"/>
        </w:rPr>
      </w:pPr>
    </w:p>
    <w:p w14:paraId="2670C361">
      <w:pPr>
        <w:pStyle w:val="11"/>
        <w:spacing w:before="11"/>
        <w:rPr>
          <w:sz w:val="21"/>
        </w:rPr>
      </w:pPr>
    </w:p>
    <w:p w14:paraId="567A782C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29" o:spid="_x0000_s1129" o:spt="203" style="height:21.75pt;width:501.75pt;" coordsize="10035,435">
            <o:lock v:ext="edit"/>
            <v:shape id="_x0000_s1130" o:spid="_x0000_s1130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31" o:spid="_x0000_s1131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32" o:spid="_x0000_s1132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33" o:spid="_x0000_s1133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34" o:spid="_x0000_s1134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35" o:spid="_x0000_s1135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F4E6E7E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ADDE579">
      <w:pPr>
        <w:spacing w:before="208"/>
        <w:ind w:left="0" w:right="118" w:firstLine="0"/>
        <w:jc w:val="right"/>
        <w:rPr>
          <w:rFonts w:ascii="Arial MT"/>
          <w:sz w:val="28"/>
        </w:rPr>
      </w:pPr>
      <w:r>
        <w:pict>
          <v:shape id="_x0000_s1136" o:spid="_x0000_s1136" o:spt="202" type="#_x0000_t202" style="position:absolute;left:0pt;margin-left:531.7pt;margin-top:-19.6pt;height:11.7pt;width:2.75pt;mso-position-horizontal-relative:page;z-index:-2516019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32EF6CB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13</w:t>
      </w:r>
    </w:p>
    <w:p w14:paraId="6FB68E0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765"/>
        <w:gridCol w:w="3631"/>
      </w:tblGrid>
      <w:tr w14:paraId="6C7484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1EC3440A">
            <w:pPr>
              <w:pStyle w:val="15"/>
              <w:tabs>
                <w:tab w:val="left" w:pos="1489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 xml:space="preserve">Ex. </w:t>
            </w:r>
            <w:r>
              <w:rPr>
                <w:rFonts w:ascii="Cambria"/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65" w:type="dxa"/>
          </w:tcPr>
          <w:p w14:paraId="28604690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1.5</w:t>
            </w:r>
          </w:p>
        </w:tc>
        <w:tc>
          <w:tcPr>
            <w:tcW w:w="3631" w:type="dxa"/>
          </w:tcPr>
          <w:p w14:paraId="7B9ECF66">
            <w:pPr>
              <w:pStyle w:val="15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3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14/03/2024</w:t>
            </w:r>
          </w:p>
        </w:tc>
      </w:tr>
      <w:tr w14:paraId="4EEE5D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1" w:hRule="atLeast"/>
        </w:trPr>
        <w:tc>
          <w:tcPr>
            <w:tcW w:w="1882" w:type="dxa"/>
          </w:tcPr>
          <w:p w14:paraId="21D677C1">
            <w:pPr>
              <w:pStyle w:val="15"/>
              <w:spacing w:before="143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2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65" w:type="dxa"/>
          </w:tcPr>
          <w:p w14:paraId="5248A1CB">
            <w:pPr>
              <w:pStyle w:val="15"/>
              <w:spacing w:before="143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31" w:type="dxa"/>
          </w:tcPr>
          <w:p w14:paraId="6CAD07F8">
            <w:pPr>
              <w:pStyle w:val="15"/>
              <w:spacing w:before="143" w:line="238" w:lineRule="exact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 xml:space="preserve">ARCHITHA. </w:t>
            </w:r>
            <w:r>
              <w:rPr>
                <w:rFonts w:ascii="Cambria"/>
                <w:b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395A005B">
      <w:pPr>
        <w:pStyle w:val="11"/>
        <w:spacing w:before="8"/>
        <w:rPr>
          <w:rFonts w:ascii="Arial MT"/>
          <w:sz w:val="28"/>
        </w:rPr>
      </w:pPr>
      <w:r>
        <w:pict>
          <v:line id="_x0000_s1137" o:spid="_x0000_s1137" o:spt="20" style="position:absolute;left:0pt;margin-left:72pt;margin-top:19.45pt;height:-0.75pt;width:474pt;mso-position-horizontal-relative:page;mso-wrap-distance-bottom:0pt;mso-wrap-distance-top:0pt;z-index:-25137254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1138" o:spid="_x0000_s1138" style="position:absolute;left:0pt;margin-left:24pt;margin-top:23.95pt;height:744.1pt;width:564.15pt;mso-position-horizontal-relative:page;mso-position-vertical-relative:page;z-index:-251598848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73DACA53">
      <w:pPr>
        <w:pStyle w:val="11"/>
        <w:spacing w:before="6"/>
        <w:rPr>
          <w:rFonts w:ascii="Arial MT"/>
          <w:sz w:val="27"/>
        </w:rPr>
      </w:pPr>
    </w:p>
    <w:p w14:paraId="7492B0DA">
      <w:pPr>
        <w:pStyle w:val="3"/>
        <w:spacing w:before="99"/>
        <w:ind w:left="428" w:right="1467"/>
        <w:rPr>
          <w:u w:val="none"/>
        </w:rPr>
      </w:pPr>
      <w:bookmarkStart w:id="8" w:name="Deposits"/>
      <w:bookmarkEnd w:id="8"/>
      <w:r>
        <w:fldChar w:fldCharType="begin"/>
      </w:r>
      <w:r>
        <w:instrText xml:space="preserve"> HYPERLINK "https://www.rajalakshmicolleges.net/moodle/mod/quiz/view.php?id=6378" \h </w:instrText>
      </w:r>
      <w:r>
        <w:fldChar w:fldCharType="separate"/>
      </w:r>
      <w:r>
        <w:rPr>
          <w:w w:val="110"/>
          <w:u w:val="thick"/>
        </w:rPr>
        <w:t>Deposits</w:t>
      </w:r>
      <w:r>
        <w:rPr>
          <w:w w:val="110"/>
          <w:u w:val="thick"/>
        </w:rPr>
        <w:fldChar w:fldCharType="end"/>
      </w:r>
    </w:p>
    <w:p w14:paraId="3589C086">
      <w:pPr>
        <w:spacing w:before="200" w:line="247" w:lineRule="auto"/>
        <w:ind w:left="220" w:right="1251" w:firstLine="0"/>
        <w:jc w:val="both"/>
        <w:rPr>
          <w:sz w:val="24"/>
        </w:rPr>
      </w:pPr>
      <w:r>
        <w:rPr>
          <w:w w:val="110"/>
          <w:sz w:val="24"/>
        </w:rPr>
        <w:t>In many jurisdictions, a small deposit is added to drink containers to encourage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people to recycle them. In one particular jurisdiction, drink containers holding one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liter or less have a $0.10 deposit and drink containers holding more than one liter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have a $0.25 deposit. Write a program that reads the number of containers of each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size(less and more)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 the user. Your program should continue by computing and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displaying the refund that will be received for returning those containers. Format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output so that it includes a dollar sign and always displays exactly two decimal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places.</w:t>
      </w:r>
    </w:p>
    <w:p w14:paraId="2AFAA4C7">
      <w:pPr>
        <w:pStyle w:val="11"/>
        <w:rPr>
          <w:sz w:val="28"/>
        </w:rPr>
      </w:pPr>
    </w:p>
    <w:p w14:paraId="79D6A4FB">
      <w:pPr>
        <w:spacing w:before="186" w:line="348" w:lineRule="auto"/>
        <w:ind w:left="220" w:right="9057" w:firstLine="0"/>
        <w:jc w:val="left"/>
        <w:rPr>
          <w:sz w:val="24"/>
        </w:rPr>
      </w:pPr>
      <w:r>
        <w:rPr>
          <w:w w:val="105"/>
          <w:sz w:val="24"/>
        </w:rPr>
        <w:t>Sample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Input</w:t>
      </w:r>
      <w:r>
        <w:rPr>
          <w:spacing w:val="-52"/>
          <w:w w:val="105"/>
          <w:sz w:val="24"/>
        </w:rPr>
        <w:t xml:space="preserve"> </w:t>
      </w:r>
      <w:r>
        <w:rPr>
          <w:w w:val="110"/>
          <w:sz w:val="24"/>
        </w:rPr>
        <w:t>10</w:t>
      </w:r>
    </w:p>
    <w:p w14:paraId="62FABBDE">
      <w:pPr>
        <w:spacing w:before="3"/>
        <w:ind w:left="220" w:right="0" w:firstLine="0"/>
        <w:jc w:val="left"/>
        <w:rPr>
          <w:sz w:val="24"/>
        </w:rPr>
      </w:pPr>
      <w:r>
        <w:rPr>
          <w:sz w:val="24"/>
        </w:rPr>
        <w:t>20</w:t>
      </w:r>
    </w:p>
    <w:p w14:paraId="28D6EB4D">
      <w:pPr>
        <w:spacing w:before="129"/>
        <w:ind w:left="220" w:right="0" w:firstLine="0"/>
        <w:jc w:val="left"/>
        <w:rPr>
          <w:sz w:val="24"/>
        </w:rPr>
      </w:pPr>
      <w:r>
        <w:rPr>
          <w:w w:val="110"/>
          <w:sz w:val="24"/>
        </w:rPr>
        <w:t>Sample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Output</w:t>
      </w:r>
    </w:p>
    <w:p w14:paraId="4775B2E2">
      <w:pPr>
        <w:spacing w:before="127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Your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total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refund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$6.00.</w:t>
      </w:r>
    </w:p>
    <w:p w14:paraId="06B6860E">
      <w:pPr>
        <w:pStyle w:val="11"/>
        <w:spacing w:before="4"/>
        <w:rPr>
          <w:sz w:val="35"/>
        </w:rPr>
      </w:pPr>
    </w:p>
    <w:p w14:paraId="36546DBF">
      <w:pPr>
        <w:spacing w:before="0"/>
        <w:ind w:left="220" w:right="0" w:firstLine="0"/>
        <w:jc w:val="left"/>
        <w:rPr>
          <w:b/>
          <w:sz w:val="24"/>
        </w:rPr>
      </w:pPr>
      <w:bookmarkStart w:id="9" w:name="For example:"/>
      <w:bookmarkEnd w:id="9"/>
      <w:r>
        <w:rPr>
          <w:b/>
          <w:w w:val="110"/>
          <w:sz w:val="24"/>
        </w:rPr>
        <w:t>For</w:t>
      </w:r>
      <w:r>
        <w:rPr>
          <w:b/>
          <w:spacing w:val="12"/>
          <w:w w:val="110"/>
          <w:sz w:val="24"/>
        </w:rPr>
        <w:t xml:space="preserve"> </w:t>
      </w:r>
      <w:r>
        <w:rPr>
          <w:b/>
          <w:w w:val="110"/>
          <w:sz w:val="24"/>
        </w:rPr>
        <w:t>example:</w:t>
      </w:r>
    </w:p>
    <w:p w14:paraId="1B406450">
      <w:pPr>
        <w:pStyle w:val="11"/>
        <w:spacing w:before="4" w:after="1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3653"/>
      </w:tblGrid>
      <w:tr w14:paraId="05E78401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7" w:hRule="atLeast"/>
        </w:trPr>
        <w:tc>
          <w:tcPr>
            <w:tcW w:w="890" w:type="dxa"/>
            <w:shd w:val="clear" w:color="auto" w:fill="F8F8FF"/>
          </w:tcPr>
          <w:p w14:paraId="757FCF51">
            <w:pPr>
              <w:pStyle w:val="15"/>
              <w:spacing w:before="103"/>
              <w:ind w:left="10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653" w:type="dxa"/>
            <w:shd w:val="clear" w:color="auto" w:fill="F8F8FF"/>
          </w:tcPr>
          <w:p w14:paraId="7E9A2D8F">
            <w:pPr>
              <w:pStyle w:val="15"/>
              <w:spacing w:before="103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520728B7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9" w:hRule="atLeast"/>
        </w:trPr>
        <w:tc>
          <w:tcPr>
            <w:tcW w:w="890" w:type="dxa"/>
            <w:shd w:val="clear" w:color="auto" w:fill="F5F5F5"/>
          </w:tcPr>
          <w:p w14:paraId="089D45C3">
            <w:pPr>
              <w:pStyle w:val="15"/>
              <w:spacing w:before="105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20</w:t>
            </w:r>
          </w:p>
          <w:p w14:paraId="7614C856">
            <w:pPr>
              <w:pStyle w:val="15"/>
              <w:spacing w:before="9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20</w:t>
            </w:r>
          </w:p>
        </w:tc>
        <w:tc>
          <w:tcPr>
            <w:tcW w:w="3653" w:type="dxa"/>
            <w:shd w:val="clear" w:color="auto" w:fill="F5F5F5"/>
          </w:tcPr>
          <w:p w14:paraId="21B4AF50">
            <w:pPr>
              <w:pStyle w:val="15"/>
              <w:spacing w:before="105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Your</w:t>
            </w:r>
            <w:r>
              <w:rPr>
                <w:rFonts w:ascii="Cambria"/>
                <w:spacing w:val="14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total</w:t>
            </w:r>
            <w:r>
              <w:rPr>
                <w:rFonts w:ascii="Cambria"/>
                <w:spacing w:val="16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refund</w:t>
            </w:r>
            <w:r>
              <w:rPr>
                <w:rFonts w:ascii="Cambria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will</w:t>
            </w:r>
            <w:r>
              <w:rPr>
                <w:rFonts w:ascii="Cambria"/>
                <w:spacing w:val="13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be</w:t>
            </w:r>
            <w:r>
              <w:rPr>
                <w:rFonts w:ascii="Cambria"/>
                <w:spacing w:val="17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$7.00.</w:t>
            </w:r>
          </w:p>
        </w:tc>
      </w:tr>
    </w:tbl>
    <w:p w14:paraId="3AC135F6">
      <w:pPr>
        <w:pStyle w:val="11"/>
        <w:spacing w:before="7"/>
        <w:rPr>
          <w:b/>
          <w:sz w:val="38"/>
        </w:rPr>
      </w:pPr>
    </w:p>
    <w:p w14:paraId="5D89F0A9">
      <w:pPr>
        <w:pStyle w:val="8"/>
        <w:spacing w:before="1"/>
        <w:ind w:left="220"/>
      </w:pPr>
      <w:r>
        <w:rPr>
          <w:w w:val="110"/>
        </w:rPr>
        <w:t>Answer:</w:t>
      </w:r>
    </w:p>
    <w:p w14:paraId="007BE198">
      <w:pPr>
        <w:pStyle w:val="11"/>
        <w:spacing w:before="191" w:line="408" w:lineRule="auto"/>
        <w:ind w:left="220" w:right="9187"/>
      </w:pPr>
      <w:r>
        <w:t>x=int(input())</w:t>
      </w:r>
      <w:r>
        <w:rPr>
          <w:spacing w:val="-48"/>
        </w:rPr>
        <w:t xml:space="preserve"> </w:t>
      </w:r>
      <w:r>
        <w:t>y=int(input())</w:t>
      </w:r>
      <w:r>
        <w:rPr>
          <w:spacing w:val="-48"/>
        </w:rPr>
        <w:t xml:space="preserve"> </w:t>
      </w:r>
      <w:r>
        <w:rPr>
          <w:w w:val="105"/>
        </w:rPr>
        <w:t>a=x*0.10</w:t>
      </w:r>
      <w:r>
        <w:rPr>
          <w:spacing w:val="1"/>
          <w:w w:val="105"/>
        </w:rPr>
        <w:t xml:space="preserve"> </w:t>
      </w:r>
      <w:r>
        <w:rPr>
          <w:w w:val="105"/>
        </w:rPr>
        <w:t>b=y*0.25</w:t>
      </w:r>
      <w:r>
        <w:rPr>
          <w:spacing w:val="1"/>
          <w:w w:val="105"/>
        </w:rPr>
        <w:t xml:space="preserve"> </w:t>
      </w:r>
      <w:r>
        <w:rPr>
          <w:w w:val="105"/>
        </w:rPr>
        <w:t>c=a+b</w:t>
      </w:r>
    </w:p>
    <w:p w14:paraId="037F287B">
      <w:pPr>
        <w:pStyle w:val="11"/>
        <w:ind w:left="220"/>
      </w:pPr>
      <w:r>
        <w:rPr>
          <w:w w:val="105"/>
        </w:rPr>
        <w:t>print("Your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"/>
          <w:w w:val="105"/>
        </w:rPr>
        <w:t xml:space="preserve"> </w:t>
      </w:r>
      <w:r>
        <w:rPr>
          <w:w w:val="105"/>
        </w:rPr>
        <w:t>refund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$",format(c,'.2f'),".",sep="")</w:t>
      </w:r>
    </w:p>
    <w:p w14:paraId="4238A565">
      <w:pPr>
        <w:pStyle w:val="11"/>
        <w:spacing w:before="5"/>
        <w:rPr>
          <w:sz w:val="26"/>
        </w:rPr>
      </w:pPr>
    </w:p>
    <w:p w14:paraId="78863A25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39" o:spid="_x0000_s1139" o:spt="203" style="height:21.75pt;width:501.75pt;" coordsize="10035,435">
            <o:lock v:ext="edit"/>
            <v:shape id="_x0000_s1140" o:spid="_x0000_s1140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41" o:spid="_x0000_s1141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42" o:spid="_x0000_s1142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43" o:spid="_x0000_s1143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44" o:spid="_x0000_s1144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45" o:spid="_x0000_s1145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BADC7A9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0F2BB2B5">
      <w:pPr>
        <w:pStyle w:val="11"/>
        <w:rPr>
          <w:sz w:val="10"/>
        </w:rPr>
      </w:pPr>
    </w:p>
    <w:p w14:paraId="0FDCDACA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146" o:spid="_x0000_s1146" o:spt="202" type="#_x0000_t202" style="position:absolute;left:0pt;margin-left:531.7pt;margin-top:-25.45pt;height:11.7pt;width:2.75pt;mso-position-horizontal-relative:page;z-index:-2515988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2F4DADC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14</w:t>
      </w:r>
    </w:p>
    <w:p w14:paraId="09552151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1220" w:header="720" w:footer="720" w:gutter="0"/>
          <w:cols w:space="720" w:num="1"/>
        </w:sectPr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624"/>
        <w:gridCol w:w="2890"/>
        <w:gridCol w:w="2890"/>
        <w:gridCol w:w="175"/>
      </w:tblGrid>
      <w:tr w14:paraId="279FB683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47026EC7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shd w:val="clear" w:color="auto" w:fill="F8F8FF"/>
          </w:tcPr>
          <w:p w14:paraId="6E5CFDE6">
            <w:pPr>
              <w:pStyle w:val="15"/>
              <w:spacing w:before="82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2890" w:type="dxa"/>
            <w:shd w:val="clear" w:color="auto" w:fill="F8F8FF"/>
          </w:tcPr>
          <w:p w14:paraId="235DEF5C">
            <w:pPr>
              <w:pStyle w:val="15"/>
              <w:spacing w:before="82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2890" w:type="dxa"/>
            <w:shd w:val="clear" w:color="auto" w:fill="F8F8FF"/>
          </w:tcPr>
          <w:p w14:paraId="583DC4CB">
            <w:pPr>
              <w:pStyle w:val="15"/>
              <w:spacing w:before="82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55C6BCEA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3E676D3F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6E336692">
            <w:pPr>
              <w:pStyle w:val="15"/>
              <w:spacing w:line="110" w:lineRule="exact"/>
              <w:ind w:left="-5" w:right="-58"/>
              <w:rPr>
                <w:rFonts w:ascii="Arial MT"/>
                <w:sz w:val="11"/>
              </w:rPr>
            </w:pPr>
            <w:r>
              <w:rPr>
                <w:rFonts w:ascii="Arial MT"/>
                <w:position w:val="-1"/>
                <w:sz w:val="11"/>
              </w:rPr>
              <w:drawing>
                <wp:inline distT="0" distB="0" distL="0" distR="0">
                  <wp:extent cx="117475" cy="69850"/>
                  <wp:effectExtent l="0" t="0" r="0" b="0"/>
                  <wp:docPr id="1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0" cy="7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shd w:val="clear" w:color="auto" w:fill="E3E3E3"/>
          </w:tcPr>
          <w:p w14:paraId="7C9CA16A">
            <w:pPr>
              <w:pStyle w:val="15"/>
              <w:spacing w:before="1"/>
              <w:rPr>
                <w:rFonts w:ascii="Arial MT"/>
                <w:sz w:val="16"/>
              </w:rPr>
            </w:pPr>
          </w:p>
          <w:p w14:paraId="4EF0C714">
            <w:pPr>
              <w:pStyle w:val="15"/>
              <w:spacing w:before="1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20</w:t>
            </w:r>
          </w:p>
          <w:p w14:paraId="14FB0803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20</w:t>
            </w:r>
          </w:p>
        </w:tc>
        <w:tc>
          <w:tcPr>
            <w:tcW w:w="2890" w:type="dxa"/>
            <w:shd w:val="clear" w:color="auto" w:fill="E3E3E3"/>
          </w:tcPr>
          <w:p w14:paraId="242D657E">
            <w:pPr>
              <w:pStyle w:val="15"/>
              <w:spacing w:before="8"/>
              <w:rPr>
                <w:rFonts w:ascii="Arial MT"/>
                <w:sz w:val="15"/>
              </w:rPr>
            </w:pPr>
          </w:p>
          <w:p w14:paraId="679B7C2F">
            <w:pPr>
              <w:pStyle w:val="15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$7.00.</w:t>
            </w:r>
          </w:p>
        </w:tc>
        <w:tc>
          <w:tcPr>
            <w:tcW w:w="2890" w:type="dxa"/>
            <w:shd w:val="clear" w:color="auto" w:fill="E3E3E3"/>
          </w:tcPr>
          <w:p w14:paraId="46C807D6">
            <w:pPr>
              <w:pStyle w:val="15"/>
              <w:spacing w:before="8"/>
              <w:rPr>
                <w:rFonts w:ascii="Arial MT"/>
                <w:sz w:val="15"/>
              </w:rPr>
            </w:pPr>
          </w:p>
          <w:p w14:paraId="7C2B3FEC">
            <w:pPr>
              <w:pStyle w:val="15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$7.00.</w:t>
            </w:r>
          </w:p>
        </w:tc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5D9F6EC9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34FDE5C7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2BF561B1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shd w:val="clear" w:color="auto" w:fill="F5F5F5"/>
          </w:tcPr>
          <w:p w14:paraId="51C6672E">
            <w:pPr>
              <w:pStyle w:val="15"/>
              <w:spacing w:before="87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11</w:t>
            </w:r>
          </w:p>
          <w:p w14:paraId="612427E1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22</w:t>
            </w:r>
          </w:p>
        </w:tc>
        <w:tc>
          <w:tcPr>
            <w:tcW w:w="2890" w:type="dxa"/>
            <w:shd w:val="clear" w:color="auto" w:fill="F5F5F5"/>
          </w:tcPr>
          <w:p w14:paraId="6104CC47">
            <w:pPr>
              <w:pStyle w:val="15"/>
              <w:spacing w:before="82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$6.60.</w:t>
            </w:r>
          </w:p>
        </w:tc>
        <w:tc>
          <w:tcPr>
            <w:tcW w:w="2890" w:type="dxa"/>
            <w:shd w:val="clear" w:color="auto" w:fill="F5F5F5"/>
          </w:tcPr>
          <w:p w14:paraId="25803D04">
            <w:pPr>
              <w:pStyle w:val="15"/>
              <w:spacing w:before="82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$6.60.</w:t>
            </w:r>
          </w:p>
        </w:tc>
        <w:tc>
          <w:tcPr>
            <w:tcW w:w="175" w:type="dxa"/>
            <w:shd w:val="clear" w:color="auto" w:fill="F5F5F5"/>
          </w:tcPr>
          <w:p w14:paraId="71CFF2D1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358C901A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5" w:type="dxa"/>
            <w:shd w:val="clear" w:color="auto" w:fill="E3E3E3"/>
          </w:tcPr>
          <w:p w14:paraId="74EC4871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shd w:val="clear" w:color="auto" w:fill="E3E3E3"/>
          </w:tcPr>
          <w:p w14:paraId="03ECCDA5">
            <w:pPr>
              <w:pStyle w:val="15"/>
              <w:spacing w:before="87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123</w:t>
            </w:r>
          </w:p>
          <w:p w14:paraId="6B2E6642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200</w:t>
            </w:r>
          </w:p>
        </w:tc>
        <w:tc>
          <w:tcPr>
            <w:tcW w:w="2890" w:type="dxa"/>
            <w:shd w:val="clear" w:color="auto" w:fill="E3E3E3"/>
          </w:tcPr>
          <w:p w14:paraId="495F3AFC">
            <w:pPr>
              <w:pStyle w:val="15"/>
              <w:spacing w:before="82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$62.30.</w:t>
            </w:r>
          </w:p>
        </w:tc>
        <w:tc>
          <w:tcPr>
            <w:tcW w:w="2890" w:type="dxa"/>
            <w:shd w:val="clear" w:color="auto" w:fill="E3E3E3"/>
          </w:tcPr>
          <w:p w14:paraId="53284D6C">
            <w:pPr>
              <w:pStyle w:val="15"/>
              <w:spacing w:before="82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$62.30.</w:t>
            </w:r>
          </w:p>
        </w:tc>
        <w:tc>
          <w:tcPr>
            <w:tcW w:w="175" w:type="dxa"/>
            <w:shd w:val="clear" w:color="auto" w:fill="E3E3E3"/>
          </w:tcPr>
          <w:p w14:paraId="1296900E">
            <w:pPr>
              <w:pStyle w:val="15"/>
              <w:rPr>
                <w:rFonts w:ascii="Times New Roman"/>
                <w:sz w:val="14"/>
              </w:rPr>
            </w:pPr>
          </w:p>
        </w:tc>
      </w:tr>
      <w:tr w14:paraId="192C9AC3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7C39AD57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624" w:type="dxa"/>
            <w:shd w:val="clear" w:color="auto" w:fill="F5F5F5"/>
          </w:tcPr>
          <w:p w14:paraId="5DBAC9A8">
            <w:pPr>
              <w:pStyle w:val="15"/>
              <w:spacing w:before="85"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76</w:t>
            </w:r>
          </w:p>
          <w:p w14:paraId="297D3D4F">
            <w:pPr>
              <w:pStyle w:val="15"/>
              <w:spacing w:line="175" w:lineRule="exact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38</w:t>
            </w:r>
          </w:p>
        </w:tc>
        <w:tc>
          <w:tcPr>
            <w:tcW w:w="2890" w:type="dxa"/>
            <w:shd w:val="clear" w:color="auto" w:fill="F5F5F5"/>
          </w:tcPr>
          <w:p w14:paraId="64959865">
            <w:pPr>
              <w:pStyle w:val="15"/>
              <w:spacing w:before="80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$17.10.</w:t>
            </w:r>
          </w:p>
        </w:tc>
        <w:tc>
          <w:tcPr>
            <w:tcW w:w="2890" w:type="dxa"/>
            <w:shd w:val="clear" w:color="auto" w:fill="F5F5F5"/>
          </w:tcPr>
          <w:p w14:paraId="439350A6">
            <w:pPr>
              <w:pStyle w:val="15"/>
              <w:spacing w:before="80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Your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total</w:t>
            </w:r>
            <w:r>
              <w:rPr>
                <w:color w:val="1D1F23"/>
                <w:spacing w:val="-1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refund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will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be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$17.10.</w:t>
            </w:r>
          </w:p>
        </w:tc>
        <w:tc>
          <w:tcPr>
            <w:tcW w:w="175" w:type="dxa"/>
            <w:shd w:val="clear" w:color="auto" w:fill="F5F5F5"/>
          </w:tcPr>
          <w:p w14:paraId="7384F74B">
            <w:pPr>
              <w:pStyle w:val="15"/>
              <w:rPr>
                <w:rFonts w:ascii="Times New Roman"/>
                <w:sz w:val="14"/>
              </w:rPr>
            </w:pPr>
          </w:p>
        </w:tc>
      </w:tr>
    </w:tbl>
    <w:p w14:paraId="1D4AEE0F">
      <w:pPr>
        <w:pStyle w:val="11"/>
        <w:rPr>
          <w:rFonts w:ascii="Arial MT"/>
          <w:sz w:val="20"/>
        </w:rPr>
      </w:pPr>
      <w:r>
        <w:pict>
          <v:shape id="_x0000_s1147" o:spid="_x0000_s1147" style="position:absolute;left:0pt;margin-left:24pt;margin-top:23.95pt;height:744.1pt;width:564.15pt;mso-position-horizontal-relative:page;mso-position-vertical-relative:page;z-index:-251596800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6D77FD41">
      <w:pPr>
        <w:pStyle w:val="11"/>
        <w:rPr>
          <w:rFonts w:ascii="Arial MT"/>
          <w:sz w:val="20"/>
        </w:rPr>
      </w:pPr>
    </w:p>
    <w:p w14:paraId="0AFC9D8A">
      <w:pPr>
        <w:pStyle w:val="11"/>
        <w:rPr>
          <w:rFonts w:ascii="Arial MT"/>
          <w:sz w:val="20"/>
        </w:rPr>
      </w:pPr>
    </w:p>
    <w:p w14:paraId="39DBA66C">
      <w:pPr>
        <w:pStyle w:val="11"/>
        <w:rPr>
          <w:rFonts w:ascii="Arial MT"/>
          <w:sz w:val="20"/>
        </w:rPr>
      </w:pPr>
    </w:p>
    <w:p w14:paraId="065FB73F">
      <w:pPr>
        <w:pStyle w:val="11"/>
        <w:rPr>
          <w:rFonts w:ascii="Arial MT"/>
          <w:sz w:val="20"/>
        </w:rPr>
      </w:pPr>
    </w:p>
    <w:p w14:paraId="022985E9">
      <w:pPr>
        <w:pStyle w:val="11"/>
        <w:rPr>
          <w:rFonts w:ascii="Arial MT"/>
          <w:sz w:val="20"/>
        </w:rPr>
      </w:pPr>
    </w:p>
    <w:p w14:paraId="299AFB77">
      <w:pPr>
        <w:pStyle w:val="11"/>
        <w:rPr>
          <w:rFonts w:ascii="Arial MT"/>
          <w:sz w:val="20"/>
        </w:rPr>
      </w:pPr>
    </w:p>
    <w:p w14:paraId="6A064BEB">
      <w:pPr>
        <w:pStyle w:val="11"/>
        <w:rPr>
          <w:rFonts w:ascii="Arial MT"/>
          <w:sz w:val="20"/>
        </w:rPr>
      </w:pPr>
    </w:p>
    <w:p w14:paraId="44990698">
      <w:pPr>
        <w:pStyle w:val="11"/>
        <w:rPr>
          <w:rFonts w:ascii="Arial MT"/>
          <w:sz w:val="20"/>
        </w:rPr>
      </w:pPr>
    </w:p>
    <w:p w14:paraId="0298EF92">
      <w:pPr>
        <w:pStyle w:val="11"/>
        <w:rPr>
          <w:rFonts w:ascii="Arial MT"/>
          <w:sz w:val="20"/>
        </w:rPr>
      </w:pPr>
    </w:p>
    <w:p w14:paraId="7D5393E6">
      <w:pPr>
        <w:pStyle w:val="11"/>
        <w:rPr>
          <w:rFonts w:ascii="Arial MT"/>
          <w:sz w:val="20"/>
        </w:rPr>
      </w:pPr>
    </w:p>
    <w:p w14:paraId="4308E8F7">
      <w:pPr>
        <w:pStyle w:val="11"/>
        <w:rPr>
          <w:rFonts w:ascii="Arial MT"/>
          <w:sz w:val="20"/>
        </w:rPr>
      </w:pPr>
    </w:p>
    <w:p w14:paraId="596B432A">
      <w:pPr>
        <w:pStyle w:val="11"/>
        <w:rPr>
          <w:rFonts w:ascii="Arial MT"/>
          <w:sz w:val="20"/>
        </w:rPr>
      </w:pPr>
    </w:p>
    <w:p w14:paraId="57CE865F">
      <w:pPr>
        <w:pStyle w:val="11"/>
        <w:rPr>
          <w:rFonts w:ascii="Arial MT"/>
          <w:sz w:val="20"/>
        </w:rPr>
      </w:pPr>
    </w:p>
    <w:p w14:paraId="0D1F4E87">
      <w:pPr>
        <w:pStyle w:val="11"/>
        <w:rPr>
          <w:rFonts w:ascii="Arial MT"/>
          <w:sz w:val="20"/>
        </w:rPr>
      </w:pPr>
    </w:p>
    <w:p w14:paraId="06DEF4D9">
      <w:pPr>
        <w:pStyle w:val="11"/>
        <w:rPr>
          <w:rFonts w:ascii="Arial MT"/>
          <w:sz w:val="20"/>
        </w:rPr>
      </w:pPr>
    </w:p>
    <w:p w14:paraId="3047F97A">
      <w:pPr>
        <w:pStyle w:val="11"/>
        <w:rPr>
          <w:rFonts w:ascii="Arial MT"/>
          <w:sz w:val="20"/>
        </w:rPr>
      </w:pPr>
    </w:p>
    <w:p w14:paraId="46EAA53C">
      <w:pPr>
        <w:pStyle w:val="11"/>
        <w:rPr>
          <w:rFonts w:ascii="Arial MT"/>
          <w:sz w:val="20"/>
        </w:rPr>
      </w:pPr>
    </w:p>
    <w:p w14:paraId="12651309">
      <w:pPr>
        <w:pStyle w:val="11"/>
        <w:rPr>
          <w:rFonts w:ascii="Arial MT"/>
          <w:sz w:val="20"/>
        </w:rPr>
      </w:pPr>
    </w:p>
    <w:p w14:paraId="6B8CD76C">
      <w:pPr>
        <w:pStyle w:val="11"/>
        <w:rPr>
          <w:rFonts w:ascii="Arial MT"/>
          <w:sz w:val="20"/>
        </w:rPr>
      </w:pPr>
    </w:p>
    <w:p w14:paraId="720B025B">
      <w:pPr>
        <w:pStyle w:val="11"/>
        <w:rPr>
          <w:rFonts w:ascii="Arial MT"/>
          <w:sz w:val="20"/>
        </w:rPr>
      </w:pPr>
    </w:p>
    <w:p w14:paraId="56AD14E7">
      <w:pPr>
        <w:pStyle w:val="11"/>
        <w:rPr>
          <w:rFonts w:ascii="Arial MT"/>
          <w:sz w:val="20"/>
        </w:rPr>
      </w:pPr>
    </w:p>
    <w:p w14:paraId="772E2B20">
      <w:pPr>
        <w:pStyle w:val="11"/>
        <w:rPr>
          <w:rFonts w:ascii="Arial MT"/>
          <w:sz w:val="20"/>
        </w:rPr>
      </w:pPr>
    </w:p>
    <w:p w14:paraId="28832FC2">
      <w:pPr>
        <w:pStyle w:val="11"/>
        <w:rPr>
          <w:rFonts w:ascii="Arial MT"/>
          <w:sz w:val="20"/>
        </w:rPr>
      </w:pPr>
    </w:p>
    <w:p w14:paraId="4C902077">
      <w:pPr>
        <w:pStyle w:val="11"/>
        <w:rPr>
          <w:rFonts w:ascii="Arial MT"/>
          <w:sz w:val="20"/>
        </w:rPr>
      </w:pPr>
    </w:p>
    <w:p w14:paraId="56AC1CC7">
      <w:pPr>
        <w:pStyle w:val="11"/>
        <w:rPr>
          <w:rFonts w:ascii="Arial MT"/>
          <w:sz w:val="20"/>
        </w:rPr>
      </w:pPr>
    </w:p>
    <w:p w14:paraId="483BB6B5">
      <w:pPr>
        <w:pStyle w:val="11"/>
        <w:rPr>
          <w:rFonts w:ascii="Arial MT"/>
          <w:sz w:val="20"/>
        </w:rPr>
      </w:pPr>
    </w:p>
    <w:p w14:paraId="366902E1">
      <w:pPr>
        <w:pStyle w:val="11"/>
        <w:rPr>
          <w:rFonts w:ascii="Arial MT"/>
          <w:sz w:val="20"/>
        </w:rPr>
      </w:pPr>
    </w:p>
    <w:p w14:paraId="4A4036A6">
      <w:pPr>
        <w:pStyle w:val="11"/>
        <w:rPr>
          <w:rFonts w:ascii="Arial MT"/>
          <w:sz w:val="20"/>
        </w:rPr>
      </w:pPr>
    </w:p>
    <w:p w14:paraId="49CE619B">
      <w:pPr>
        <w:pStyle w:val="11"/>
        <w:rPr>
          <w:rFonts w:ascii="Arial MT"/>
          <w:sz w:val="20"/>
        </w:rPr>
      </w:pPr>
    </w:p>
    <w:p w14:paraId="0AA664C4">
      <w:pPr>
        <w:pStyle w:val="11"/>
        <w:rPr>
          <w:rFonts w:ascii="Arial MT"/>
          <w:sz w:val="20"/>
        </w:rPr>
      </w:pPr>
    </w:p>
    <w:p w14:paraId="3B18B60F">
      <w:pPr>
        <w:pStyle w:val="11"/>
        <w:rPr>
          <w:rFonts w:ascii="Arial MT"/>
          <w:sz w:val="20"/>
        </w:rPr>
      </w:pPr>
    </w:p>
    <w:p w14:paraId="3C52B213">
      <w:pPr>
        <w:pStyle w:val="11"/>
        <w:rPr>
          <w:rFonts w:ascii="Arial MT"/>
          <w:sz w:val="20"/>
        </w:rPr>
      </w:pPr>
    </w:p>
    <w:p w14:paraId="2ECD6598">
      <w:pPr>
        <w:pStyle w:val="11"/>
        <w:rPr>
          <w:rFonts w:ascii="Arial MT"/>
          <w:sz w:val="20"/>
        </w:rPr>
      </w:pPr>
    </w:p>
    <w:p w14:paraId="17D7B64D">
      <w:pPr>
        <w:pStyle w:val="11"/>
        <w:rPr>
          <w:rFonts w:ascii="Arial MT"/>
          <w:sz w:val="20"/>
        </w:rPr>
      </w:pPr>
    </w:p>
    <w:p w14:paraId="6ECEC956">
      <w:pPr>
        <w:pStyle w:val="11"/>
        <w:rPr>
          <w:rFonts w:ascii="Arial MT"/>
          <w:sz w:val="20"/>
        </w:rPr>
      </w:pPr>
    </w:p>
    <w:p w14:paraId="446D089E">
      <w:pPr>
        <w:pStyle w:val="11"/>
        <w:rPr>
          <w:rFonts w:ascii="Arial MT"/>
          <w:sz w:val="20"/>
        </w:rPr>
      </w:pPr>
    </w:p>
    <w:p w14:paraId="1CA96CE6">
      <w:pPr>
        <w:pStyle w:val="11"/>
        <w:rPr>
          <w:rFonts w:ascii="Arial MT"/>
          <w:sz w:val="20"/>
        </w:rPr>
      </w:pPr>
    </w:p>
    <w:p w14:paraId="247AA206">
      <w:pPr>
        <w:pStyle w:val="11"/>
        <w:rPr>
          <w:rFonts w:ascii="Arial MT"/>
          <w:sz w:val="20"/>
        </w:rPr>
      </w:pPr>
    </w:p>
    <w:p w14:paraId="7094A937">
      <w:pPr>
        <w:pStyle w:val="11"/>
        <w:rPr>
          <w:rFonts w:ascii="Arial MT"/>
          <w:sz w:val="20"/>
        </w:rPr>
      </w:pPr>
    </w:p>
    <w:p w14:paraId="7F15F3DF">
      <w:pPr>
        <w:pStyle w:val="11"/>
        <w:rPr>
          <w:rFonts w:ascii="Arial MT"/>
          <w:sz w:val="20"/>
        </w:rPr>
      </w:pPr>
    </w:p>
    <w:p w14:paraId="7F4DA995">
      <w:pPr>
        <w:pStyle w:val="11"/>
        <w:rPr>
          <w:rFonts w:ascii="Arial MT"/>
          <w:sz w:val="20"/>
        </w:rPr>
      </w:pPr>
    </w:p>
    <w:p w14:paraId="7472DD4A">
      <w:pPr>
        <w:pStyle w:val="11"/>
        <w:rPr>
          <w:rFonts w:ascii="Arial MT"/>
          <w:sz w:val="20"/>
        </w:rPr>
      </w:pPr>
    </w:p>
    <w:p w14:paraId="13FC5F93">
      <w:pPr>
        <w:pStyle w:val="11"/>
        <w:rPr>
          <w:rFonts w:ascii="Arial MT"/>
          <w:sz w:val="20"/>
        </w:rPr>
      </w:pPr>
    </w:p>
    <w:p w14:paraId="74D6A906">
      <w:pPr>
        <w:pStyle w:val="11"/>
        <w:spacing w:before="6"/>
        <w:rPr>
          <w:rFonts w:ascii="Arial MT"/>
          <w:sz w:val="14"/>
        </w:rPr>
      </w:pPr>
    </w:p>
    <w:p w14:paraId="5E9FD878">
      <w:pPr>
        <w:pStyle w:val="11"/>
        <w:ind w:left="-221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148" o:spid="_x0000_s1148" o:spt="203" style="height:21.75pt;width:501.75pt;" coordsize="10035,435">
            <o:lock v:ext="edit"/>
            <v:shape id="_x0000_s1149" o:spid="_x0000_s114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50" o:spid="_x0000_s115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51" o:spid="_x0000_s115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52" o:spid="_x0000_s115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53" o:spid="_x0000_s115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54" o:spid="_x0000_s115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427F3C5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412433DF">
      <w:pPr>
        <w:pStyle w:val="11"/>
        <w:spacing w:before="2"/>
        <w:rPr>
          <w:rFonts w:ascii="Arial MT"/>
          <w:sz w:val="10"/>
        </w:rPr>
      </w:pPr>
    </w:p>
    <w:p w14:paraId="2FFBC653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155" o:spid="_x0000_s1155" o:spt="202" type="#_x0000_t202" style="position:absolute;left:0pt;margin-left:531.7pt;margin-top:-25.45pt;height:11.7pt;width:2.75pt;mso-position-horizontal-relative:page;z-index:-2515978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5D6E2E1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15</w:t>
      </w:r>
    </w:p>
    <w:p w14:paraId="0FF14988">
      <w:pPr>
        <w:spacing w:after="0"/>
        <w:jc w:val="right"/>
        <w:rPr>
          <w:rFonts w:ascii="Arial MT"/>
          <w:sz w:val="28"/>
        </w:rPr>
        <w:sectPr>
          <w:pgSz w:w="12240" w:h="15840"/>
          <w:pgMar w:top="1420" w:right="180" w:bottom="0" w:left="1220" w:header="720" w:footer="720" w:gutter="0"/>
          <w:cols w:space="720" w:num="1"/>
        </w:sectPr>
      </w:pPr>
    </w:p>
    <w:p w14:paraId="614AD7AE">
      <w:pPr>
        <w:pStyle w:val="11"/>
        <w:rPr>
          <w:rFonts w:ascii="Arial MT"/>
          <w:sz w:val="20"/>
        </w:rPr>
      </w:pPr>
      <w:r>
        <w:pict>
          <v:shape id="_x0000_s1156" o:spid="_x0000_s1156" style="position:absolute;left:0pt;margin-left:24pt;margin-top:23.95pt;height:744.1pt;width:564.15pt;mso-position-horizontal-relative:page;mso-position-vertical-relative:page;z-index:-251594752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014556B5">
      <w:pPr>
        <w:pStyle w:val="11"/>
        <w:spacing w:before="7"/>
        <w:rPr>
          <w:rFonts w:ascii="Arial MT"/>
          <w:sz w:val="24"/>
        </w:rPr>
      </w:pPr>
    </w:p>
    <w:tbl>
      <w:tblPr>
        <w:tblStyle w:val="10"/>
        <w:tblW w:w="0" w:type="auto"/>
        <w:tblInd w:w="1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2"/>
        <w:gridCol w:w="2765"/>
        <w:gridCol w:w="3631"/>
      </w:tblGrid>
      <w:tr w14:paraId="60732B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2" w:type="dxa"/>
          </w:tcPr>
          <w:p w14:paraId="1175C084">
            <w:pPr>
              <w:pStyle w:val="15"/>
              <w:tabs>
                <w:tab w:val="left" w:pos="1489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 xml:space="preserve">Ex. </w:t>
            </w:r>
            <w:r>
              <w:rPr>
                <w:rFonts w:ascii="Cambria"/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65" w:type="dxa"/>
          </w:tcPr>
          <w:p w14:paraId="7E59BAFA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1.6</w:t>
            </w:r>
          </w:p>
        </w:tc>
        <w:tc>
          <w:tcPr>
            <w:tcW w:w="3631" w:type="dxa"/>
          </w:tcPr>
          <w:p w14:paraId="0BB557A1">
            <w:pPr>
              <w:pStyle w:val="15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3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14/03/2024</w:t>
            </w:r>
          </w:p>
        </w:tc>
      </w:tr>
      <w:tr w14:paraId="31F7C5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2" w:type="dxa"/>
          </w:tcPr>
          <w:p w14:paraId="6282AC25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2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65" w:type="dxa"/>
          </w:tcPr>
          <w:p w14:paraId="29252793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31" w:type="dxa"/>
          </w:tcPr>
          <w:p w14:paraId="2A4D982F">
            <w:pPr>
              <w:pStyle w:val="15"/>
              <w:spacing w:before="142" w:line="238" w:lineRule="exact"/>
              <w:ind w:left="1163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1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 xml:space="preserve">ARCHITHA. </w:t>
            </w:r>
            <w:r>
              <w:rPr>
                <w:rFonts w:ascii="Cambria"/>
                <w:b/>
                <w:spacing w:val="14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56A5143C">
      <w:pPr>
        <w:pStyle w:val="11"/>
        <w:spacing w:before="2"/>
        <w:rPr>
          <w:rFonts w:ascii="Arial MT"/>
          <w:sz w:val="28"/>
        </w:rPr>
      </w:pPr>
      <w:r>
        <w:pict>
          <v:line id="_x0000_s1157" o:spid="_x0000_s1157" o:spt="20" style="position:absolute;left:0pt;margin-left:72pt;margin-top:19.15pt;height:-0.75pt;width:474pt;mso-position-horizontal-relative:page;mso-wrap-distance-bottom:0pt;mso-wrap-distance-top:0pt;z-index:-25137152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CE9A1C0">
      <w:pPr>
        <w:pStyle w:val="11"/>
        <w:spacing w:before="5"/>
        <w:rPr>
          <w:rFonts w:ascii="Arial MT"/>
          <w:sz w:val="27"/>
        </w:rPr>
      </w:pPr>
    </w:p>
    <w:p w14:paraId="3168F5F2">
      <w:pPr>
        <w:pStyle w:val="3"/>
        <w:spacing w:before="99"/>
        <w:ind w:left="428" w:right="1467"/>
        <w:rPr>
          <w:u w:val="none"/>
        </w:rPr>
      </w:pPr>
      <w:bookmarkStart w:id="10" w:name="Carpenter"/>
      <w:bookmarkEnd w:id="10"/>
      <w:r>
        <w:fldChar w:fldCharType="begin"/>
      </w:r>
      <w:r>
        <w:instrText xml:space="preserve"> HYPERLINK "https://www.rajalakshmicolleges.net/moodle/mod/quiz/view.php?id=6379" \h </w:instrText>
      </w:r>
      <w:r>
        <w:fldChar w:fldCharType="separate"/>
      </w:r>
      <w:r>
        <w:rPr>
          <w:w w:val="115"/>
          <w:u w:val="thick"/>
        </w:rPr>
        <w:t>Carpenter</w:t>
      </w:r>
      <w:r>
        <w:rPr>
          <w:w w:val="115"/>
          <w:u w:val="thick"/>
        </w:rPr>
        <w:fldChar w:fldCharType="end"/>
      </w:r>
    </w:p>
    <w:p w14:paraId="3F8D8E44">
      <w:pPr>
        <w:spacing w:before="203" w:line="247" w:lineRule="auto"/>
        <w:ind w:left="220" w:right="1255" w:firstLine="0"/>
        <w:jc w:val="both"/>
        <w:rPr>
          <w:sz w:val="24"/>
        </w:rPr>
      </w:pPr>
      <w:r>
        <w:rPr>
          <w:w w:val="105"/>
          <w:sz w:val="24"/>
        </w:rPr>
        <w:t>Justin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carpenter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works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hourly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basis.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He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works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company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where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he is paid Rs 50 for an hour on weekdays and Rs 80  for an hour on weekends. 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works 10 hrs more on weekdays than weekends. If the salary paid for him is given,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program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hours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weekdays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weekends.</w:t>
      </w:r>
    </w:p>
    <w:p w14:paraId="5CE5A113">
      <w:pPr>
        <w:spacing w:before="111"/>
        <w:ind w:left="220" w:right="0" w:firstLine="0"/>
        <w:jc w:val="left"/>
        <w:rPr>
          <w:b/>
          <w:sz w:val="24"/>
        </w:rPr>
      </w:pPr>
      <w:bookmarkStart w:id="11" w:name="Hint:"/>
      <w:bookmarkEnd w:id="11"/>
      <w:r>
        <w:rPr>
          <w:b/>
          <w:w w:val="115"/>
          <w:sz w:val="24"/>
        </w:rPr>
        <w:t>Hint:</w:t>
      </w:r>
    </w:p>
    <w:p w14:paraId="4BB9E069">
      <w:pPr>
        <w:spacing w:before="127" w:line="348" w:lineRule="auto"/>
        <w:ind w:left="220" w:right="2577" w:firstLine="0"/>
        <w:jc w:val="left"/>
        <w:rPr>
          <w:sz w:val="24"/>
        </w:rPr>
      </w:pPr>
      <w:r>
        <w:rPr>
          <w:w w:val="105"/>
          <w:sz w:val="24"/>
        </w:rPr>
        <w:t>If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 final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result(hrs)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-ve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convert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+ve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abs()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function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abs()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function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returns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absolute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value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number.</w:t>
      </w:r>
    </w:p>
    <w:p w14:paraId="1A515259">
      <w:pPr>
        <w:pStyle w:val="11"/>
        <w:spacing w:before="9"/>
        <w:rPr>
          <w:sz w:val="24"/>
        </w:rPr>
      </w:pPr>
    </w:p>
    <w:p w14:paraId="03989A4A">
      <w:pPr>
        <w:spacing w:before="0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number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-20</w:t>
      </w:r>
    </w:p>
    <w:p w14:paraId="05CB6C12">
      <w:pPr>
        <w:spacing w:before="7" w:line="244" w:lineRule="auto"/>
        <w:ind w:left="220" w:right="7066" w:firstLine="0"/>
        <w:jc w:val="left"/>
        <w:rPr>
          <w:sz w:val="24"/>
        </w:rPr>
      </w:pPr>
      <w:r>
        <w:rPr>
          <w:w w:val="105"/>
          <w:sz w:val="24"/>
        </w:rPr>
        <w:t>absolute_number = abs(number)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print(absolute_number)</w:t>
      </w:r>
    </w:p>
    <w:p w14:paraId="2B15A1EC">
      <w:pPr>
        <w:spacing w:before="0"/>
        <w:ind w:left="220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38"/>
          <w:sz w:val="24"/>
        </w:rPr>
        <w:t xml:space="preserve"> </w:t>
      </w:r>
      <w:r>
        <w:rPr>
          <w:sz w:val="24"/>
        </w:rPr>
        <w:t>Output:</w:t>
      </w:r>
      <w:r>
        <w:rPr>
          <w:spacing w:val="39"/>
          <w:sz w:val="24"/>
        </w:rPr>
        <w:t xml:space="preserve"> </w:t>
      </w:r>
      <w:r>
        <w:rPr>
          <w:sz w:val="24"/>
        </w:rPr>
        <w:t>20</w:t>
      </w:r>
    </w:p>
    <w:p w14:paraId="704CCD16">
      <w:pPr>
        <w:pStyle w:val="11"/>
        <w:spacing w:before="7"/>
        <w:rPr>
          <w:sz w:val="38"/>
        </w:rPr>
      </w:pPr>
    </w:p>
    <w:p w14:paraId="7A4A72D1">
      <w:pPr>
        <w:pStyle w:val="7"/>
        <w:ind w:left="220"/>
      </w:pPr>
      <w:bookmarkStart w:id="12" w:name="Sample Input:"/>
      <w:bookmarkEnd w:id="12"/>
      <w:r>
        <w:rPr>
          <w:spacing w:val="-2"/>
          <w:w w:val="115"/>
        </w:rPr>
        <w:t>Sample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Input:</w:t>
      </w:r>
    </w:p>
    <w:p w14:paraId="70F52896">
      <w:pPr>
        <w:spacing w:before="127"/>
        <w:ind w:left="220" w:right="0" w:firstLine="0"/>
        <w:jc w:val="left"/>
        <w:rPr>
          <w:sz w:val="24"/>
        </w:rPr>
      </w:pPr>
      <w:r>
        <w:rPr>
          <w:sz w:val="24"/>
        </w:rPr>
        <w:t>450</w:t>
      </w:r>
    </w:p>
    <w:p w14:paraId="25AE1008">
      <w:pPr>
        <w:pStyle w:val="7"/>
        <w:spacing w:before="129"/>
        <w:ind w:left="220"/>
      </w:pPr>
      <w:bookmarkStart w:id="13" w:name="Sample Output:"/>
      <w:bookmarkEnd w:id="13"/>
      <w:r>
        <w:rPr>
          <w:spacing w:val="-2"/>
          <w:w w:val="115"/>
        </w:rPr>
        <w:t>Sample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Output:</w:t>
      </w:r>
    </w:p>
    <w:p w14:paraId="49593BB1">
      <w:pPr>
        <w:spacing w:before="126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weekdays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10.38</w:t>
      </w:r>
    </w:p>
    <w:p w14:paraId="751092FF">
      <w:pPr>
        <w:spacing w:before="127"/>
        <w:ind w:left="220" w:right="0" w:firstLine="0"/>
        <w:jc w:val="left"/>
        <w:rPr>
          <w:sz w:val="24"/>
        </w:rPr>
      </w:pPr>
      <w:r>
        <w:rPr>
          <w:w w:val="105"/>
          <w:sz w:val="24"/>
        </w:rPr>
        <w:t>weekend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0.38</w:t>
      </w:r>
    </w:p>
    <w:p w14:paraId="0ECE0092">
      <w:pPr>
        <w:pStyle w:val="11"/>
        <w:spacing w:before="7"/>
        <w:rPr>
          <w:sz w:val="35"/>
        </w:rPr>
      </w:pPr>
    </w:p>
    <w:p w14:paraId="6FE512AC">
      <w:pPr>
        <w:pStyle w:val="7"/>
        <w:ind w:left="220"/>
      </w:pPr>
      <w:bookmarkStart w:id="14" w:name="For example:"/>
      <w:bookmarkEnd w:id="14"/>
      <w:r>
        <w:rPr>
          <w:w w:val="110"/>
        </w:rPr>
        <w:t>For</w:t>
      </w:r>
      <w:r>
        <w:rPr>
          <w:spacing w:val="12"/>
          <w:w w:val="110"/>
        </w:rPr>
        <w:t xml:space="preserve"> </w:t>
      </w:r>
      <w:r>
        <w:rPr>
          <w:w w:val="110"/>
        </w:rPr>
        <w:t>example:</w:t>
      </w:r>
    </w:p>
    <w:p w14:paraId="2720C053">
      <w:pPr>
        <w:pStyle w:val="11"/>
        <w:spacing w:before="5"/>
        <w:rPr>
          <w:b/>
          <w:sz w:val="10"/>
        </w:rPr>
      </w:pPr>
    </w:p>
    <w:tbl>
      <w:tblPr>
        <w:tblStyle w:val="10"/>
        <w:tblW w:w="0" w:type="auto"/>
        <w:tblInd w:w="132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1937"/>
      </w:tblGrid>
      <w:tr w14:paraId="099C3DE7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6" w:hRule="atLeast"/>
        </w:trPr>
        <w:tc>
          <w:tcPr>
            <w:tcW w:w="890" w:type="dxa"/>
            <w:shd w:val="clear" w:color="auto" w:fill="F8F8FF"/>
          </w:tcPr>
          <w:p w14:paraId="70E9F19E">
            <w:pPr>
              <w:pStyle w:val="15"/>
              <w:spacing w:before="103"/>
              <w:ind w:left="10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937" w:type="dxa"/>
            <w:shd w:val="clear" w:color="auto" w:fill="F8F8FF"/>
          </w:tcPr>
          <w:p w14:paraId="061D0648">
            <w:pPr>
              <w:pStyle w:val="15"/>
              <w:spacing w:before="103"/>
              <w:ind w:left="103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3FFD0B5E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9" w:hRule="atLeast"/>
        </w:trPr>
        <w:tc>
          <w:tcPr>
            <w:tcW w:w="890" w:type="dxa"/>
            <w:shd w:val="clear" w:color="auto" w:fill="F5F5F5"/>
          </w:tcPr>
          <w:p w14:paraId="4E97A8D3">
            <w:pPr>
              <w:pStyle w:val="15"/>
              <w:spacing w:before="105"/>
              <w:ind w:left="10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450</w:t>
            </w:r>
          </w:p>
        </w:tc>
        <w:tc>
          <w:tcPr>
            <w:tcW w:w="1937" w:type="dxa"/>
            <w:shd w:val="clear" w:color="auto" w:fill="F5F5F5"/>
          </w:tcPr>
          <w:p w14:paraId="79DAF397">
            <w:pPr>
              <w:pStyle w:val="15"/>
              <w:spacing w:before="105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weekdays</w:t>
            </w:r>
            <w:r>
              <w:rPr>
                <w:rFonts w:ascii="Cambria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10.38</w:t>
            </w:r>
          </w:p>
          <w:p w14:paraId="3C6EA111">
            <w:pPr>
              <w:pStyle w:val="15"/>
              <w:spacing w:before="9"/>
              <w:ind w:left="103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weekend</w:t>
            </w:r>
            <w:r>
              <w:rPr>
                <w:rFonts w:ascii="Cambria"/>
                <w:spacing w:val="-12"/>
                <w:w w:val="105"/>
                <w:sz w:val="24"/>
              </w:rPr>
              <w:t xml:space="preserve"> </w:t>
            </w:r>
            <w:r>
              <w:rPr>
                <w:rFonts w:ascii="Cambria"/>
                <w:w w:val="105"/>
                <w:sz w:val="24"/>
              </w:rPr>
              <w:t>0.38</w:t>
            </w:r>
          </w:p>
        </w:tc>
      </w:tr>
    </w:tbl>
    <w:p w14:paraId="206FA7D2">
      <w:pPr>
        <w:pStyle w:val="11"/>
        <w:spacing w:before="7"/>
        <w:rPr>
          <w:b/>
          <w:sz w:val="38"/>
        </w:rPr>
      </w:pPr>
    </w:p>
    <w:p w14:paraId="6A19A9BC">
      <w:pPr>
        <w:spacing w:before="1"/>
        <w:ind w:left="220" w:right="0" w:firstLine="0"/>
        <w:jc w:val="left"/>
        <w:rPr>
          <w:b/>
          <w:sz w:val="23"/>
        </w:rPr>
      </w:pPr>
      <w:r>
        <w:rPr>
          <w:b/>
          <w:w w:val="110"/>
          <w:sz w:val="23"/>
        </w:rPr>
        <w:t>Answer:</w:t>
      </w:r>
    </w:p>
    <w:p w14:paraId="51D7EBAF">
      <w:pPr>
        <w:pStyle w:val="11"/>
        <w:rPr>
          <w:b/>
          <w:sz w:val="20"/>
        </w:rPr>
      </w:pPr>
    </w:p>
    <w:p w14:paraId="35DE11F3">
      <w:pPr>
        <w:pStyle w:val="11"/>
        <w:rPr>
          <w:b/>
          <w:sz w:val="20"/>
        </w:rPr>
      </w:pPr>
    </w:p>
    <w:p w14:paraId="6B8079EB">
      <w:pPr>
        <w:pStyle w:val="11"/>
        <w:spacing w:before="1"/>
        <w:rPr>
          <w:b/>
          <w:sz w:val="16"/>
        </w:rPr>
      </w:pPr>
    </w:p>
    <w:p w14:paraId="42590DA7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58" o:spid="_x0000_s1158" o:spt="203" style="height:21.75pt;width:501.75pt;" coordsize="10035,435">
            <o:lock v:ext="edit"/>
            <v:shape id="_x0000_s1159" o:spid="_x0000_s1159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60" o:spid="_x0000_s1160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61" o:spid="_x0000_s1161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62" o:spid="_x0000_s1162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63" o:spid="_x0000_s1163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64" o:spid="_x0000_s1164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6A08EC1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3E75DABA">
      <w:pPr>
        <w:pStyle w:val="11"/>
        <w:rPr>
          <w:b/>
          <w:sz w:val="10"/>
        </w:rPr>
      </w:pPr>
    </w:p>
    <w:p w14:paraId="5FFACE35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165" o:spid="_x0000_s1165" o:spt="202" type="#_x0000_t202" style="position:absolute;left:0pt;margin-left:531.7pt;margin-top:-25.55pt;height:11.7pt;width:2.75pt;mso-position-horizontal-relative:page;z-index:-2515957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FC898AB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16</w:t>
      </w:r>
    </w:p>
    <w:p w14:paraId="23841A49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1220" w:header="720" w:footer="720" w:gutter="0"/>
          <w:cols w:space="720" w:num="1"/>
        </w:sectPr>
      </w:pPr>
    </w:p>
    <w:p w14:paraId="03948DA4">
      <w:pPr>
        <w:pStyle w:val="11"/>
        <w:spacing w:before="87" w:line="408" w:lineRule="auto"/>
        <w:ind w:left="220" w:right="9187"/>
      </w:pPr>
      <w:r>
        <w:pict>
          <v:shape id="_x0000_s1166" o:spid="_x0000_s1166" style="position:absolute;left:0pt;margin-left:24pt;margin-top:23.95pt;height:744.1pt;width:564.15pt;mso-position-horizontal-relative:page;mso-position-vertical-relative:page;z-index:-251593728;mso-width-relative:page;mso-height-relative:page;" fillcolor="#000000" filled="t" stroked="f" coordorigin="480,480" coordsize="11283,14882" path="m11734,522l11705,522,11705,522,523,522,523,536,523,15304,523,15332,11734,15332,11734,15304,538,15304,538,536,11705,536,11705,15304,11734,15304,11734,522xm11762,480l11748,480,11748,508,11748,15304,11748,15348,509,15348,509,15304,509,508,11748,508,11748,480,480,480,480,508,480,15304,480,15348,480,15362,11762,15362,11762,15348,11762,15304,11762,508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pacing w:val="-2"/>
          <w:w w:val="105"/>
        </w:rPr>
        <w:t>x=int(input())</w:t>
      </w:r>
      <w:r>
        <w:rPr>
          <w:spacing w:val="-51"/>
          <w:w w:val="105"/>
        </w:rPr>
        <w:t xml:space="preserve"> </w:t>
      </w:r>
      <w:r>
        <w:t>a=(x-(50*10))</w:t>
      </w:r>
    </w:p>
    <w:p w14:paraId="4DEAF127">
      <w:pPr>
        <w:pStyle w:val="11"/>
        <w:spacing w:line="408" w:lineRule="auto"/>
        <w:ind w:left="220" w:right="9617"/>
      </w:pPr>
      <w:r>
        <w:rPr>
          <w:spacing w:val="-6"/>
        </w:rPr>
        <w:t>b=a/(130)</w:t>
      </w:r>
      <w:r>
        <w:rPr>
          <w:spacing w:val="-48"/>
        </w:rPr>
        <w:t xml:space="preserve"> </w:t>
      </w:r>
      <w:r>
        <w:t>b=abs(b)</w:t>
      </w:r>
    </w:p>
    <w:p w14:paraId="136239DF">
      <w:pPr>
        <w:pStyle w:val="11"/>
        <w:ind w:left="220"/>
      </w:pPr>
      <w:r>
        <w:rPr>
          <w:w w:val="105"/>
        </w:rPr>
        <w:t>print("weekdays",(format(b+10,'.2f')))</w:t>
      </w:r>
    </w:p>
    <w:p w14:paraId="1740C953">
      <w:pPr>
        <w:pStyle w:val="11"/>
        <w:spacing w:before="189"/>
        <w:ind w:left="220"/>
      </w:pPr>
      <w:r>
        <w:rPr>
          <w:w w:val="105"/>
        </w:rPr>
        <w:t>print("weekend",format(b,'.2f'))</w:t>
      </w:r>
    </w:p>
    <w:p w14:paraId="4FC986FC">
      <w:pPr>
        <w:pStyle w:val="11"/>
        <w:spacing w:before="6"/>
        <w:rPr>
          <w:sz w:val="15"/>
        </w:rPr>
      </w:pPr>
    </w:p>
    <w:tbl>
      <w:tblPr>
        <w:tblStyle w:val="10"/>
        <w:tblW w:w="0" w:type="auto"/>
        <w:tblInd w:w="141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"/>
        <w:gridCol w:w="624"/>
        <w:gridCol w:w="1320"/>
        <w:gridCol w:w="1325"/>
        <w:gridCol w:w="175"/>
      </w:tblGrid>
      <w:tr w14:paraId="2FBBFC43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0F655D5D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shd w:val="clear" w:color="auto" w:fill="F8F8FF"/>
          </w:tcPr>
          <w:p w14:paraId="0DADC28A">
            <w:pPr>
              <w:pStyle w:val="15"/>
              <w:spacing w:before="81"/>
              <w:ind w:left="86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1320" w:type="dxa"/>
            <w:shd w:val="clear" w:color="auto" w:fill="F8F8FF"/>
          </w:tcPr>
          <w:p w14:paraId="291A409A">
            <w:pPr>
              <w:pStyle w:val="15"/>
              <w:spacing w:before="81"/>
              <w:ind w:left="8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1325" w:type="dxa"/>
            <w:shd w:val="clear" w:color="auto" w:fill="F8F8FF"/>
          </w:tcPr>
          <w:p w14:paraId="53F11B05">
            <w:pPr>
              <w:pStyle w:val="15"/>
              <w:spacing w:before="81"/>
              <w:ind w:left="91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5" w:type="dxa"/>
            <w:tcBorders>
              <w:bottom w:val="nil"/>
            </w:tcBorders>
            <w:shd w:val="clear" w:color="auto" w:fill="F8F8FF"/>
          </w:tcPr>
          <w:p w14:paraId="4207D2DE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73AA84D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078501C3">
            <w:pPr>
              <w:pStyle w:val="15"/>
              <w:spacing w:line="110" w:lineRule="exact"/>
              <w:ind w:left="-5" w:right="-58"/>
              <w:rPr>
                <w:rFonts w:ascii="Cambria"/>
                <w:sz w:val="11"/>
              </w:rPr>
            </w:pPr>
            <w:r>
              <w:rPr>
                <w:rFonts w:ascii="Cambria"/>
                <w:position w:val="-1"/>
                <w:sz w:val="11"/>
              </w:rPr>
              <w:drawing>
                <wp:inline distT="0" distB="0" distL="0" distR="0">
                  <wp:extent cx="117475" cy="69850"/>
                  <wp:effectExtent l="0" t="0" r="0" b="0"/>
                  <wp:docPr id="2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0" cy="7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shd w:val="clear" w:color="auto" w:fill="E3E3E3"/>
          </w:tcPr>
          <w:p w14:paraId="64577A42">
            <w:pPr>
              <w:pStyle w:val="15"/>
              <w:spacing w:before="5"/>
              <w:rPr>
                <w:rFonts w:ascii="Cambria"/>
                <w:sz w:val="15"/>
              </w:rPr>
            </w:pPr>
          </w:p>
          <w:p w14:paraId="6B0162CC">
            <w:pPr>
              <w:pStyle w:val="15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450</w:t>
            </w:r>
          </w:p>
        </w:tc>
        <w:tc>
          <w:tcPr>
            <w:tcW w:w="1320" w:type="dxa"/>
            <w:shd w:val="clear" w:color="auto" w:fill="E3E3E3"/>
          </w:tcPr>
          <w:p w14:paraId="2B446CE0">
            <w:pPr>
              <w:pStyle w:val="15"/>
              <w:spacing w:before="10"/>
              <w:rPr>
                <w:rFonts w:ascii="Cambria"/>
                <w:sz w:val="15"/>
              </w:rPr>
            </w:pPr>
          </w:p>
          <w:p w14:paraId="00F45C7C">
            <w:pPr>
              <w:pStyle w:val="15"/>
              <w:spacing w:line="174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10.38</w:t>
            </w:r>
          </w:p>
          <w:p w14:paraId="41D3B8C4">
            <w:pPr>
              <w:pStyle w:val="15"/>
              <w:spacing w:line="174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0.38</w:t>
            </w:r>
          </w:p>
        </w:tc>
        <w:tc>
          <w:tcPr>
            <w:tcW w:w="1325" w:type="dxa"/>
            <w:shd w:val="clear" w:color="auto" w:fill="E3E3E3"/>
          </w:tcPr>
          <w:p w14:paraId="450718F5">
            <w:pPr>
              <w:pStyle w:val="15"/>
              <w:spacing w:before="10"/>
              <w:rPr>
                <w:rFonts w:ascii="Cambria"/>
                <w:sz w:val="15"/>
              </w:rPr>
            </w:pPr>
          </w:p>
          <w:p w14:paraId="0EBECCA3">
            <w:pPr>
              <w:pStyle w:val="15"/>
              <w:spacing w:line="174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10.38</w:t>
            </w:r>
          </w:p>
          <w:p w14:paraId="31A0BA83">
            <w:pPr>
              <w:pStyle w:val="15"/>
              <w:spacing w:line="174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0.38</w:t>
            </w:r>
          </w:p>
        </w:tc>
        <w:tc>
          <w:tcPr>
            <w:tcW w:w="175" w:type="dxa"/>
            <w:tcBorders>
              <w:top w:val="nil"/>
            </w:tcBorders>
            <w:shd w:val="clear" w:color="auto" w:fill="E3E3E3"/>
          </w:tcPr>
          <w:p w14:paraId="3EE69504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5B75FCBA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5" w:type="dxa"/>
            <w:shd w:val="clear" w:color="auto" w:fill="F5F5F5"/>
          </w:tcPr>
          <w:p w14:paraId="2159C360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shd w:val="clear" w:color="auto" w:fill="F5F5F5"/>
          </w:tcPr>
          <w:p w14:paraId="0057074C">
            <w:pPr>
              <w:pStyle w:val="15"/>
              <w:spacing w:before="80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500</w:t>
            </w:r>
          </w:p>
        </w:tc>
        <w:tc>
          <w:tcPr>
            <w:tcW w:w="1320" w:type="dxa"/>
            <w:shd w:val="clear" w:color="auto" w:fill="F5F5F5"/>
          </w:tcPr>
          <w:p w14:paraId="2236CBA3">
            <w:pPr>
              <w:pStyle w:val="15"/>
              <w:spacing w:before="85"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10.00</w:t>
            </w:r>
          </w:p>
          <w:p w14:paraId="09F032EB">
            <w:pPr>
              <w:pStyle w:val="15"/>
              <w:spacing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0.00</w:t>
            </w:r>
          </w:p>
        </w:tc>
        <w:tc>
          <w:tcPr>
            <w:tcW w:w="1325" w:type="dxa"/>
            <w:shd w:val="clear" w:color="auto" w:fill="F5F5F5"/>
          </w:tcPr>
          <w:p w14:paraId="5B49BCE9">
            <w:pPr>
              <w:pStyle w:val="15"/>
              <w:spacing w:before="85"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10.00</w:t>
            </w:r>
          </w:p>
          <w:p w14:paraId="09F9BCAC">
            <w:pPr>
              <w:pStyle w:val="15"/>
              <w:spacing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0.00</w:t>
            </w:r>
          </w:p>
        </w:tc>
        <w:tc>
          <w:tcPr>
            <w:tcW w:w="175" w:type="dxa"/>
            <w:shd w:val="clear" w:color="auto" w:fill="F5F5F5"/>
          </w:tcPr>
          <w:p w14:paraId="47FDE371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55245F39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E3E3E3"/>
          </w:tcPr>
          <w:p w14:paraId="39BC4BCA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shd w:val="clear" w:color="auto" w:fill="E3E3E3"/>
          </w:tcPr>
          <w:p w14:paraId="4019835B">
            <w:pPr>
              <w:pStyle w:val="15"/>
              <w:spacing w:before="82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10000</w:t>
            </w:r>
          </w:p>
        </w:tc>
        <w:tc>
          <w:tcPr>
            <w:tcW w:w="1320" w:type="dxa"/>
            <w:shd w:val="clear" w:color="auto" w:fill="E3E3E3"/>
          </w:tcPr>
          <w:p w14:paraId="0CDE89CA">
            <w:pPr>
              <w:pStyle w:val="15"/>
              <w:spacing w:before="87"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83.08</w:t>
            </w:r>
          </w:p>
          <w:p w14:paraId="597D502C">
            <w:pPr>
              <w:pStyle w:val="15"/>
              <w:spacing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73.08</w:t>
            </w:r>
          </w:p>
        </w:tc>
        <w:tc>
          <w:tcPr>
            <w:tcW w:w="1325" w:type="dxa"/>
            <w:shd w:val="clear" w:color="auto" w:fill="E3E3E3"/>
          </w:tcPr>
          <w:p w14:paraId="2A577D0E">
            <w:pPr>
              <w:pStyle w:val="15"/>
              <w:spacing w:before="87"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83.08</w:t>
            </w:r>
          </w:p>
          <w:p w14:paraId="51BDDE9A">
            <w:pPr>
              <w:pStyle w:val="15"/>
              <w:spacing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73.08</w:t>
            </w:r>
          </w:p>
        </w:tc>
        <w:tc>
          <w:tcPr>
            <w:tcW w:w="175" w:type="dxa"/>
            <w:shd w:val="clear" w:color="auto" w:fill="E3E3E3"/>
          </w:tcPr>
          <w:p w14:paraId="6A3B4C6E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0F172D05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175" w:type="dxa"/>
            <w:shd w:val="clear" w:color="auto" w:fill="F5F5F5"/>
          </w:tcPr>
          <w:p w14:paraId="2BAEC8A8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shd w:val="clear" w:color="auto" w:fill="F5F5F5"/>
          </w:tcPr>
          <w:p w14:paraId="777DA555">
            <w:pPr>
              <w:pStyle w:val="15"/>
              <w:spacing w:before="80"/>
              <w:ind w:left="86"/>
              <w:rPr>
                <w:sz w:val="15"/>
              </w:rPr>
            </w:pPr>
            <w:r>
              <w:rPr>
                <w:color w:val="1D1F23"/>
                <w:sz w:val="15"/>
              </w:rPr>
              <w:t>6789</w:t>
            </w:r>
          </w:p>
        </w:tc>
        <w:tc>
          <w:tcPr>
            <w:tcW w:w="1320" w:type="dxa"/>
            <w:shd w:val="clear" w:color="auto" w:fill="F5F5F5"/>
          </w:tcPr>
          <w:p w14:paraId="7997CF77">
            <w:pPr>
              <w:pStyle w:val="15"/>
              <w:spacing w:before="85"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58.38</w:t>
            </w:r>
          </w:p>
          <w:p w14:paraId="7B49150C">
            <w:pPr>
              <w:pStyle w:val="15"/>
              <w:spacing w:line="175" w:lineRule="exact"/>
              <w:ind w:left="88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48.38</w:t>
            </w:r>
          </w:p>
        </w:tc>
        <w:tc>
          <w:tcPr>
            <w:tcW w:w="1325" w:type="dxa"/>
            <w:shd w:val="clear" w:color="auto" w:fill="F5F5F5"/>
          </w:tcPr>
          <w:p w14:paraId="651C0E28">
            <w:pPr>
              <w:pStyle w:val="15"/>
              <w:spacing w:before="85"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weekdays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58.38</w:t>
            </w:r>
          </w:p>
          <w:p w14:paraId="39645FC7">
            <w:pPr>
              <w:pStyle w:val="15"/>
              <w:spacing w:line="175" w:lineRule="exact"/>
              <w:ind w:left="91"/>
              <w:rPr>
                <w:sz w:val="15"/>
              </w:rPr>
            </w:pPr>
            <w:r>
              <w:rPr>
                <w:color w:val="1D1F23"/>
                <w:sz w:val="15"/>
              </w:rPr>
              <w:t>weekend</w:t>
            </w:r>
            <w:r>
              <w:rPr>
                <w:color w:val="1D1F23"/>
                <w:spacing w:val="-1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48.38</w:t>
            </w:r>
          </w:p>
        </w:tc>
        <w:tc>
          <w:tcPr>
            <w:tcW w:w="175" w:type="dxa"/>
            <w:shd w:val="clear" w:color="auto" w:fill="F5F5F5"/>
          </w:tcPr>
          <w:p w14:paraId="04E26152">
            <w:pPr>
              <w:pStyle w:val="15"/>
              <w:rPr>
                <w:rFonts w:ascii="Times New Roman"/>
                <w:sz w:val="18"/>
              </w:rPr>
            </w:pPr>
          </w:p>
        </w:tc>
      </w:tr>
    </w:tbl>
    <w:p w14:paraId="405BBAC1">
      <w:pPr>
        <w:pStyle w:val="11"/>
        <w:rPr>
          <w:sz w:val="20"/>
        </w:rPr>
      </w:pPr>
    </w:p>
    <w:p w14:paraId="3664D3CD">
      <w:pPr>
        <w:pStyle w:val="11"/>
        <w:rPr>
          <w:sz w:val="20"/>
        </w:rPr>
      </w:pPr>
    </w:p>
    <w:p w14:paraId="6C6440D2">
      <w:pPr>
        <w:pStyle w:val="11"/>
        <w:rPr>
          <w:sz w:val="20"/>
        </w:rPr>
      </w:pPr>
    </w:p>
    <w:p w14:paraId="06FC7A71">
      <w:pPr>
        <w:pStyle w:val="11"/>
        <w:rPr>
          <w:sz w:val="20"/>
        </w:rPr>
      </w:pPr>
    </w:p>
    <w:p w14:paraId="07204991">
      <w:pPr>
        <w:pStyle w:val="11"/>
        <w:rPr>
          <w:sz w:val="20"/>
        </w:rPr>
      </w:pPr>
    </w:p>
    <w:p w14:paraId="415E94E1">
      <w:pPr>
        <w:pStyle w:val="11"/>
        <w:rPr>
          <w:sz w:val="20"/>
        </w:rPr>
      </w:pPr>
    </w:p>
    <w:p w14:paraId="77F67FD0">
      <w:pPr>
        <w:pStyle w:val="11"/>
        <w:rPr>
          <w:sz w:val="20"/>
        </w:rPr>
      </w:pPr>
    </w:p>
    <w:p w14:paraId="62877913">
      <w:pPr>
        <w:pStyle w:val="11"/>
        <w:rPr>
          <w:sz w:val="20"/>
        </w:rPr>
      </w:pPr>
    </w:p>
    <w:p w14:paraId="6910801A">
      <w:pPr>
        <w:pStyle w:val="11"/>
        <w:rPr>
          <w:sz w:val="20"/>
        </w:rPr>
      </w:pPr>
    </w:p>
    <w:p w14:paraId="4FAA0824">
      <w:pPr>
        <w:pStyle w:val="11"/>
        <w:rPr>
          <w:sz w:val="20"/>
        </w:rPr>
      </w:pPr>
    </w:p>
    <w:p w14:paraId="0D10C14F">
      <w:pPr>
        <w:pStyle w:val="11"/>
        <w:rPr>
          <w:sz w:val="20"/>
        </w:rPr>
      </w:pPr>
    </w:p>
    <w:p w14:paraId="16B107D0">
      <w:pPr>
        <w:pStyle w:val="11"/>
        <w:rPr>
          <w:sz w:val="20"/>
        </w:rPr>
      </w:pPr>
    </w:p>
    <w:p w14:paraId="27CE0A33">
      <w:pPr>
        <w:pStyle w:val="11"/>
        <w:rPr>
          <w:sz w:val="20"/>
        </w:rPr>
      </w:pPr>
    </w:p>
    <w:p w14:paraId="600C1465">
      <w:pPr>
        <w:pStyle w:val="11"/>
        <w:rPr>
          <w:sz w:val="20"/>
        </w:rPr>
      </w:pPr>
    </w:p>
    <w:p w14:paraId="7E3621A6">
      <w:pPr>
        <w:pStyle w:val="11"/>
        <w:rPr>
          <w:sz w:val="20"/>
        </w:rPr>
      </w:pPr>
    </w:p>
    <w:p w14:paraId="19444773">
      <w:pPr>
        <w:pStyle w:val="11"/>
        <w:rPr>
          <w:sz w:val="20"/>
        </w:rPr>
      </w:pPr>
    </w:p>
    <w:p w14:paraId="35ECB446">
      <w:pPr>
        <w:pStyle w:val="11"/>
        <w:rPr>
          <w:sz w:val="20"/>
        </w:rPr>
      </w:pPr>
    </w:p>
    <w:p w14:paraId="5B333551">
      <w:pPr>
        <w:pStyle w:val="11"/>
        <w:rPr>
          <w:sz w:val="20"/>
        </w:rPr>
      </w:pPr>
    </w:p>
    <w:p w14:paraId="6AFC9AEA">
      <w:pPr>
        <w:pStyle w:val="11"/>
        <w:rPr>
          <w:sz w:val="20"/>
        </w:rPr>
      </w:pPr>
    </w:p>
    <w:p w14:paraId="28194CE1">
      <w:pPr>
        <w:pStyle w:val="11"/>
        <w:rPr>
          <w:sz w:val="20"/>
        </w:rPr>
      </w:pPr>
    </w:p>
    <w:p w14:paraId="406D5CB8">
      <w:pPr>
        <w:pStyle w:val="11"/>
        <w:rPr>
          <w:sz w:val="20"/>
        </w:rPr>
      </w:pPr>
    </w:p>
    <w:p w14:paraId="3363528D">
      <w:pPr>
        <w:pStyle w:val="11"/>
        <w:rPr>
          <w:sz w:val="20"/>
        </w:rPr>
      </w:pPr>
    </w:p>
    <w:p w14:paraId="1D2AE06B">
      <w:pPr>
        <w:pStyle w:val="11"/>
        <w:rPr>
          <w:sz w:val="20"/>
        </w:rPr>
      </w:pPr>
    </w:p>
    <w:p w14:paraId="185056C0">
      <w:pPr>
        <w:pStyle w:val="11"/>
        <w:rPr>
          <w:sz w:val="20"/>
        </w:rPr>
      </w:pPr>
    </w:p>
    <w:p w14:paraId="28785510">
      <w:pPr>
        <w:pStyle w:val="11"/>
        <w:rPr>
          <w:sz w:val="20"/>
        </w:rPr>
      </w:pPr>
    </w:p>
    <w:p w14:paraId="2157DC27">
      <w:pPr>
        <w:pStyle w:val="11"/>
        <w:rPr>
          <w:sz w:val="20"/>
        </w:rPr>
      </w:pPr>
    </w:p>
    <w:p w14:paraId="63092FD1">
      <w:pPr>
        <w:pStyle w:val="11"/>
        <w:rPr>
          <w:sz w:val="20"/>
        </w:rPr>
      </w:pPr>
    </w:p>
    <w:p w14:paraId="5ABAE535">
      <w:pPr>
        <w:pStyle w:val="11"/>
        <w:rPr>
          <w:sz w:val="20"/>
        </w:rPr>
      </w:pPr>
    </w:p>
    <w:p w14:paraId="42F63A6C">
      <w:pPr>
        <w:pStyle w:val="11"/>
        <w:rPr>
          <w:sz w:val="20"/>
        </w:rPr>
      </w:pPr>
    </w:p>
    <w:p w14:paraId="354FB80A">
      <w:pPr>
        <w:pStyle w:val="11"/>
        <w:rPr>
          <w:sz w:val="20"/>
        </w:rPr>
      </w:pPr>
    </w:p>
    <w:p w14:paraId="0FE24391">
      <w:pPr>
        <w:pStyle w:val="11"/>
        <w:rPr>
          <w:sz w:val="20"/>
        </w:rPr>
      </w:pPr>
    </w:p>
    <w:p w14:paraId="1919E1F7">
      <w:pPr>
        <w:pStyle w:val="11"/>
        <w:spacing w:before="10"/>
        <w:rPr>
          <w:sz w:val="20"/>
        </w:rPr>
      </w:pPr>
    </w:p>
    <w:p w14:paraId="1F1DC883">
      <w:pPr>
        <w:pStyle w:val="11"/>
        <w:ind w:left="-221"/>
        <w:rPr>
          <w:sz w:val="20"/>
        </w:rPr>
      </w:pPr>
      <w:r>
        <w:rPr>
          <w:sz w:val="20"/>
        </w:rPr>
        <w:pict>
          <v:group id="_x0000_s1167" o:spid="_x0000_s1167" o:spt="203" style="height:21.75pt;width:501.75pt;" coordsize="10035,435">
            <o:lock v:ext="edit"/>
            <v:shape id="_x0000_s1168" o:spid="_x0000_s1168" style="position:absolute;left:119;top:0;height:35;width:9835;" filled="f" stroked="t" coordorigin="120,1" coordsize="9835,35" path="m120,36l9955,36m120,1l995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1169" o:spid="_x0000_s1169" o:spt="1" style="position:absolute;left:9349;top:3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1170" o:spid="_x0000_s1170" o:spt="75" type="#_x0000_t75" style="position:absolute;left:0;top:123;height:182;width:154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71" o:spid="_x0000_s1171" o:spt="75" type="#_x0000_t75" style="position:absolute;left:1584;top:127;height:178;width:3982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72" o:spid="_x0000_s1172" style="position:absolute;left:5704;top:123;height:183;width:3543;" fillcolor="#000000" filled="t" stroked="f" coordorigin="5705,124" coordsize="3543,183" path="m5722,124l5705,124,5705,305,5722,305,5722,124xm5947,257l5942,256,5939,254,5936,251,5933,248,5929,244,5926,238,5919,225,5916,219,5913,215,5910,211,5906,208,5905,207,5901,205,5896,203,5896,202,5903,200,5909,197,5910,196,5913,194,5918,191,5921,187,5924,182,5926,178,5928,172,5928,161,5927,157,5924,150,5922,146,5919,144,5917,142,5916,141,5913,139,5905,135,5899,133,5893,132,5893,159,5893,172,5893,176,5892,179,5891,183,5890,185,5887,188,5885,190,5882,192,5874,195,5869,196,5852,196,5852,142,5854,142,5858,142,5874,142,5881,144,5886,148,5891,153,5893,159,5893,132,5887,131,5880,130,5806,130,5806,137,5808,137,5811,138,5814,140,5815,141,5817,143,5817,145,5817,148,5817,244,5817,248,5817,249,5816,250,5815,253,5814,254,5810,255,5808,256,5806,257,5806,263,5864,263,5864,257,5860,256,5857,255,5856,253,5854,252,5853,251,5853,249,5852,247,5852,244,5852,207,5863,207,5866,208,5870,209,5872,211,5874,213,5875,215,5878,218,5894,250,5899,258,5904,263,5947,263,5947,257xm6065,257l6062,256,6060,255,6059,255,6058,255,6057,254,6056,253,6055,253,6055,252,6054,251,6054,250,6054,249,6053,248,6053,246,6053,242,6053,217,6053,189,6051,183,6048,177,6047,175,6046,174,6042,170,6031,166,6024,165,6011,165,6008,165,6001,166,5997,167,5988,168,5983,170,5979,171,5974,172,5969,175,5962,177,5962,195,5983,195,5984,190,5985,186,5989,180,5992,178,5994,177,5997,176,6000,175,6007,175,6009,176,6012,177,6014,179,6016,181,6020,188,6020,192,6020,208,6020,217,6020,236,6020,239,6016,244,6014,246,6010,248,6007,250,6004,250,5996,250,5993,249,5988,245,5986,242,5986,231,5989,226,6000,219,6009,217,6020,217,6020,208,6005,209,5992,211,5980,214,5971,218,5960,223,5955,231,5955,245,5956,249,5961,257,5965,259,5969,261,5974,264,5980,265,5993,265,5999,263,6010,259,6016,255,6022,250,6022,250,6024,250,6023,263,6065,263,6065,257xm6121,128l6091,128,6091,152,6121,152,6121,128xm6122,166l6108,166,6078,167,6078,173,6080,174,6082,174,6085,175,6087,176,6088,177,6088,179,6089,180,6090,184,6090,276,6089,280,6087,285,6086,288,6083,289,6081,291,6077,293,6072,295,6078,306,6084,305,6091,302,6097,299,6104,296,6109,293,6116,285,6118,280,6120,275,6121,269,6122,263,6122,166xm6257,257l6254,256,6252,255,6251,255,6250,255,6249,254,6248,253,6247,253,6247,252,6246,251,6246,250,6246,249,6245,248,6245,246,6245,242,6245,217,6245,189,6243,183,6240,177,6239,175,6238,174,6234,170,6223,166,6216,165,6203,165,6200,165,6193,166,6189,167,6180,168,6175,170,6171,171,6166,172,6161,175,6154,177,6154,195,6175,195,6176,190,6177,186,6181,180,6184,178,6186,177,6189,176,6192,175,6199,175,6201,176,6204,177,6206,179,6208,181,6212,188,6212,192,6212,208,6212,217,6212,236,6212,239,6208,244,6206,246,6202,248,6199,250,6196,250,6188,250,6185,249,6180,245,6178,242,6178,231,6181,226,6192,219,6201,217,6212,217,6212,208,6197,209,6184,211,6172,214,6163,218,6152,223,6147,231,6147,245,6148,249,6153,257,6157,259,6161,261,6166,264,6172,265,6185,265,6191,263,6202,259,6208,255,6214,250,6214,250,6216,250,6215,263,6257,263,6257,257xm6325,257l6322,256,6319,255,6316,252,6315,250,6315,248,6314,245,6314,124,6300,124,6269,125,6269,131,6272,132,6275,133,6276,133,6278,134,6279,135,6280,137,6281,138,6281,140,6281,142,6282,147,6282,242,6282,247,6281,248,6281,250,6280,251,6280,252,6279,253,6278,254,6277,254,6276,255,6275,256,6273,256,6271,257,6271,263,6325,263,6325,257xm6451,257l6448,256,6446,255,6445,255,6444,255,6443,254,6442,253,6442,253,6441,252,6440,251,6440,250,6440,249,6440,248,6440,246,6439,242,6439,217,6439,189,6438,183,6434,177,6434,175,6432,174,6428,170,6417,166,6410,165,6398,165,6394,165,6387,166,6383,167,6374,168,6370,170,6365,171,6361,172,6355,175,6348,177,6348,195,6369,195,6370,190,6372,186,6376,180,6378,178,6381,177,6383,176,6386,175,6393,175,6396,176,6398,177,6401,179,6403,181,6406,188,6407,192,6407,208,6407,217,6407,236,6406,239,6402,244,6400,246,6397,248,6394,250,6391,250,6383,250,6379,249,6374,245,6373,242,6373,231,6376,226,6387,219,6395,217,6407,217,6407,208,6391,209,6378,211,6367,214,6358,218,6347,223,6342,231,6342,245,6343,249,6348,257,6351,259,6356,261,6361,264,6366,265,6379,265,6385,263,6397,259,6403,255,6408,250,6409,250,6411,250,6410,263,6451,263,6451,257xm6595,257l6593,256,6591,255,6589,254,6588,254,6586,252,6582,248,6579,244,6575,239,6556,215,6549,206,6546,202,6562,188,6570,182,6575,178,6583,174,6586,173,6589,173,6589,167,6533,167,6533,173,6539,174,6543,176,6543,182,6542,184,6541,187,6540,188,6538,190,6536,192,6534,195,6525,202,6522,204,6520,205,6518,205,6517,205,6515,206,6509,206,6509,124,6495,124,6464,125,6464,131,6467,132,6469,133,6471,133,6472,134,6473,135,6474,136,6474,137,6475,138,6476,142,6476,147,6476,241,6476,245,6476,247,6476,248,6475,250,6475,251,6474,252,6473,253,6473,254,6472,254,6470,255,6469,256,6467,256,6465,257,6465,263,6520,263,6520,257,6516,256,6513,255,6511,252,6510,250,6510,250,6509,248,6509,245,6509,215,6516,215,6518,215,6519,216,6520,216,6521,217,6524,220,6525,221,6527,224,6536,235,6540,240,6542,244,6543,246,6545,248,6545,250,6545,255,6544,256,6540,257,6540,263,6595,263,6595,257xm6688,229l6686,225,6684,222,6682,218,6678,215,6670,209,6664,207,6649,201,6644,199,6641,198,6639,196,6637,194,6635,191,6634,189,6634,182,6636,180,6639,178,6641,176,6645,175,6654,175,6657,175,6659,176,6662,177,6664,179,6666,181,6668,183,6670,187,6672,191,6686,191,6686,175,6686,168,6678,167,6671,166,6661,165,6656,165,6641,165,6633,166,6618,171,6613,174,6609,178,6605,182,6603,188,6603,198,6604,200,6607,206,6609,209,6612,211,6614,213,6618,215,6625,219,6629,221,6633,223,6640,225,6645,228,6651,231,6653,233,6655,235,6656,237,6657,239,6657,246,6655,249,6650,253,6645,254,6633,254,6628,253,6624,250,6620,247,6617,243,6616,237,6601,237,6601,260,6612,262,6622,263,6632,264,6642,265,6648,265,6655,264,6666,262,6671,260,6679,255,6679,254,6682,252,6686,244,6688,240,6688,229xm6829,257l6827,256,6826,256,6824,255,6823,254,6822,253,6820,252,6819,250,6819,247,6818,245,6818,192,6817,185,6815,180,6815,179,6813,175,6810,172,6805,169,6801,166,6794,165,6780,165,6775,166,6770,168,6764,170,6758,174,6752,179,6751,179,6751,124,6737,124,6706,125,6706,131,6709,132,6711,133,6713,133,6714,134,6715,135,6716,136,6717,137,6717,138,6718,142,6719,147,6719,240,6719,245,6718,247,6718,248,6717,250,6717,251,6716,252,6716,253,6715,254,6714,254,6713,255,6711,256,6710,256,6707,257,6707,263,6762,263,6762,257,6760,256,6758,256,6756,254,6755,254,6754,253,6753,252,6752,250,6752,250,6752,247,6751,245,6751,241,6751,239,6751,194,6752,191,6754,189,6756,186,6759,184,6762,183,6765,181,6768,180,6774,180,6776,181,6780,183,6781,184,6784,188,6784,191,6785,194,6785,198,6785,245,6785,248,6785,250,6784,250,6784,252,6781,255,6778,256,6775,257,6775,263,6829,263,6829,257xm7033,257l7031,256,7030,256,7027,254,7026,253,7024,252,7023,250,7023,247,7022,245,7022,241,7022,193,7022,189,7021,188,7019,180,7019,180,7017,176,7014,173,7012,170,7009,168,7005,167,7001,166,6996,165,6984,165,6978,166,6967,171,6961,175,6953,181,6953,180,6953,180,6952,178,6950,175,6944,170,6941,168,6938,167,6934,166,6930,165,6918,165,6913,166,6907,168,6902,171,6896,175,6889,180,6888,180,6889,166,6875,166,6845,167,6845,173,6848,174,6851,175,6852,175,6854,176,6855,177,6855,179,6856,180,6857,182,6857,184,6857,243,6857,245,6856,248,6856,250,6855,252,6852,255,6850,256,6846,257,6846,263,6900,263,6900,257,6896,256,6894,255,6893,253,6891,252,6891,252,6890,250,6890,245,6890,243,6889,194,6890,191,6894,186,6897,184,6903,181,6906,180,6911,180,6913,180,6915,181,6917,182,6918,184,6919,185,6921,188,6922,189,6922,193,6923,195,6923,245,6923,248,6922,250,6922,250,6921,252,6920,253,6919,255,6916,256,6913,257,6913,263,6966,263,6966,257,6963,256,6961,255,6960,254,6959,253,6958,252,6956,249,6956,247,6956,243,6956,240,6956,197,6956,193,6958,190,6958,189,6959,188,6962,186,6963,184,6965,183,6966,182,6968,181,6971,180,6973,180,6978,180,6980,181,6982,182,6984,182,6985,184,6988,188,6989,191,6989,198,6990,243,6989,245,6989,248,6989,250,6988,250,6988,252,6986,253,6985,255,6983,256,6979,257,6979,263,7033,263,7033,257xm7092,128l7062,128,7062,152,7092,152,7092,128xm7104,257l7102,256,7101,256,7099,255,7098,254,7097,254,7097,253,7096,252,7095,250,7094,249,7094,247,7094,245,7093,243,7093,166,7079,166,7049,167,7049,173,7051,174,7053,174,7056,175,7058,176,7060,179,7060,180,7060,182,7061,184,7061,245,7060,248,7060,250,7059,252,7056,255,7054,256,7050,257,7050,263,7104,263,7104,257xm7288,227l7273,227,7271,232,7270,235,7267,241,7265,244,7264,246,7262,247,7261,248,7260,249,7257,250,7255,251,7252,251,7249,252,7223,252,7223,200,7241,200,7243,200,7247,202,7248,203,7250,205,7251,207,7252,210,7253,214,7266,214,7266,200,7266,188,7266,174,7253,174,7252,178,7251,181,7250,183,7248,185,7247,186,7245,187,7243,188,7241,188,7223,188,7223,142,7253,142,7257,142,7262,145,7264,146,7265,149,7267,151,7269,155,7272,161,7287,161,7287,142,7287,130,7176,130,7176,137,7179,137,7181,138,7184,140,7185,141,7187,143,7187,145,7188,149,7188,244,7187,248,7187,250,7185,253,7184,254,7181,255,7179,256,7176,257,7176,263,7286,263,7287,252,7288,227xm7428,257l7426,256,7425,256,7422,254,7421,253,7419,252,7419,250,7418,249,7418,247,7417,245,7417,194,7417,189,7415,185,7414,180,7414,180,7414,180,7413,177,7410,174,7408,171,7404,169,7396,166,7391,165,7381,165,7377,166,7369,168,7365,170,7362,172,7358,174,7354,176,7350,180,7348,180,7350,166,7336,166,7305,167,7305,173,7309,174,7311,175,7313,175,7314,176,7315,177,7316,179,7317,180,7317,182,7318,183,7318,243,7318,245,7317,248,7317,250,7316,252,7313,255,7310,256,7307,257,7307,263,7361,263,7361,257,7357,256,7355,255,7354,253,7352,252,7351,250,7350,245,7350,243,7350,194,7351,192,7353,189,7355,186,7358,184,7361,183,7364,181,7367,180,7372,180,7374,180,7375,181,7376,181,7377,182,7379,183,7380,183,7381,184,7381,185,7382,187,7383,189,7383,190,7384,192,7384,195,7385,201,7385,243,7385,245,7384,248,7384,250,7384,250,7383,252,7381,253,7380,255,7378,256,7374,257,7374,263,7428,263,7428,257xm7554,167l7514,167,7511,166,7511,191,7511,207,7510,213,7507,216,7504,220,7500,222,7489,222,7485,220,7480,212,7479,206,7479,189,7480,184,7485,177,7489,175,7500,175,7504,177,7510,185,7511,191,7511,166,7508,166,7502,165,7499,165,7488,165,7482,166,7470,168,7465,170,7456,176,7453,179,7450,183,7448,188,7447,193,7447,205,7448,211,7454,220,7458,224,7464,226,7460,229,7457,231,7452,236,7450,238,7448,243,7447,246,7447,253,7448,256,7450,261,7453,263,7456,265,7451,268,7447,270,7444,273,7442,277,7441,280,7440,288,7442,292,7447,298,7451,300,7460,304,7466,305,7480,306,7488,307,7508,307,7518,305,7535,300,7541,296,7541,296,7546,291,7550,286,7552,280,7552,269,7552,264,7549,258,7537,249,7527,247,7524,247,7524,278,7524,286,7522,289,7512,295,7505,296,7486,296,7478,295,7473,293,7469,291,7466,287,7466,280,7467,277,7470,273,7472,271,7475,269,7478,269,7482,270,7511,270,7515,270,7520,272,7522,273,7523,275,7524,277,7524,278,7524,247,7483,247,7480,247,7476,246,7474,245,7472,243,7472,242,7472,236,7473,233,7477,230,7482,231,7488,232,7511,232,7518,230,7522,229,7530,223,7532,222,7538,217,7542,209,7542,193,7541,189,7538,183,7537,181,7535,179,7535,178,7554,180,7554,178,7554,175,7554,167xm7606,128l7575,128,7575,152,7606,152,7606,128xm7618,257l7616,256,7614,256,7613,255,7612,254,7611,254,7610,253,7609,252,7608,250,7608,249,7607,247,7607,245,7607,166,7593,166,7562,167,7562,173,7565,174,7567,174,7570,175,7571,176,7573,179,7574,180,7574,182,7574,184,7574,245,7574,248,7573,250,7572,252,7570,255,7567,256,7564,257,7564,263,7618,263,7618,257xm7760,257l7758,256,7756,256,7753,254,7752,253,7750,252,7750,250,7749,249,7749,247,7749,245,7748,194,7748,189,7747,185,7746,180,7746,180,7745,180,7744,177,7741,174,7739,171,7736,169,7728,166,7722,165,7712,165,7708,166,7700,168,7697,170,7693,172,7689,174,7686,176,7681,180,7680,180,7681,166,7667,166,7637,167,7637,173,7640,174,7643,175,7644,175,7646,176,7647,177,7647,179,7648,180,7649,182,7649,183,7649,243,7649,245,7648,248,7648,250,7647,252,7644,255,7642,256,7638,257,7638,263,7692,263,7692,257,7689,256,7686,255,7685,253,7683,252,7682,250,7682,245,7682,243,7681,194,7682,192,7684,189,7687,186,7689,184,7695,181,7698,180,7703,180,7705,180,7706,181,7707,181,7709,182,7710,183,7711,183,7712,184,7712,185,7713,187,7714,189,7715,190,7715,192,7715,195,7716,201,7716,245,7715,248,7715,250,7715,250,7714,252,7713,253,7711,255,7709,256,7705,257,7705,263,7760,263,7760,257xm7881,215l7881,207,7881,205,7880,201,7878,190,7875,186,7870,178,7867,175,7860,170,7856,168,7850,167,7848,166,7848,205,7811,205,7812,196,7812,195,7814,188,7817,183,7820,178,7825,175,7837,175,7841,177,7844,183,7846,187,7848,195,7848,205,7848,166,7845,166,7839,165,7822,165,7812,167,7804,171,7795,175,7789,181,7785,188,7780,196,7778,205,7778,232,7782,244,7791,252,7798,258,7807,261,7818,264,7830,265,7840,265,7848,263,7856,260,7863,257,7871,252,7874,249,7878,245,7869,237,7864,241,7859,245,7850,248,7845,249,7830,249,7822,247,7818,241,7813,235,7811,227,7810,215,7881,215xm8004,215l8004,207,8003,205,8003,201,8000,190,7998,186,7993,178,7990,175,7982,170,7978,168,7973,167,7971,166,7971,205,7933,205,7934,196,7934,195,7936,188,7939,183,7943,178,7947,175,7959,175,7963,177,7966,183,7969,187,7970,195,7971,205,7971,166,7968,166,7962,165,7944,165,7934,167,7926,171,7918,175,7911,181,7907,188,7902,196,7900,205,7900,232,7905,244,7913,252,7921,258,7930,261,7940,264,7953,265,7962,265,7971,263,7978,260,7986,257,7993,252,7997,249,8001,245,7992,237,7986,241,7982,245,7972,248,7967,249,7952,249,7945,247,7940,241,7935,235,7933,227,7933,215,8004,215xm8113,166l8108,165,8103,165,8092,165,8085,166,8074,171,8068,175,8063,181,8061,180,8063,166,8049,166,8018,167,8018,173,8022,174,8024,175,8026,175,8027,176,8028,177,8029,179,8030,180,8030,182,8030,245,8030,248,8029,250,8028,252,8026,255,8023,256,8020,257,8020,263,8075,263,8075,257,8071,256,8068,255,8065,252,8064,250,8064,248,8063,245,8063,198,8063,195,8065,191,8065,190,8067,188,8070,185,8072,184,8074,183,8076,182,8077,181,8083,181,8085,182,8087,184,8089,186,8091,189,8092,193,8113,193,8113,181,8113,181,8113,166xm8168,128l8137,128,8137,152,8168,152,8168,128xm8180,257l8178,256,8176,256,8175,255,8173,254,8172,254,8172,253,8171,252,8170,250,8169,249,8169,247,8169,245,8169,166,8155,166,8124,167,8124,173,8126,174,8128,174,8132,175,8133,176,8135,179,8135,180,8136,182,8136,184,8136,243,8136,245,8135,248,8135,250,8134,252,8131,255,8129,256,8125,257,8125,263,8180,263,8180,257xm8321,257l8319,256,8317,256,8315,254,8314,253,8312,252,8311,250,8311,249,8310,247,8310,245,8310,194,8309,189,8308,185,8307,180,8307,180,8307,180,8305,177,8303,174,8300,171,8297,169,8289,166,8284,165,8274,165,8270,166,8262,168,8258,170,8255,172,8251,174,8247,176,8243,180,8241,180,8243,166,8229,166,8198,167,8198,173,8202,174,8204,175,8206,175,8207,176,8208,177,8209,179,8210,180,8210,182,8210,183,8211,243,8210,245,8210,248,8209,250,8208,252,8206,255,8203,256,8200,257,8200,263,8254,263,8254,257,8250,256,8248,255,8246,253,8245,252,8244,250,8243,245,8243,243,8243,194,8244,192,8246,189,8248,186,8251,184,8254,183,8257,181,8260,180,8265,180,8266,180,8268,181,8269,181,8270,182,8271,183,8272,183,8273,184,8274,185,8275,187,8276,189,8276,190,8277,192,8277,195,8277,201,8277,245,8277,248,8276,250,8276,250,8275,252,8274,253,8273,255,8270,256,8267,257,8267,263,8321,263,8321,257xm8447,167l8407,167,8404,166,8404,191,8404,207,8402,213,8400,216,8397,220,8393,222,8382,222,8378,220,8373,212,8371,206,8372,189,8373,184,8378,177,8382,175,8393,175,8397,177,8402,185,8404,191,8404,166,8401,166,8395,165,8392,165,8381,165,8375,166,8363,168,8358,170,8349,176,8346,179,8343,183,8341,188,8339,193,8339,205,8341,211,8347,220,8351,224,8357,226,8353,229,8350,231,8345,236,8343,238,8340,243,8340,246,8340,253,8340,256,8343,261,8345,263,8349,265,8344,268,8340,270,8337,273,8335,277,8333,280,8333,288,8335,292,8340,298,8344,300,8353,304,8359,305,8373,306,8381,307,8400,307,8410,305,8427,300,8434,296,8434,296,8438,291,8443,286,8445,280,8445,269,8445,264,8442,258,8430,249,8420,247,8417,247,8417,278,8417,286,8415,289,8405,295,8398,296,8378,296,8371,295,8366,293,8362,291,8359,287,8359,280,8360,277,8363,273,8365,271,8367,269,8371,269,8375,270,8404,270,8408,270,8413,272,8415,273,8416,275,8417,277,8417,278,8417,247,8376,247,8373,247,8368,246,8367,245,8365,243,8364,242,8364,236,8366,233,8370,230,8375,231,8381,232,8403,232,8410,230,8415,229,8423,223,8425,222,8431,217,8435,209,8435,193,8434,189,8431,183,8429,181,8427,179,8428,178,8447,180,8447,178,8447,175,8447,167xm8621,133l8615,132,8608,130,8596,129,8589,129,8567,129,8554,131,8533,143,8525,151,8519,161,8514,172,8511,184,8511,213,8513,225,8518,235,8523,245,8530,252,8550,262,8562,265,8585,265,8592,264,8606,263,8613,261,8621,260,8621,253,8621,230,8606,230,8605,236,8603,240,8599,247,8596,249,8589,252,8585,253,8569,253,8560,249,8555,239,8551,232,8549,222,8547,211,8547,199,8547,185,8549,173,8552,163,8556,155,8562,145,8571,140,8589,140,8594,142,8598,145,8602,149,8604,154,8606,161,8621,161,8621,140,8621,133xm8749,225l8749,197,8745,186,8736,177,8732,175,8728,172,8719,168,8715,167,8715,203,8715,228,8714,232,8714,237,8713,241,8709,248,8707,250,8702,254,8699,254,8688,254,8682,251,8679,244,8675,237,8674,228,8674,203,8674,197,8676,192,8677,186,8679,182,8685,176,8689,175,8701,175,8707,179,8711,187,8714,192,8715,203,8715,167,8708,166,8695,165,8687,165,8679,166,8666,170,8660,173,8655,177,8650,181,8646,187,8644,193,8641,199,8639,207,8640,227,8642,236,8646,243,8651,251,8657,256,8665,260,8673,263,8682,265,8705,265,8715,263,8732,255,8733,254,8738,250,8747,234,8749,225xm8819,257l8815,256,8813,255,8810,252,8809,250,8809,248,8808,245,8808,124,8794,124,8763,125,8763,131,8766,132,8768,133,8770,133,8771,134,8772,135,8774,137,8774,138,8775,140,8775,142,8775,147,8775,242,8775,247,8775,248,8774,250,8774,251,8773,252,8772,253,8772,254,8771,254,8769,255,8768,256,8766,256,8764,257,8764,263,8819,263,8819,257xm8889,257l8885,256,8882,255,8879,252,8879,250,8878,248,8878,245,8877,124,8863,124,8832,125,8832,131,8836,132,8838,133,8839,133,8841,134,8842,135,8843,137,8844,138,8844,140,8845,142,8845,147,8845,242,8845,247,8844,248,8844,250,8843,251,8843,252,8842,253,8841,254,8840,254,8839,255,8838,256,8836,256,8834,257,8834,263,8889,263,8889,257xm9009,215l9009,207,9009,205,9008,201,9006,190,9003,186,8998,178,8995,175,8988,170,8984,168,8978,167,8976,166,8976,205,8939,205,8940,196,8940,195,8942,188,8945,183,8948,178,8953,175,8965,175,8969,177,8972,183,8974,187,8976,195,8976,205,8976,166,8973,166,8967,165,8950,165,8940,167,8932,171,8923,175,8917,181,8913,188,8908,196,8906,205,8906,232,8910,244,8919,252,8926,258,8935,261,8946,264,8958,265,8968,265,8976,263,8984,260,8991,257,8999,252,9002,249,9006,245,8997,237,8992,241,8987,245,8978,248,8973,249,8958,249,8950,247,8946,241,8941,235,8939,227,8938,215,9009,215xm9133,167l9093,167,9090,166,9090,191,9090,207,9089,213,9086,216,9083,220,9079,222,9069,222,9064,220,9059,212,9058,206,9058,189,9059,184,9064,177,9069,175,9080,175,9084,177,9089,185,9090,191,9090,166,9087,166,9082,165,9078,165,9068,165,9061,166,9049,168,9044,170,9035,176,9032,179,9030,183,9027,188,9026,193,9026,205,9027,211,9033,220,9038,224,9043,226,9040,229,9036,231,9032,236,9030,238,9027,243,9026,246,9026,253,9027,256,9030,261,9032,263,9035,265,9030,268,9026,270,9024,273,9021,277,9020,280,9020,288,9021,292,9026,298,9030,300,9040,304,9046,305,9059,306,9067,307,9087,307,9097,305,9114,300,9120,296,9120,296,9125,291,9129,286,9131,280,9131,269,9131,264,9128,258,9116,249,9107,247,9104,247,9104,278,9104,286,9101,289,9091,295,9084,296,9065,296,9057,295,9053,293,9048,291,9046,287,9046,280,9046,277,9049,273,9051,271,9054,269,9057,269,9061,270,9091,270,9094,270,9100,272,9101,273,9102,275,9103,277,9104,278,9104,247,9062,247,9059,247,9055,246,9053,245,9051,243,9051,242,9051,236,9053,233,9056,230,9061,231,9067,232,9090,232,9097,230,9101,229,9109,223,9111,222,9117,217,9121,209,9121,193,9120,189,9118,183,9116,181,9114,179,9114,178,9133,180,9133,178,9133,175,9133,167xm9247,215l9247,207,9247,205,9246,201,9243,190,9241,186,9236,178,9233,175,9226,170,9221,168,9216,167,9214,166,9214,205,9177,205,9177,196,9177,195,9179,188,9183,183,9186,178,9191,175,9202,175,9207,177,9210,183,9212,187,9214,195,9214,205,9214,166,9211,166,9205,165,9187,165,9178,167,9169,171,9161,175,9155,181,9150,188,9146,196,9144,205,9143,232,9148,244,9157,252,9164,258,9173,261,9184,264,9196,265,9205,265,9214,263,9221,260,9229,257,9236,252,9240,249,9244,245,9235,237,9230,241,9225,245,9216,248,9211,249,9195,249,9188,247,9183,241,9179,235,9176,227,9176,215,9247,215xe">
              <v:path arrowok="t"/>
              <v:fill on="t" focussize="0,0"/>
              <v:stroke on="f"/>
              <v:imagedata o:title=""/>
              <o:lock v:ext="edit"/>
            </v:shape>
            <v:shape id="_x0000_s1173" o:spid="_x0000_s1173" o:spt="202" type="#_x0000_t202" style="position:absolute;left:9359;top:28;height:387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B83F9CB">
                    <w:pPr>
                      <w:spacing w:before="99"/>
                      <w:ind w:left="208" w:right="19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186B4B1">
      <w:pPr>
        <w:spacing w:before="208"/>
        <w:ind w:left="0" w:right="118" w:firstLine="0"/>
        <w:jc w:val="right"/>
        <w:rPr>
          <w:rFonts w:ascii="Arial MT"/>
          <w:sz w:val="28"/>
        </w:rPr>
      </w:pPr>
      <w:r>
        <w:pict>
          <v:shape id="_x0000_s1174" o:spid="_x0000_s1174" o:spt="202" type="#_x0000_t202" style="position:absolute;left:0pt;margin-left:531.7pt;margin-top:-19.6pt;height:11.7pt;width:2.75pt;mso-position-horizontal-relative:page;z-index:-2515937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19631CE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17</w:t>
      </w:r>
    </w:p>
    <w:p w14:paraId="404B944F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1220" w:header="720" w:footer="720" w:gutter="0"/>
          <w:cols w:space="720" w:num="1"/>
        </w:sectPr>
      </w:pPr>
    </w:p>
    <w:p w14:paraId="61083EE8">
      <w:pPr>
        <w:pStyle w:val="11"/>
        <w:rPr>
          <w:rFonts w:ascii="Arial MT"/>
          <w:sz w:val="20"/>
        </w:rPr>
      </w:pPr>
    </w:p>
    <w:p w14:paraId="4761CE66">
      <w:pPr>
        <w:pStyle w:val="11"/>
        <w:rPr>
          <w:rFonts w:ascii="Arial MT"/>
          <w:sz w:val="20"/>
        </w:rPr>
      </w:pPr>
    </w:p>
    <w:p w14:paraId="486B11F6">
      <w:pPr>
        <w:pStyle w:val="11"/>
        <w:rPr>
          <w:rFonts w:ascii="Arial MT"/>
          <w:sz w:val="20"/>
        </w:rPr>
      </w:pPr>
    </w:p>
    <w:p w14:paraId="0FDE8FC9">
      <w:pPr>
        <w:pStyle w:val="11"/>
        <w:rPr>
          <w:rFonts w:ascii="Arial MT"/>
          <w:sz w:val="20"/>
        </w:rPr>
      </w:pPr>
    </w:p>
    <w:p w14:paraId="07BEE893">
      <w:pPr>
        <w:pStyle w:val="11"/>
        <w:rPr>
          <w:rFonts w:ascii="Arial MT"/>
          <w:sz w:val="20"/>
        </w:rPr>
      </w:pPr>
    </w:p>
    <w:p w14:paraId="55BD8AE5">
      <w:pPr>
        <w:pStyle w:val="11"/>
        <w:rPr>
          <w:rFonts w:ascii="Arial MT"/>
          <w:sz w:val="20"/>
        </w:rPr>
      </w:pPr>
    </w:p>
    <w:p w14:paraId="3D677325">
      <w:pPr>
        <w:pStyle w:val="11"/>
        <w:rPr>
          <w:rFonts w:ascii="Arial MT"/>
          <w:sz w:val="20"/>
        </w:rPr>
      </w:pPr>
    </w:p>
    <w:p w14:paraId="19EAB95D">
      <w:pPr>
        <w:pStyle w:val="11"/>
        <w:rPr>
          <w:rFonts w:ascii="Arial MT"/>
          <w:sz w:val="20"/>
        </w:rPr>
      </w:pPr>
    </w:p>
    <w:p w14:paraId="15623712">
      <w:pPr>
        <w:pStyle w:val="11"/>
        <w:rPr>
          <w:rFonts w:ascii="Arial MT"/>
          <w:sz w:val="20"/>
        </w:rPr>
      </w:pPr>
    </w:p>
    <w:p w14:paraId="3448DD7F">
      <w:pPr>
        <w:pStyle w:val="11"/>
        <w:rPr>
          <w:rFonts w:ascii="Arial MT"/>
          <w:sz w:val="20"/>
        </w:rPr>
      </w:pPr>
    </w:p>
    <w:p w14:paraId="2D7C8882">
      <w:pPr>
        <w:pStyle w:val="11"/>
        <w:rPr>
          <w:rFonts w:ascii="Arial MT"/>
          <w:sz w:val="20"/>
        </w:rPr>
      </w:pPr>
    </w:p>
    <w:p w14:paraId="5757C3F2">
      <w:pPr>
        <w:pStyle w:val="11"/>
        <w:rPr>
          <w:rFonts w:ascii="Arial MT"/>
          <w:sz w:val="20"/>
        </w:rPr>
      </w:pPr>
    </w:p>
    <w:p w14:paraId="27AC379C">
      <w:pPr>
        <w:pStyle w:val="11"/>
        <w:rPr>
          <w:rFonts w:ascii="Arial MT"/>
          <w:sz w:val="20"/>
        </w:rPr>
      </w:pPr>
    </w:p>
    <w:p w14:paraId="72EB252F">
      <w:pPr>
        <w:pStyle w:val="11"/>
        <w:rPr>
          <w:rFonts w:ascii="Arial MT"/>
          <w:sz w:val="20"/>
        </w:rPr>
      </w:pPr>
    </w:p>
    <w:p w14:paraId="39AEF86E">
      <w:pPr>
        <w:pStyle w:val="11"/>
        <w:rPr>
          <w:rFonts w:ascii="Arial MT"/>
          <w:sz w:val="20"/>
        </w:rPr>
      </w:pPr>
    </w:p>
    <w:p w14:paraId="7F326E79">
      <w:pPr>
        <w:pStyle w:val="2"/>
        <w:spacing w:before="222"/>
        <w:ind w:left="2618"/>
        <w:jc w:val="left"/>
        <w:rPr>
          <w:u w:val="none"/>
        </w:rPr>
      </w:pPr>
      <w:r>
        <w:rPr>
          <w:u w:val="none"/>
        </w:rPr>
        <w:t>02-Operations</w:t>
      </w:r>
      <w:r>
        <w:rPr>
          <w:spacing w:val="-5"/>
          <w:u w:val="none"/>
        </w:rPr>
        <w:t xml:space="preserve"> </w:t>
      </w:r>
      <w:r>
        <w:rPr>
          <w:u w:val="none"/>
        </w:rPr>
        <w:t>in</w:t>
      </w:r>
      <w:r>
        <w:rPr>
          <w:spacing w:val="-3"/>
          <w:u w:val="none"/>
        </w:rPr>
        <w:t xml:space="preserve"> </w:t>
      </w:r>
      <w:r>
        <w:rPr>
          <w:u w:val="none"/>
        </w:rPr>
        <w:t>python</w:t>
      </w:r>
    </w:p>
    <w:p w14:paraId="70BA3597">
      <w:pPr>
        <w:pStyle w:val="11"/>
        <w:rPr>
          <w:b/>
          <w:sz w:val="20"/>
        </w:rPr>
      </w:pPr>
    </w:p>
    <w:p w14:paraId="54FD6C49">
      <w:pPr>
        <w:pStyle w:val="11"/>
        <w:rPr>
          <w:b/>
          <w:sz w:val="20"/>
        </w:rPr>
      </w:pPr>
    </w:p>
    <w:p w14:paraId="793B5E64">
      <w:pPr>
        <w:pStyle w:val="11"/>
        <w:rPr>
          <w:b/>
          <w:sz w:val="20"/>
        </w:rPr>
      </w:pPr>
    </w:p>
    <w:p w14:paraId="5596C186">
      <w:pPr>
        <w:pStyle w:val="11"/>
        <w:rPr>
          <w:b/>
          <w:sz w:val="20"/>
        </w:rPr>
      </w:pPr>
    </w:p>
    <w:p w14:paraId="3820F4F9">
      <w:pPr>
        <w:pStyle w:val="11"/>
        <w:rPr>
          <w:b/>
          <w:sz w:val="20"/>
        </w:rPr>
      </w:pPr>
    </w:p>
    <w:p w14:paraId="74015CD1">
      <w:pPr>
        <w:pStyle w:val="11"/>
        <w:rPr>
          <w:b/>
          <w:sz w:val="20"/>
        </w:rPr>
      </w:pPr>
    </w:p>
    <w:p w14:paraId="62F10923">
      <w:pPr>
        <w:pStyle w:val="11"/>
        <w:rPr>
          <w:b/>
          <w:sz w:val="20"/>
        </w:rPr>
      </w:pPr>
    </w:p>
    <w:p w14:paraId="08FEEEF8">
      <w:pPr>
        <w:pStyle w:val="11"/>
        <w:rPr>
          <w:b/>
          <w:sz w:val="20"/>
        </w:rPr>
      </w:pPr>
    </w:p>
    <w:p w14:paraId="37C37F85">
      <w:pPr>
        <w:pStyle w:val="11"/>
        <w:rPr>
          <w:b/>
          <w:sz w:val="20"/>
        </w:rPr>
      </w:pPr>
    </w:p>
    <w:p w14:paraId="13F8D980">
      <w:pPr>
        <w:pStyle w:val="11"/>
        <w:rPr>
          <w:b/>
          <w:sz w:val="20"/>
        </w:rPr>
      </w:pPr>
    </w:p>
    <w:p w14:paraId="772215A2">
      <w:pPr>
        <w:pStyle w:val="11"/>
        <w:rPr>
          <w:b/>
          <w:sz w:val="20"/>
        </w:rPr>
      </w:pPr>
    </w:p>
    <w:p w14:paraId="38750FAD">
      <w:pPr>
        <w:pStyle w:val="11"/>
        <w:rPr>
          <w:b/>
          <w:sz w:val="20"/>
        </w:rPr>
      </w:pPr>
    </w:p>
    <w:p w14:paraId="46B7E790">
      <w:pPr>
        <w:pStyle w:val="11"/>
        <w:rPr>
          <w:b/>
          <w:sz w:val="20"/>
        </w:rPr>
      </w:pPr>
    </w:p>
    <w:p w14:paraId="28C4FC2D">
      <w:pPr>
        <w:pStyle w:val="11"/>
        <w:rPr>
          <w:b/>
          <w:sz w:val="20"/>
        </w:rPr>
      </w:pPr>
    </w:p>
    <w:p w14:paraId="33F3C317">
      <w:pPr>
        <w:pStyle w:val="11"/>
        <w:rPr>
          <w:b/>
          <w:sz w:val="20"/>
        </w:rPr>
      </w:pPr>
    </w:p>
    <w:p w14:paraId="2932D852">
      <w:pPr>
        <w:pStyle w:val="11"/>
        <w:rPr>
          <w:b/>
          <w:sz w:val="20"/>
        </w:rPr>
      </w:pPr>
    </w:p>
    <w:p w14:paraId="761F0254">
      <w:pPr>
        <w:pStyle w:val="11"/>
        <w:rPr>
          <w:b/>
          <w:sz w:val="20"/>
        </w:rPr>
      </w:pPr>
    </w:p>
    <w:p w14:paraId="2D81ADCF">
      <w:pPr>
        <w:pStyle w:val="11"/>
        <w:rPr>
          <w:b/>
          <w:sz w:val="20"/>
        </w:rPr>
      </w:pPr>
    </w:p>
    <w:p w14:paraId="4986E45A">
      <w:pPr>
        <w:pStyle w:val="11"/>
        <w:rPr>
          <w:b/>
          <w:sz w:val="20"/>
        </w:rPr>
      </w:pPr>
    </w:p>
    <w:p w14:paraId="638C8601">
      <w:pPr>
        <w:pStyle w:val="11"/>
        <w:rPr>
          <w:b/>
          <w:sz w:val="20"/>
        </w:rPr>
      </w:pPr>
    </w:p>
    <w:p w14:paraId="164259D9">
      <w:pPr>
        <w:pStyle w:val="11"/>
        <w:rPr>
          <w:b/>
          <w:sz w:val="20"/>
        </w:rPr>
      </w:pPr>
    </w:p>
    <w:p w14:paraId="731E3826">
      <w:pPr>
        <w:pStyle w:val="11"/>
        <w:rPr>
          <w:b/>
          <w:sz w:val="20"/>
        </w:rPr>
      </w:pPr>
    </w:p>
    <w:p w14:paraId="4D54BECF">
      <w:pPr>
        <w:pStyle w:val="11"/>
        <w:rPr>
          <w:b/>
          <w:sz w:val="20"/>
        </w:rPr>
      </w:pPr>
    </w:p>
    <w:p w14:paraId="079B8668">
      <w:pPr>
        <w:pStyle w:val="11"/>
        <w:rPr>
          <w:b/>
          <w:sz w:val="20"/>
        </w:rPr>
      </w:pPr>
    </w:p>
    <w:p w14:paraId="521D6D29">
      <w:pPr>
        <w:pStyle w:val="11"/>
        <w:rPr>
          <w:b/>
          <w:sz w:val="20"/>
        </w:rPr>
      </w:pPr>
    </w:p>
    <w:p w14:paraId="32D8C098">
      <w:pPr>
        <w:pStyle w:val="11"/>
        <w:rPr>
          <w:b/>
          <w:sz w:val="20"/>
        </w:rPr>
      </w:pPr>
    </w:p>
    <w:p w14:paraId="41712EF9">
      <w:pPr>
        <w:pStyle w:val="11"/>
        <w:rPr>
          <w:b/>
          <w:sz w:val="20"/>
        </w:rPr>
      </w:pPr>
    </w:p>
    <w:p w14:paraId="41537B1E">
      <w:pPr>
        <w:pStyle w:val="11"/>
        <w:rPr>
          <w:b/>
          <w:sz w:val="20"/>
        </w:rPr>
      </w:pPr>
    </w:p>
    <w:p w14:paraId="2B3F7DE8">
      <w:pPr>
        <w:pStyle w:val="11"/>
        <w:rPr>
          <w:b/>
          <w:sz w:val="20"/>
        </w:rPr>
      </w:pPr>
    </w:p>
    <w:p w14:paraId="72FB40B3">
      <w:pPr>
        <w:pStyle w:val="11"/>
        <w:rPr>
          <w:b/>
          <w:sz w:val="20"/>
        </w:rPr>
      </w:pPr>
    </w:p>
    <w:p w14:paraId="38CED04B">
      <w:pPr>
        <w:pStyle w:val="11"/>
        <w:rPr>
          <w:b/>
          <w:sz w:val="20"/>
        </w:rPr>
      </w:pPr>
    </w:p>
    <w:p w14:paraId="7995500B">
      <w:pPr>
        <w:pStyle w:val="11"/>
        <w:rPr>
          <w:b/>
          <w:sz w:val="20"/>
        </w:rPr>
      </w:pPr>
    </w:p>
    <w:p w14:paraId="57394E59">
      <w:pPr>
        <w:pStyle w:val="11"/>
        <w:rPr>
          <w:b/>
          <w:sz w:val="20"/>
        </w:rPr>
      </w:pPr>
    </w:p>
    <w:p w14:paraId="0879FFDC">
      <w:pPr>
        <w:pStyle w:val="11"/>
        <w:rPr>
          <w:b/>
          <w:sz w:val="20"/>
        </w:rPr>
      </w:pPr>
    </w:p>
    <w:p w14:paraId="31A454B0">
      <w:pPr>
        <w:pStyle w:val="11"/>
        <w:rPr>
          <w:b/>
          <w:sz w:val="20"/>
        </w:rPr>
      </w:pPr>
    </w:p>
    <w:p w14:paraId="2423BC76">
      <w:pPr>
        <w:pStyle w:val="11"/>
        <w:rPr>
          <w:b/>
          <w:sz w:val="20"/>
        </w:rPr>
      </w:pPr>
    </w:p>
    <w:p w14:paraId="6544EEAF">
      <w:pPr>
        <w:pStyle w:val="11"/>
        <w:rPr>
          <w:b/>
          <w:sz w:val="20"/>
        </w:rPr>
      </w:pPr>
    </w:p>
    <w:p w14:paraId="4E6204D8">
      <w:pPr>
        <w:pStyle w:val="11"/>
        <w:rPr>
          <w:b/>
          <w:sz w:val="20"/>
        </w:rPr>
      </w:pPr>
    </w:p>
    <w:p w14:paraId="2A1BD755">
      <w:pPr>
        <w:pStyle w:val="11"/>
        <w:rPr>
          <w:b/>
          <w:sz w:val="20"/>
        </w:rPr>
      </w:pPr>
    </w:p>
    <w:p w14:paraId="0BA43F6F">
      <w:pPr>
        <w:pStyle w:val="11"/>
        <w:rPr>
          <w:b/>
          <w:sz w:val="20"/>
        </w:rPr>
      </w:pPr>
    </w:p>
    <w:p w14:paraId="3583798B">
      <w:pPr>
        <w:pStyle w:val="11"/>
        <w:rPr>
          <w:b/>
          <w:sz w:val="20"/>
        </w:rPr>
      </w:pPr>
    </w:p>
    <w:p w14:paraId="374F0F78">
      <w:pPr>
        <w:pStyle w:val="11"/>
        <w:spacing w:before="10"/>
        <w:rPr>
          <w:b/>
          <w:sz w:val="18"/>
        </w:rPr>
      </w:pPr>
      <w:r>
        <w:pict>
          <v:rect id="_x0000_s1175" o:spid="_x0000_s1175" o:spt="1" style="position:absolute;left:0pt;margin-left:70.55pt;margin-top:13pt;height:0.45pt;width:454.25pt;mso-position-horizontal-relative:page;mso-wrap-distance-bottom:0pt;mso-wrap-distance-top:0pt;z-index:-25137049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74158638"/>
              </w:txbxContent>
            </v:textbox>
            <w10:wrap type="topAndBottom"/>
          </v:rect>
        </w:pict>
      </w:r>
    </w:p>
    <w:p w14:paraId="26F6A87B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1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1A43D1D1">
      <w:pPr>
        <w:pStyle w:val="11"/>
        <w:spacing w:before="4"/>
        <w:rPr>
          <w:rFonts w:ascii="Calibri"/>
          <w:sz w:val="21"/>
        </w:rPr>
      </w:pPr>
    </w:p>
    <w:p w14:paraId="7B8D1D93">
      <w:pPr>
        <w:pStyle w:val="6"/>
        <w:ind w:right="98"/>
        <w:rPr>
          <w:rFonts w:ascii="Arial MT"/>
        </w:rPr>
      </w:pPr>
      <w:r>
        <w:rPr>
          <w:rFonts w:ascii="Arial MT"/>
        </w:rPr>
        <w:t>18</w:t>
      </w:r>
    </w:p>
    <w:p w14:paraId="17414CDF">
      <w:pPr>
        <w:spacing w:after="0"/>
        <w:rPr>
          <w:rFonts w:ascii="Arial MT"/>
        </w:rPr>
        <w:sectPr>
          <w:pgSz w:w="11910" w:h="16840"/>
          <w:pgMar w:top="158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C5326D2">
      <w:pPr>
        <w:tabs>
          <w:tab w:val="left" w:pos="1580"/>
          <w:tab w:val="left" w:pos="5902"/>
        </w:tabs>
        <w:spacing w:before="84"/>
        <w:ind w:left="140" w:right="0" w:firstLine="0"/>
        <w:jc w:val="both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2.1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1C8CFB81">
      <w:pPr>
        <w:pStyle w:val="11"/>
        <w:spacing w:before="10"/>
        <w:rPr>
          <w:b/>
        </w:rPr>
      </w:pPr>
    </w:p>
    <w:p w14:paraId="4F141414">
      <w:pPr>
        <w:tabs>
          <w:tab w:val="left" w:pos="5902"/>
        </w:tabs>
        <w:spacing w:before="0"/>
        <w:ind w:left="140" w:right="0" w:firstLine="0"/>
        <w:jc w:val="both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M</w:t>
      </w:r>
    </w:p>
    <w:p w14:paraId="4F024940">
      <w:pPr>
        <w:pStyle w:val="11"/>
        <w:spacing w:before="6"/>
        <w:rPr>
          <w:b/>
          <w:sz w:val="27"/>
        </w:rPr>
      </w:pPr>
      <w:r>
        <w:pict>
          <v:line id="_x0000_s1176" o:spid="_x0000_s1176" o:spt="20" style="position:absolute;left:0pt;margin-left:72pt;margin-top:19.05pt;height:-0.75pt;width:474pt;mso-position-horizontal-relative:page;mso-wrap-distance-bottom:0pt;mso-wrap-distance-top:0pt;z-index:-25136947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CE41EEC">
      <w:pPr>
        <w:pStyle w:val="11"/>
        <w:rPr>
          <w:b/>
          <w:sz w:val="34"/>
        </w:rPr>
      </w:pPr>
    </w:p>
    <w:p w14:paraId="5DD40124">
      <w:pPr>
        <w:pStyle w:val="2"/>
        <w:ind w:left="2983"/>
        <w:jc w:val="left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"https://www.rajalakshmicolleges.net/moodle/mod/quiz/view.php?id=5695" \h </w:instrText>
      </w:r>
      <w:r>
        <w:fldChar w:fldCharType="separate"/>
      </w:r>
      <w:r>
        <w:rPr>
          <w:u w:val="thick"/>
        </w:rPr>
        <w:t>Widgets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Gizmos</w:t>
      </w:r>
      <w:r>
        <w:rPr>
          <w:u w:val="thick"/>
        </w:rPr>
        <w:fldChar w:fldCharType="end"/>
      </w:r>
    </w:p>
    <w:p w14:paraId="34DE2AF7">
      <w:pPr>
        <w:spacing w:before="196"/>
        <w:ind w:left="140" w:right="1237" w:firstLine="0"/>
        <w:jc w:val="both"/>
        <w:rPr>
          <w:sz w:val="22"/>
        </w:rPr>
      </w:pPr>
      <w:r>
        <w:rPr>
          <w:sz w:val="22"/>
        </w:rPr>
        <w:t>An online retailer sells two products: widgets and gizmos. Each widget weighs 75 grams. Each</w:t>
      </w:r>
      <w:r>
        <w:rPr>
          <w:spacing w:val="1"/>
          <w:sz w:val="22"/>
        </w:rPr>
        <w:t xml:space="preserve"> </w:t>
      </w:r>
      <w:r>
        <w:rPr>
          <w:sz w:val="22"/>
        </w:rPr>
        <w:t>gizmo weighs 112 grams. Write a program that reads the number of widgets and the number of</w:t>
      </w:r>
      <w:r>
        <w:rPr>
          <w:spacing w:val="1"/>
          <w:sz w:val="22"/>
        </w:rPr>
        <w:t xml:space="preserve"> </w:t>
      </w:r>
      <w:r>
        <w:rPr>
          <w:sz w:val="22"/>
        </w:rPr>
        <w:t>gizmos from the user. Then your program should compute and display the total weight of the</w:t>
      </w:r>
      <w:r>
        <w:rPr>
          <w:spacing w:val="1"/>
          <w:sz w:val="22"/>
        </w:rPr>
        <w:t xml:space="preserve"> </w:t>
      </w:r>
      <w:r>
        <w:rPr>
          <w:sz w:val="22"/>
        </w:rPr>
        <w:t>parts.</w:t>
      </w:r>
    </w:p>
    <w:p w14:paraId="7D04A0B2">
      <w:pPr>
        <w:spacing w:before="120"/>
        <w:ind w:left="140" w:right="0" w:firstLine="0"/>
        <w:jc w:val="both"/>
        <w:rPr>
          <w:b/>
          <w:sz w:val="22"/>
        </w:rPr>
      </w:pPr>
      <w:r>
        <w:fldChar w:fldCharType="begin"/>
      </w:r>
      <w:r>
        <w:instrText xml:space="preserve"> HYPERLINK "https://www.rajalakshmicolleges.net/moodle/mod/quiz/view.php?id=5127" \h </w:instrText>
      </w:r>
      <w:r>
        <w:fldChar w:fldCharType="separate"/>
      </w:r>
      <w:r>
        <w:rPr>
          <w:b/>
          <w:color w:val="0E6CBE"/>
          <w:sz w:val="22"/>
          <w:u w:val="single" w:color="0E6CBE"/>
        </w:rPr>
        <w:t>Sample</w:t>
      </w:r>
      <w:r>
        <w:rPr>
          <w:b/>
          <w:color w:val="0E6CBE"/>
          <w:spacing w:val="-4"/>
          <w:sz w:val="22"/>
        </w:rPr>
        <w:t xml:space="preserve"> </w:t>
      </w:r>
      <w:r>
        <w:rPr>
          <w:b/>
          <w:color w:val="0E6CBE"/>
          <w:spacing w:val="-4"/>
          <w:sz w:val="22"/>
        </w:rPr>
        <w:fldChar w:fldCharType="end"/>
      </w:r>
      <w:r>
        <w:rPr>
          <w:b/>
          <w:color w:val="001A1E"/>
          <w:sz w:val="22"/>
        </w:rPr>
        <w:t>Input:</w:t>
      </w:r>
    </w:p>
    <w:p w14:paraId="1D6DB0E3">
      <w:pPr>
        <w:spacing w:before="122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10</w:t>
      </w:r>
    </w:p>
    <w:p w14:paraId="6F233385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20</w:t>
      </w:r>
    </w:p>
    <w:p w14:paraId="02D5A379">
      <w:pPr>
        <w:spacing w:before="122"/>
        <w:ind w:left="140" w:right="0" w:firstLine="0"/>
        <w:jc w:val="left"/>
        <w:rPr>
          <w:b/>
          <w:sz w:val="22"/>
        </w:rPr>
      </w:pPr>
      <w:r>
        <w:fldChar w:fldCharType="begin"/>
      </w:r>
      <w:r>
        <w:instrText xml:space="preserve"> HYPERLINK "https://www.rajalakshmicolleges.net/moodle/mod/quiz/view.php?id=5127" \h </w:instrText>
      </w:r>
      <w:r>
        <w:fldChar w:fldCharType="separate"/>
      </w:r>
      <w:r>
        <w:rPr>
          <w:b/>
          <w:color w:val="0E6CBE"/>
          <w:sz w:val="22"/>
          <w:u w:val="single" w:color="0E6CBE"/>
        </w:rPr>
        <w:t>Sample</w:t>
      </w:r>
      <w:r>
        <w:rPr>
          <w:b/>
          <w:color w:val="0E6CBE"/>
          <w:spacing w:val="-5"/>
          <w:sz w:val="22"/>
        </w:rPr>
        <w:t xml:space="preserve"> </w:t>
      </w:r>
      <w:r>
        <w:rPr>
          <w:b/>
          <w:color w:val="0E6CBE"/>
          <w:spacing w:val="-5"/>
          <w:sz w:val="22"/>
        </w:rPr>
        <w:fldChar w:fldCharType="end"/>
      </w:r>
      <w:r>
        <w:rPr>
          <w:b/>
          <w:color w:val="001A1E"/>
          <w:sz w:val="22"/>
        </w:rPr>
        <w:t>Output:</w:t>
      </w:r>
    </w:p>
    <w:p w14:paraId="438398AA">
      <w:pPr>
        <w:spacing w:before="116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The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total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weight of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all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these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widgets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and gizmos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is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2990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grams.</w:t>
      </w:r>
    </w:p>
    <w:p w14:paraId="4C402D03">
      <w:pPr>
        <w:pStyle w:val="11"/>
        <w:rPr>
          <w:sz w:val="26"/>
        </w:rPr>
      </w:pPr>
    </w:p>
    <w:p w14:paraId="7443BF1D">
      <w:pPr>
        <w:spacing w:before="196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360680</wp:posOffset>
            </wp:positionV>
            <wp:extent cx="5916295" cy="960120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10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07E4BDA6">
      <w:pPr>
        <w:pStyle w:val="11"/>
        <w:rPr>
          <w:b/>
          <w:sz w:val="26"/>
        </w:rPr>
      </w:pPr>
    </w:p>
    <w:p w14:paraId="34F73F7D">
      <w:pPr>
        <w:pStyle w:val="11"/>
        <w:rPr>
          <w:b/>
          <w:sz w:val="26"/>
        </w:rPr>
      </w:pPr>
    </w:p>
    <w:p w14:paraId="44F9DD93">
      <w:pPr>
        <w:pStyle w:val="11"/>
        <w:rPr>
          <w:b/>
          <w:sz w:val="26"/>
        </w:rPr>
      </w:pPr>
    </w:p>
    <w:p w14:paraId="72A4009D">
      <w:pPr>
        <w:pStyle w:val="11"/>
        <w:spacing w:before="4"/>
        <w:rPr>
          <w:b/>
          <w:sz w:val="25"/>
        </w:rPr>
      </w:pPr>
    </w:p>
    <w:p w14:paraId="3D8C4758">
      <w:pPr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1148E016">
      <w:pPr>
        <w:spacing w:before="117" w:line="352" w:lineRule="auto"/>
        <w:ind w:left="140" w:right="8793" w:firstLine="0"/>
        <w:jc w:val="left"/>
        <w:rPr>
          <w:sz w:val="22"/>
        </w:rPr>
      </w:pPr>
      <w:r>
        <w:rPr>
          <w:sz w:val="22"/>
        </w:rPr>
        <w:t>widget=75</w:t>
      </w:r>
      <w:r>
        <w:rPr>
          <w:spacing w:val="1"/>
          <w:sz w:val="22"/>
        </w:rPr>
        <w:t xml:space="preserve"> </w:t>
      </w:r>
      <w:r>
        <w:rPr>
          <w:sz w:val="22"/>
        </w:rPr>
        <w:t>gizmo=112</w:t>
      </w:r>
      <w:r>
        <w:rPr>
          <w:spacing w:val="1"/>
          <w:sz w:val="22"/>
        </w:rPr>
        <w:t xml:space="preserve"> </w:t>
      </w:r>
      <w:r>
        <w:rPr>
          <w:sz w:val="22"/>
        </w:rPr>
        <w:t>x=eval(input())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y=eval(input())</w:t>
      </w:r>
    </w:p>
    <w:p w14:paraId="47489387">
      <w:pPr>
        <w:spacing w:before="0" w:line="254" w:lineRule="exact"/>
        <w:ind w:left="140" w:right="0" w:firstLine="0"/>
        <w:jc w:val="left"/>
        <w:rPr>
          <w:sz w:val="22"/>
        </w:rPr>
      </w:pPr>
      <w:r>
        <w:rPr>
          <w:sz w:val="22"/>
        </w:rPr>
        <w:t>print("The</w:t>
      </w:r>
      <w:r>
        <w:rPr>
          <w:spacing w:val="-6"/>
          <w:sz w:val="22"/>
        </w:rPr>
        <w:t xml:space="preserve"> </w:t>
      </w:r>
      <w:r>
        <w:rPr>
          <w:sz w:val="22"/>
        </w:rPr>
        <w:t>total</w:t>
      </w:r>
      <w:r>
        <w:rPr>
          <w:spacing w:val="-6"/>
          <w:sz w:val="22"/>
        </w:rPr>
        <w:t xml:space="preserve"> </w:t>
      </w:r>
      <w:r>
        <w:rPr>
          <w:sz w:val="22"/>
        </w:rPr>
        <w:t>weight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all</w:t>
      </w:r>
      <w:r>
        <w:rPr>
          <w:spacing w:val="-6"/>
          <w:sz w:val="22"/>
        </w:rPr>
        <w:t xml:space="preserve"> </w:t>
      </w:r>
      <w:r>
        <w:rPr>
          <w:sz w:val="22"/>
        </w:rPr>
        <w:t>these</w:t>
      </w:r>
      <w:r>
        <w:rPr>
          <w:spacing w:val="-5"/>
          <w:sz w:val="22"/>
        </w:rPr>
        <w:t xml:space="preserve"> </w:t>
      </w:r>
      <w:r>
        <w:rPr>
          <w:sz w:val="22"/>
        </w:rPr>
        <w:t>widgets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gizmos</w:t>
      </w:r>
      <w:r>
        <w:rPr>
          <w:spacing w:val="-2"/>
          <w:sz w:val="22"/>
        </w:rPr>
        <w:t xml:space="preserve"> </w:t>
      </w:r>
      <w:r>
        <w:rPr>
          <w:sz w:val="22"/>
        </w:rPr>
        <w:t>is",</w:t>
      </w:r>
      <w:r>
        <w:rPr>
          <w:spacing w:val="-6"/>
          <w:sz w:val="22"/>
        </w:rPr>
        <w:t xml:space="preserve"> </w:t>
      </w:r>
      <w:r>
        <w:rPr>
          <w:sz w:val="22"/>
        </w:rPr>
        <w:t>x*widget+y*gizmo,</w:t>
      </w:r>
      <w:r>
        <w:rPr>
          <w:spacing w:val="-4"/>
          <w:sz w:val="22"/>
        </w:rPr>
        <w:t xml:space="preserve"> </w:t>
      </w:r>
      <w:r>
        <w:rPr>
          <w:sz w:val="22"/>
        </w:rPr>
        <w:t>"grams.")</w:t>
      </w:r>
    </w:p>
    <w:p w14:paraId="2D4CF9E9">
      <w:pPr>
        <w:pStyle w:val="11"/>
        <w:rPr>
          <w:sz w:val="20"/>
        </w:rPr>
      </w:pPr>
    </w:p>
    <w:p w14:paraId="43B5893E">
      <w:pPr>
        <w:pStyle w:val="11"/>
        <w:rPr>
          <w:sz w:val="20"/>
        </w:rPr>
      </w:pPr>
    </w:p>
    <w:p w14:paraId="66E7DE5D">
      <w:pPr>
        <w:pStyle w:val="11"/>
        <w:spacing w:before="5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681980" cy="518160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16" cy="51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35530">
      <w:pPr>
        <w:pStyle w:val="11"/>
        <w:rPr>
          <w:sz w:val="20"/>
        </w:rPr>
      </w:pPr>
    </w:p>
    <w:p w14:paraId="6A22624C">
      <w:pPr>
        <w:pStyle w:val="11"/>
        <w:rPr>
          <w:sz w:val="20"/>
        </w:rPr>
      </w:pPr>
    </w:p>
    <w:p w14:paraId="19E0CD79">
      <w:pPr>
        <w:pStyle w:val="11"/>
        <w:rPr>
          <w:sz w:val="20"/>
        </w:rPr>
      </w:pPr>
    </w:p>
    <w:p w14:paraId="2B0EF5FA">
      <w:pPr>
        <w:pStyle w:val="11"/>
        <w:rPr>
          <w:sz w:val="20"/>
        </w:rPr>
      </w:pPr>
    </w:p>
    <w:p w14:paraId="60BDEE8D">
      <w:pPr>
        <w:pStyle w:val="11"/>
        <w:rPr>
          <w:sz w:val="20"/>
        </w:rPr>
      </w:pPr>
    </w:p>
    <w:p w14:paraId="043EB050">
      <w:pPr>
        <w:pStyle w:val="11"/>
        <w:rPr>
          <w:sz w:val="20"/>
        </w:rPr>
      </w:pPr>
    </w:p>
    <w:p w14:paraId="70867F6A">
      <w:pPr>
        <w:pStyle w:val="11"/>
        <w:spacing w:before="11"/>
        <w:rPr>
          <w:sz w:val="21"/>
        </w:rPr>
      </w:pPr>
      <w:r>
        <w:pict>
          <v:rect id="_x0000_s1177" o:spid="_x0000_s1177" o:spt="1" style="position:absolute;left:0pt;margin-left:70.55pt;margin-top:14.8pt;height:0.45pt;width:454.25pt;mso-position-horizontal-relative:page;mso-wrap-distance-bottom:0pt;mso-wrap-distance-top:0pt;z-index:-251368448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6056990B"/>
              </w:txbxContent>
            </v:textbox>
            <w10:wrap type="topAndBottom"/>
          </v:rect>
        </w:pict>
      </w:r>
    </w:p>
    <w:p w14:paraId="7FC50012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2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30A671BC">
      <w:pPr>
        <w:pStyle w:val="11"/>
        <w:spacing w:before="4"/>
        <w:rPr>
          <w:rFonts w:ascii="Calibri"/>
          <w:sz w:val="21"/>
        </w:rPr>
      </w:pPr>
    </w:p>
    <w:p w14:paraId="3E9702A0">
      <w:pPr>
        <w:pStyle w:val="6"/>
        <w:ind w:right="98"/>
        <w:rPr>
          <w:rFonts w:ascii="Arial MT"/>
        </w:rPr>
      </w:pPr>
      <w:r>
        <w:rPr>
          <w:rFonts w:ascii="Arial MT"/>
        </w:rPr>
        <w:t>19</w:t>
      </w:r>
    </w:p>
    <w:p w14:paraId="1597A16F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3989508">
      <w:pPr>
        <w:tabs>
          <w:tab w:val="left" w:pos="1580"/>
          <w:tab w:val="left" w:pos="5902"/>
        </w:tabs>
        <w:spacing w:before="84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2.2</w:t>
      </w:r>
      <w:r>
        <w:rPr>
          <w:b/>
          <w:sz w:val="22"/>
        </w:rPr>
        <w:tab/>
      </w:r>
      <w:r>
        <w:rPr>
          <w:b/>
          <w:sz w:val="22"/>
        </w:rPr>
        <w:t>Date: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29/03/2024</w:t>
      </w:r>
    </w:p>
    <w:p w14:paraId="6B627A76">
      <w:pPr>
        <w:pStyle w:val="11"/>
        <w:spacing w:before="10"/>
        <w:rPr>
          <w:b/>
        </w:rPr>
      </w:pPr>
    </w:p>
    <w:p w14:paraId="2376BC0B">
      <w:pPr>
        <w:tabs>
          <w:tab w:val="left" w:pos="5902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12C72523">
      <w:pPr>
        <w:pStyle w:val="11"/>
        <w:spacing w:before="6"/>
        <w:rPr>
          <w:b/>
          <w:sz w:val="27"/>
        </w:rPr>
      </w:pPr>
      <w:r>
        <w:pict>
          <v:line id="_x0000_s1178" o:spid="_x0000_s1178" o:spt="20" style="position:absolute;left:0pt;margin-left:72pt;margin-top:19.05pt;height:-0.75pt;width:474pt;mso-position-horizontal-relative:page;mso-wrap-distance-bottom:0pt;mso-wrap-distance-top:0pt;z-index:-25136742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909FF7E">
      <w:pPr>
        <w:pStyle w:val="11"/>
        <w:rPr>
          <w:b/>
          <w:sz w:val="34"/>
        </w:rPr>
      </w:pPr>
    </w:p>
    <w:p w14:paraId="0CBFC5BF">
      <w:pPr>
        <w:pStyle w:val="2"/>
        <w:ind w:right="4554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"https://www.rajalakshmicolleges.net/moodle/mod/quiz/view.php?id=5696" \h </w:instrText>
      </w:r>
      <w:r>
        <w:fldChar w:fldCharType="separate"/>
      </w:r>
      <w:r>
        <w:rPr>
          <w:u w:val="thick"/>
        </w:rPr>
        <w:t>Doll</w:t>
      </w:r>
      <w:r>
        <w:rPr>
          <w:spacing w:val="-2"/>
          <w:u w:val="thick"/>
        </w:rPr>
        <w:t xml:space="preserve"> </w:t>
      </w:r>
      <w:r>
        <w:rPr>
          <w:u w:val="thick"/>
        </w:rPr>
        <w:t>Sings</w:t>
      </w:r>
      <w:r>
        <w:rPr>
          <w:u w:val="thick"/>
        </w:rPr>
        <w:fldChar w:fldCharType="end"/>
      </w:r>
    </w:p>
    <w:p w14:paraId="7D6A7272">
      <w:pPr>
        <w:pStyle w:val="11"/>
        <w:spacing w:before="5"/>
        <w:rPr>
          <w:b/>
          <w:sz w:val="15"/>
        </w:rPr>
      </w:pPr>
    </w:p>
    <w:p w14:paraId="31BEFDDE">
      <w:pPr>
        <w:spacing w:before="101" w:line="240" w:lineRule="auto"/>
        <w:ind w:left="140" w:right="1231" w:firstLine="0"/>
        <w:jc w:val="both"/>
        <w:rPr>
          <w:sz w:val="22"/>
        </w:rPr>
      </w:pPr>
      <w:r>
        <w:rPr>
          <w:sz w:val="22"/>
        </w:rPr>
        <w:t>In London, every year during Dasara there will be a very grand doll show. People try to invent</w:t>
      </w:r>
      <w:r>
        <w:rPr>
          <w:spacing w:val="1"/>
          <w:sz w:val="22"/>
        </w:rPr>
        <w:t xml:space="preserve"> </w:t>
      </w:r>
      <w:r>
        <w:rPr>
          <w:sz w:val="22"/>
        </w:rPr>
        <w:t>new dolls of different varieties. The best-sold doll's creator will be awarded with a cash prize. So</w:t>
      </w:r>
      <w:r>
        <w:rPr>
          <w:spacing w:val="-46"/>
          <w:sz w:val="22"/>
        </w:rPr>
        <w:t xml:space="preserve"> </w:t>
      </w:r>
      <w:r>
        <w:rPr>
          <w:spacing w:val="-1"/>
          <w:sz w:val="22"/>
        </w:rPr>
        <w:t>people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broke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their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heads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  <w:r>
        <w:rPr>
          <w:spacing w:val="-11"/>
          <w:sz w:val="22"/>
        </w:rPr>
        <w:t xml:space="preserve"> </w:t>
      </w:r>
      <w:r>
        <w:rPr>
          <w:sz w:val="22"/>
        </w:rPr>
        <w:t>create</w:t>
      </w:r>
      <w:r>
        <w:rPr>
          <w:spacing w:val="-13"/>
          <w:sz w:val="22"/>
        </w:rPr>
        <w:t xml:space="preserve"> </w:t>
      </w:r>
      <w:r>
        <w:rPr>
          <w:sz w:val="22"/>
        </w:rPr>
        <w:t>dolls</w:t>
      </w:r>
      <w:r>
        <w:rPr>
          <w:spacing w:val="-10"/>
          <w:sz w:val="22"/>
        </w:rPr>
        <w:t xml:space="preserve"> </w:t>
      </w:r>
      <w:r>
        <w:rPr>
          <w:sz w:val="22"/>
        </w:rPr>
        <w:t>innovatively.</w:t>
      </w:r>
      <w:r>
        <w:rPr>
          <w:spacing w:val="-13"/>
          <w:sz w:val="22"/>
        </w:rPr>
        <w:t xml:space="preserve"> </w:t>
      </w:r>
      <w:r>
        <w:rPr>
          <w:sz w:val="22"/>
        </w:rPr>
        <w:t>Knowing</w:t>
      </w:r>
      <w:r>
        <w:rPr>
          <w:spacing w:val="-8"/>
          <w:sz w:val="22"/>
        </w:rPr>
        <w:t xml:space="preserve"> </w:t>
      </w:r>
      <w:r>
        <w:rPr>
          <w:sz w:val="22"/>
        </w:rPr>
        <w:t>this</w:t>
      </w:r>
      <w:r>
        <w:rPr>
          <w:spacing w:val="-10"/>
          <w:sz w:val="22"/>
        </w:rPr>
        <w:t xml:space="preserve"> </w:t>
      </w:r>
      <w:r>
        <w:rPr>
          <w:sz w:val="22"/>
        </w:rPr>
        <w:t>competition,</w:t>
      </w:r>
      <w:r>
        <w:rPr>
          <w:spacing w:val="-13"/>
          <w:sz w:val="22"/>
        </w:rPr>
        <w:t xml:space="preserve"> </w:t>
      </w:r>
      <w:r>
        <w:rPr>
          <w:sz w:val="22"/>
        </w:rPr>
        <w:t>Mr.Lokpaul</w:t>
      </w:r>
      <w:r>
        <w:rPr>
          <w:spacing w:val="-13"/>
          <w:sz w:val="22"/>
        </w:rPr>
        <w:t xml:space="preserve"> </w:t>
      </w:r>
      <w:r>
        <w:rPr>
          <w:sz w:val="22"/>
        </w:rPr>
        <w:t>tried</w:t>
      </w:r>
      <w:r>
        <w:rPr>
          <w:spacing w:val="1"/>
          <w:sz w:val="22"/>
        </w:rPr>
        <w:t xml:space="preserve"> </w:t>
      </w:r>
      <w:r>
        <w:rPr>
          <w:sz w:val="22"/>
        </w:rPr>
        <w:t>to create a doll that sings only when an even number is pressed and the number should not be</w:t>
      </w:r>
      <w:r>
        <w:rPr>
          <w:spacing w:val="1"/>
          <w:sz w:val="22"/>
        </w:rPr>
        <w:t xml:space="preserve"> </w:t>
      </w:r>
      <w:r>
        <w:rPr>
          <w:sz w:val="22"/>
        </w:rPr>
        <w:t>zero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2"/>
          <w:sz w:val="22"/>
        </w:rPr>
        <w:t xml:space="preserve"> </w:t>
      </w:r>
      <w:r>
        <w:rPr>
          <w:sz w:val="22"/>
        </w:rPr>
        <w:t>greater</w:t>
      </w:r>
      <w:r>
        <w:rPr>
          <w:spacing w:val="-1"/>
          <w:sz w:val="22"/>
        </w:rPr>
        <w:t xml:space="preserve"> </w:t>
      </w:r>
      <w:r>
        <w:rPr>
          <w:sz w:val="22"/>
        </w:rPr>
        <w:t>than</w:t>
      </w:r>
      <w:r>
        <w:rPr>
          <w:spacing w:val="1"/>
          <w:sz w:val="22"/>
        </w:rPr>
        <w:t xml:space="preserve"> </w:t>
      </w:r>
      <w:r>
        <w:rPr>
          <w:sz w:val="22"/>
        </w:rPr>
        <w:t>100.</w:t>
      </w:r>
    </w:p>
    <w:p w14:paraId="143F1402">
      <w:pPr>
        <w:spacing w:before="122"/>
        <w:ind w:left="188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Lokpaul</w:t>
      </w:r>
      <w:r>
        <w:rPr>
          <w:spacing w:val="-5"/>
          <w:sz w:val="22"/>
        </w:rPr>
        <w:t xml:space="preserve"> </w:t>
      </w:r>
      <w:r>
        <w:rPr>
          <w:sz w:val="22"/>
        </w:rPr>
        <w:t>wins</w:t>
      </w:r>
      <w:r>
        <w:rPr>
          <w:spacing w:val="-7"/>
          <w:sz w:val="22"/>
        </w:rPr>
        <w:t xml:space="preserve"> </w:t>
      </w:r>
      <w:r>
        <w:rPr>
          <w:sz w:val="22"/>
        </w:rPr>
        <w:t>print true,</w:t>
      </w:r>
      <w:r>
        <w:rPr>
          <w:spacing w:val="-4"/>
          <w:sz w:val="22"/>
        </w:rPr>
        <w:t xml:space="preserve"> </w:t>
      </w:r>
      <w:r>
        <w:rPr>
          <w:sz w:val="22"/>
        </w:rPr>
        <w:t>otherwise</w:t>
      </w:r>
      <w:r>
        <w:rPr>
          <w:spacing w:val="-5"/>
          <w:sz w:val="22"/>
        </w:rPr>
        <w:t xml:space="preserve"> </w:t>
      </w:r>
      <w:r>
        <w:rPr>
          <w:sz w:val="22"/>
        </w:rPr>
        <w:t>false.</w:t>
      </w:r>
    </w:p>
    <w:p w14:paraId="531A6B90">
      <w:pPr>
        <w:spacing w:before="121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5"/>
          <w:sz w:val="22"/>
        </w:rPr>
        <w:t xml:space="preserve"> </w:t>
      </w:r>
      <w:r>
        <w:rPr>
          <w:b/>
          <w:color w:val="001A1E"/>
          <w:sz w:val="22"/>
        </w:rPr>
        <w:t>Input</w:t>
      </w:r>
    </w:p>
    <w:p w14:paraId="43CD5E3E">
      <w:pPr>
        <w:spacing w:before="122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10</w:t>
      </w:r>
    </w:p>
    <w:p w14:paraId="1E0AE0C6">
      <w:pPr>
        <w:spacing w:before="117" w:line="352" w:lineRule="auto"/>
        <w:ind w:left="140" w:right="8751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 Output</w:t>
      </w:r>
      <w:r>
        <w:rPr>
          <w:b/>
          <w:color w:val="001A1E"/>
          <w:spacing w:val="-46"/>
          <w:sz w:val="22"/>
        </w:rPr>
        <w:t xml:space="preserve"> </w:t>
      </w:r>
      <w:r>
        <w:rPr>
          <w:color w:val="001A1E"/>
          <w:sz w:val="22"/>
        </w:rPr>
        <w:t>True</w:t>
      </w:r>
      <w:r>
        <w:rPr>
          <w:color w:val="001A1E"/>
          <w:spacing w:val="1"/>
          <w:sz w:val="22"/>
        </w:rPr>
        <w:t xml:space="preserve"> </w:t>
      </w:r>
      <w:r>
        <w:rPr>
          <w:b/>
          <w:color w:val="001A1E"/>
          <w:sz w:val="22"/>
        </w:rPr>
        <w:t>Explanation:</w:t>
      </w:r>
    </w:p>
    <w:p w14:paraId="73359869">
      <w:pPr>
        <w:spacing w:before="0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Since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10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is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an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even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number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and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a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number</w:t>
      </w:r>
      <w:r>
        <w:rPr>
          <w:color w:val="001A1E"/>
          <w:spacing w:val="1"/>
          <w:sz w:val="22"/>
        </w:rPr>
        <w:t xml:space="preserve"> </w:t>
      </w:r>
      <w:r>
        <w:rPr>
          <w:color w:val="001A1E"/>
          <w:sz w:val="22"/>
        </w:rPr>
        <w:t>between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0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and 100, True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is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printed</w:t>
      </w:r>
    </w:p>
    <w:p w14:paraId="1FB2BBD7">
      <w:pPr>
        <w:pStyle w:val="11"/>
        <w:rPr>
          <w:sz w:val="26"/>
        </w:rPr>
      </w:pPr>
    </w:p>
    <w:p w14:paraId="154D9C2F">
      <w:pPr>
        <w:pStyle w:val="11"/>
        <w:rPr>
          <w:sz w:val="26"/>
        </w:rPr>
      </w:pPr>
    </w:p>
    <w:p w14:paraId="30591350">
      <w:pPr>
        <w:pStyle w:val="11"/>
        <w:spacing w:before="8"/>
        <w:rPr>
          <w:sz w:val="22"/>
        </w:rPr>
      </w:pPr>
    </w:p>
    <w:p w14:paraId="0FD100C8">
      <w:pPr>
        <w:spacing w:before="0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1181100" cy="752475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397773F9">
      <w:pPr>
        <w:pStyle w:val="11"/>
        <w:rPr>
          <w:b/>
          <w:sz w:val="26"/>
        </w:rPr>
      </w:pPr>
    </w:p>
    <w:p w14:paraId="6B08A1C1">
      <w:pPr>
        <w:spacing w:before="183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12E9FA4F">
      <w:pPr>
        <w:spacing w:before="122"/>
        <w:ind w:left="140" w:right="0" w:firstLine="0"/>
        <w:jc w:val="left"/>
        <w:rPr>
          <w:sz w:val="22"/>
        </w:rPr>
      </w:pPr>
      <w:r>
        <w:rPr>
          <w:sz w:val="22"/>
        </w:rPr>
        <w:t>x=int(input())</w:t>
      </w:r>
    </w:p>
    <w:p w14:paraId="6D948286">
      <w:pPr>
        <w:spacing w:before="121" w:line="352" w:lineRule="auto"/>
        <w:ind w:left="332" w:right="8560" w:hanging="192"/>
        <w:jc w:val="left"/>
        <w:rPr>
          <w:sz w:val="22"/>
        </w:rPr>
      </w:pPr>
      <w:r>
        <w:rPr>
          <w:sz w:val="22"/>
        </w:rPr>
        <w:t>if x!=0 and x&lt;100:</w:t>
      </w:r>
      <w:r>
        <w:rPr>
          <w:spacing w:val="-46"/>
          <w:sz w:val="22"/>
        </w:rPr>
        <w:t xml:space="preserve"> </w:t>
      </w:r>
      <w:r>
        <w:rPr>
          <w:sz w:val="22"/>
        </w:rPr>
        <w:t>if x%2==0:</w:t>
      </w:r>
      <w:r>
        <w:rPr>
          <w:spacing w:val="1"/>
          <w:sz w:val="22"/>
        </w:rPr>
        <w:t xml:space="preserve"> </w:t>
      </w:r>
      <w:r>
        <w:rPr>
          <w:sz w:val="22"/>
        </w:rPr>
        <w:t>print("True")</w:t>
      </w:r>
      <w:r>
        <w:rPr>
          <w:spacing w:val="1"/>
          <w:sz w:val="22"/>
        </w:rPr>
        <w:t xml:space="preserve"> </w:t>
      </w:r>
      <w:r>
        <w:rPr>
          <w:sz w:val="22"/>
        </w:rPr>
        <w:t>else:</w:t>
      </w:r>
      <w:r>
        <w:rPr>
          <w:spacing w:val="1"/>
          <w:sz w:val="22"/>
        </w:rPr>
        <w:t xml:space="preserve"> </w:t>
      </w:r>
      <w:r>
        <w:rPr>
          <w:sz w:val="22"/>
        </w:rPr>
        <w:t>print("False")</w:t>
      </w:r>
    </w:p>
    <w:p w14:paraId="61A1AC72">
      <w:pPr>
        <w:spacing w:before="0" w:line="249" w:lineRule="exact"/>
        <w:ind w:left="140" w:right="0" w:firstLine="0"/>
        <w:jc w:val="left"/>
        <w:rPr>
          <w:sz w:val="22"/>
        </w:rPr>
      </w:pPr>
      <w:r>
        <w:rPr>
          <w:sz w:val="22"/>
        </w:rPr>
        <w:t>else:</w:t>
      </w:r>
    </w:p>
    <w:p w14:paraId="78A29C32">
      <w:pPr>
        <w:spacing w:before="121"/>
        <w:ind w:left="332" w:right="0" w:firstLine="0"/>
        <w:jc w:val="left"/>
        <w:rPr>
          <w:sz w:val="22"/>
        </w:rPr>
      </w:pPr>
      <w:r>
        <w:rPr>
          <w:sz w:val="22"/>
        </w:rPr>
        <w:t>print("False")</w:t>
      </w:r>
    </w:p>
    <w:p w14:paraId="5791363D">
      <w:pPr>
        <w:pStyle w:val="11"/>
        <w:rPr>
          <w:sz w:val="20"/>
        </w:rPr>
      </w:pPr>
    </w:p>
    <w:p w14:paraId="4A28CB84">
      <w:pPr>
        <w:pStyle w:val="11"/>
        <w:rPr>
          <w:sz w:val="20"/>
        </w:rPr>
      </w:pPr>
    </w:p>
    <w:p w14:paraId="2DBEB7E3">
      <w:pPr>
        <w:pStyle w:val="11"/>
        <w:rPr>
          <w:sz w:val="20"/>
        </w:rPr>
      </w:pPr>
    </w:p>
    <w:p w14:paraId="59151F21">
      <w:pPr>
        <w:pStyle w:val="11"/>
        <w:rPr>
          <w:sz w:val="20"/>
        </w:rPr>
      </w:pPr>
    </w:p>
    <w:p w14:paraId="1AA6C916">
      <w:pPr>
        <w:pStyle w:val="11"/>
        <w:rPr>
          <w:sz w:val="20"/>
        </w:rPr>
      </w:pPr>
    </w:p>
    <w:p w14:paraId="7C8F4A70">
      <w:pPr>
        <w:pStyle w:val="11"/>
        <w:rPr>
          <w:sz w:val="20"/>
        </w:rPr>
      </w:pPr>
    </w:p>
    <w:p w14:paraId="0607264D">
      <w:pPr>
        <w:pStyle w:val="11"/>
        <w:spacing w:before="3"/>
        <w:rPr>
          <w:sz w:val="16"/>
        </w:rPr>
      </w:pPr>
      <w:r>
        <w:pict>
          <v:rect id="_x0000_s1179" o:spid="_x0000_s1179" o:spt="1" style="position:absolute;left:0pt;margin-left:70.55pt;margin-top:11.5pt;height:0.45pt;width:454.25pt;mso-position-horizontal-relative:page;mso-wrap-distance-bottom:0pt;mso-wrap-distance-top:0pt;z-index:-251366400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5D1FD3E5"/>
              </w:txbxContent>
            </v:textbox>
            <w10:wrap type="topAndBottom"/>
          </v:rect>
        </w:pict>
      </w:r>
    </w:p>
    <w:p w14:paraId="0F5A01C5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3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22694781">
      <w:pPr>
        <w:pStyle w:val="11"/>
        <w:spacing w:before="4"/>
        <w:rPr>
          <w:rFonts w:ascii="Calibri"/>
          <w:sz w:val="21"/>
        </w:rPr>
      </w:pPr>
    </w:p>
    <w:p w14:paraId="469B0F5D">
      <w:pPr>
        <w:pStyle w:val="6"/>
        <w:ind w:right="98"/>
        <w:rPr>
          <w:rFonts w:ascii="Arial MT"/>
        </w:rPr>
      </w:pPr>
      <w:r>
        <w:rPr>
          <w:rFonts w:ascii="Arial MT"/>
        </w:rPr>
        <w:t>20</w:t>
      </w:r>
    </w:p>
    <w:p w14:paraId="6516B210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C5B62C3">
      <w:pPr>
        <w:pStyle w:val="11"/>
        <w:ind w:left="14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981325" cy="1724025"/>
            <wp:effectExtent l="0" t="0" r="0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8B8">
      <w:pPr>
        <w:pStyle w:val="11"/>
        <w:rPr>
          <w:rFonts w:ascii="Arial MT"/>
          <w:sz w:val="20"/>
        </w:rPr>
      </w:pPr>
    </w:p>
    <w:p w14:paraId="440A7FB3">
      <w:pPr>
        <w:pStyle w:val="11"/>
        <w:rPr>
          <w:rFonts w:ascii="Arial MT"/>
          <w:sz w:val="20"/>
        </w:rPr>
      </w:pPr>
    </w:p>
    <w:p w14:paraId="56CD338F">
      <w:pPr>
        <w:pStyle w:val="11"/>
        <w:rPr>
          <w:rFonts w:ascii="Arial MT"/>
          <w:sz w:val="20"/>
        </w:rPr>
      </w:pPr>
    </w:p>
    <w:p w14:paraId="78C080CD">
      <w:pPr>
        <w:pStyle w:val="11"/>
        <w:rPr>
          <w:rFonts w:ascii="Arial MT"/>
          <w:sz w:val="20"/>
        </w:rPr>
      </w:pPr>
    </w:p>
    <w:p w14:paraId="381986CC">
      <w:pPr>
        <w:pStyle w:val="11"/>
        <w:rPr>
          <w:rFonts w:ascii="Arial MT"/>
          <w:sz w:val="20"/>
        </w:rPr>
      </w:pPr>
    </w:p>
    <w:p w14:paraId="60A24943">
      <w:pPr>
        <w:pStyle w:val="11"/>
        <w:rPr>
          <w:rFonts w:ascii="Arial MT"/>
          <w:sz w:val="20"/>
        </w:rPr>
      </w:pPr>
    </w:p>
    <w:p w14:paraId="7B1A8CCF">
      <w:pPr>
        <w:pStyle w:val="11"/>
        <w:rPr>
          <w:rFonts w:ascii="Arial MT"/>
          <w:sz w:val="20"/>
        </w:rPr>
      </w:pPr>
    </w:p>
    <w:p w14:paraId="03E1D1AF">
      <w:pPr>
        <w:pStyle w:val="11"/>
        <w:rPr>
          <w:rFonts w:ascii="Arial MT"/>
          <w:sz w:val="20"/>
        </w:rPr>
      </w:pPr>
    </w:p>
    <w:p w14:paraId="23608237">
      <w:pPr>
        <w:pStyle w:val="11"/>
        <w:rPr>
          <w:rFonts w:ascii="Arial MT"/>
          <w:sz w:val="20"/>
        </w:rPr>
      </w:pPr>
    </w:p>
    <w:p w14:paraId="5DB85122">
      <w:pPr>
        <w:pStyle w:val="11"/>
        <w:rPr>
          <w:rFonts w:ascii="Arial MT"/>
          <w:sz w:val="20"/>
        </w:rPr>
      </w:pPr>
    </w:p>
    <w:p w14:paraId="3B6EF1F2">
      <w:pPr>
        <w:pStyle w:val="11"/>
        <w:rPr>
          <w:rFonts w:ascii="Arial MT"/>
          <w:sz w:val="20"/>
        </w:rPr>
      </w:pPr>
    </w:p>
    <w:p w14:paraId="01AEE388">
      <w:pPr>
        <w:pStyle w:val="11"/>
        <w:rPr>
          <w:rFonts w:ascii="Arial MT"/>
          <w:sz w:val="20"/>
        </w:rPr>
      </w:pPr>
    </w:p>
    <w:p w14:paraId="4E2F9963">
      <w:pPr>
        <w:pStyle w:val="11"/>
        <w:rPr>
          <w:rFonts w:ascii="Arial MT"/>
          <w:sz w:val="20"/>
        </w:rPr>
      </w:pPr>
    </w:p>
    <w:p w14:paraId="369161E5">
      <w:pPr>
        <w:pStyle w:val="11"/>
        <w:rPr>
          <w:rFonts w:ascii="Arial MT"/>
          <w:sz w:val="20"/>
        </w:rPr>
      </w:pPr>
    </w:p>
    <w:p w14:paraId="398AE0A4">
      <w:pPr>
        <w:pStyle w:val="11"/>
        <w:rPr>
          <w:rFonts w:ascii="Arial MT"/>
          <w:sz w:val="20"/>
        </w:rPr>
      </w:pPr>
    </w:p>
    <w:p w14:paraId="33B2479C">
      <w:pPr>
        <w:pStyle w:val="11"/>
        <w:rPr>
          <w:rFonts w:ascii="Arial MT"/>
          <w:sz w:val="20"/>
        </w:rPr>
      </w:pPr>
    </w:p>
    <w:p w14:paraId="528C7FF3">
      <w:pPr>
        <w:pStyle w:val="11"/>
        <w:rPr>
          <w:rFonts w:ascii="Arial MT"/>
          <w:sz w:val="20"/>
        </w:rPr>
      </w:pPr>
    </w:p>
    <w:p w14:paraId="22C52E44">
      <w:pPr>
        <w:pStyle w:val="11"/>
        <w:rPr>
          <w:rFonts w:ascii="Arial MT"/>
          <w:sz w:val="20"/>
        </w:rPr>
      </w:pPr>
    </w:p>
    <w:p w14:paraId="0C034CAC">
      <w:pPr>
        <w:pStyle w:val="11"/>
        <w:rPr>
          <w:rFonts w:ascii="Arial MT"/>
          <w:sz w:val="20"/>
        </w:rPr>
      </w:pPr>
    </w:p>
    <w:p w14:paraId="473C81D9">
      <w:pPr>
        <w:pStyle w:val="11"/>
        <w:rPr>
          <w:rFonts w:ascii="Arial MT"/>
          <w:sz w:val="20"/>
        </w:rPr>
      </w:pPr>
    </w:p>
    <w:p w14:paraId="4D90BEBF">
      <w:pPr>
        <w:pStyle w:val="11"/>
        <w:rPr>
          <w:rFonts w:ascii="Arial MT"/>
          <w:sz w:val="20"/>
        </w:rPr>
      </w:pPr>
    </w:p>
    <w:p w14:paraId="466A811F">
      <w:pPr>
        <w:pStyle w:val="11"/>
        <w:rPr>
          <w:rFonts w:ascii="Arial MT"/>
          <w:sz w:val="20"/>
        </w:rPr>
      </w:pPr>
    </w:p>
    <w:p w14:paraId="503C801A">
      <w:pPr>
        <w:pStyle w:val="11"/>
        <w:rPr>
          <w:rFonts w:ascii="Arial MT"/>
          <w:sz w:val="20"/>
        </w:rPr>
      </w:pPr>
    </w:p>
    <w:p w14:paraId="0A071765">
      <w:pPr>
        <w:pStyle w:val="11"/>
        <w:rPr>
          <w:rFonts w:ascii="Arial MT"/>
          <w:sz w:val="20"/>
        </w:rPr>
      </w:pPr>
    </w:p>
    <w:p w14:paraId="1DCF0C15">
      <w:pPr>
        <w:pStyle w:val="11"/>
        <w:rPr>
          <w:rFonts w:ascii="Arial MT"/>
          <w:sz w:val="20"/>
        </w:rPr>
      </w:pPr>
    </w:p>
    <w:p w14:paraId="2A5C42D5">
      <w:pPr>
        <w:pStyle w:val="11"/>
        <w:rPr>
          <w:rFonts w:ascii="Arial MT"/>
          <w:sz w:val="20"/>
        </w:rPr>
      </w:pPr>
    </w:p>
    <w:p w14:paraId="15720D66">
      <w:pPr>
        <w:pStyle w:val="11"/>
        <w:rPr>
          <w:rFonts w:ascii="Arial MT"/>
          <w:sz w:val="20"/>
        </w:rPr>
      </w:pPr>
    </w:p>
    <w:p w14:paraId="152EDD7A">
      <w:pPr>
        <w:pStyle w:val="11"/>
        <w:rPr>
          <w:rFonts w:ascii="Arial MT"/>
          <w:sz w:val="20"/>
        </w:rPr>
      </w:pPr>
    </w:p>
    <w:p w14:paraId="5B3BEB2B">
      <w:pPr>
        <w:pStyle w:val="11"/>
        <w:rPr>
          <w:rFonts w:ascii="Arial MT"/>
          <w:sz w:val="20"/>
        </w:rPr>
      </w:pPr>
    </w:p>
    <w:p w14:paraId="62EEE369">
      <w:pPr>
        <w:pStyle w:val="11"/>
        <w:rPr>
          <w:rFonts w:ascii="Arial MT"/>
          <w:sz w:val="20"/>
        </w:rPr>
      </w:pPr>
    </w:p>
    <w:p w14:paraId="02487130">
      <w:pPr>
        <w:pStyle w:val="11"/>
        <w:rPr>
          <w:rFonts w:ascii="Arial MT"/>
          <w:sz w:val="20"/>
        </w:rPr>
      </w:pPr>
    </w:p>
    <w:p w14:paraId="0235A96D">
      <w:pPr>
        <w:pStyle w:val="11"/>
        <w:rPr>
          <w:rFonts w:ascii="Arial MT"/>
          <w:sz w:val="20"/>
        </w:rPr>
      </w:pPr>
    </w:p>
    <w:p w14:paraId="1906A48E">
      <w:pPr>
        <w:pStyle w:val="11"/>
        <w:rPr>
          <w:rFonts w:ascii="Arial MT"/>
          <w:sz w:val="20"/>
        </w:rPr>
      </w:pPr>
    </w:p>
    <w:p w14:paraId="1D383B25">
      <w:pPr>
        <w:pStyle w:val="11"/>
        <w:rPr>
          <w:rFonts w:ascii="Arial MT"/>
          <w:sz w:val="20"/>
        </w:rPr>
      </w:pPr>
    </w:p>
    <w:p w14:paraId="1DA1BC13">
      <w:pPr>
        <w:pStyle w:val="11"/>
        <w:rPr>
          <w:rFonts w:ascii="Arial MT"/>
          <w:sz w:val="20"/>
        </w:rPr>
      </w:pPr>
    </w:p>
    <w:p w14:paraId="0629D780">
      <w:pPr>
        <w:pStyle w:val="11"/>
        <w:rPr>
          <w:rFonts w:ascii="Arial MT"/>
          <w:sz w:val="20"/>
        </w:rPr>
      </w:pPr>
    </w:p>
    <w:p w14:paraId="28DB436A">
      <w:pPr>
        <w:pStyle w:val="11"/>
        <w:rPr>
          <w:rFonts w:ascii="Arial MT"/>
          <w:sz w:val="20"/>
        </w:rPr>
      </w:pPr>
    </w:p>
    <w:p w14:paraId="6DC5B40A">
      <w:pPr>
        <w:pStyle w:val="11"/>
        <w:rPr>
          <w:rFonts w:ascii="Arial MT"/>
          <w:sz w:val="20"/>
        </w:rPr>
      </w:pPr>
    </w:p>
    <w:p w14:paraId="3637E1DA">
      <w:pPr>
        <w:pStyle w:val="11"/>
        <w:rPr>
          <w:rFonts w:ascii="Arial MT"/>
          <w:sz w:val="20"/>
        </w:rPr>
      </w:pPr>
    </w:p>
    <w:p w14:paraId="68A819F5">
      <w:pPr>
        <w:pStyle w:val="11"/>
        <w:rPr>
          <w:rFonts w:ascii="Arial MT"/>
          <w:sz w:val="20"/>
        </w:rPr>
      </w:pPr>
    </w:p>
    <w:p w14:paraId="072B2CA8">
      <w:pPr>
        <w:pStyle w:val="11"/>
        <w:rPr>
          <w:rFonts w:ascii="Arial MT"/>
          <w:sz w:val="20"/>
        </w:rPr>
      </w:pPr>
    </w:p>
    <w:p w14:paraId="2B85E01B">
      <w:pPr>
        <w:pStyle w:val="11"/>
        <w:rPr>
          <w:rFonts w:ascii="Arial MT"/>
          <w:sz w:val="20"/>
        </w:rPr>
      </w:pPr>
    </w:p>
    <w:p w14:paraId="710D7D99">
      <w:pPr>
        <w:pStyle w:val="11"/>
        <w:rPr>
          <w:rFonts w:ascii="Arial MT"/>
          <w:sz w:val="20"/>
        </w:rPr>
      </w:pPr>
    </w:p>
    <w:p w14:paraId="10B2E4F8">
      <w:pPr>
        <w:pStyle w:val="11"/>
        <w:rPr>
          <w:rFonts w:ascii="Arial MT"/>
          <w:sz w:val="20"/>
        </w:rPr>
      </w:pPr>
    </w:p>
    <w:p w14:paraId="06754C77">
      <w:pPr>
        <w:pStyle w:val="11"/>
        <w:rPr>
          <w:rFonts w:ascii="Arial MT"/>
          <w:sz w:val="20"/>
        </w:rPr>
      </w:pPr>
    </w:p>
    <w:p w14:paraId="21DA5601">
      <w:pPr>
        <w:pStyle w:val="11"/>
        <w:rPr>
          <w:rFonts w:ascii="Arial MT"/>
          <w:sz w:val="20"/>
        </w:rPr>
      </w:pPr>
    </w:p>
    <w:p w14:paraId="7E183158">
      <w:pPr>
        <w:pStyle w:val="11"/>
        <w:rPr>
          <w:rFonts w:ascii="Arial MT"/>
          <w:sz w:val="20"/>
        </w:rPr>
      </w:pPr>
    </w:p>
    <w:p w14:paraId="1D69AE42">
      <w:pPr>
        <w:pStyle w:val="11"/>
        <w:rPr>
          <w:rFonts w:ascii="Arial MT"/>
          <w:sz w:val="20"/>
        </w:rPr>
      </w:pPr>
    </w:p>
    <w:p w14:paraId="7085B162">
      <w:pPr>
        <w:pStyle w:val="11"/>
        <w:spacing w:before="10"/>
        <w:rPr>
          <w:rFonts w:ascii="Arial MT"/>
          <w:sz w:val="28"/>
        </w:rPr>
      </w:pPr>
      <w:r>
        <w:pict>
          <v:rect id="_x0000_s1180" o:spid="_x0000_s1180" o:spt="1" style="position:absolute;left:0pt;margin-left:70.55pt;margin-top:18.55pt;height:0.45pt;width:454.25pt;mso-position-horizontal-relative:page;mso-wrap-distance-bottom:0pt;mso-wrap-distance-top:0pt;z-index:-251366400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23DB2781"/>
              </w:txbxContent>
            </v:textbox>
            <w10:wrap type="topAndBottom"/>
          </v:rect>
        </w:pict>
      </w:r>
    </w:p>
    <w:p w14:paraId="5BBF3320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4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1E9FF7D8">
      <w:pPr>
        <w:pStyle w:val="11"/>
        <w:spacing w:before="4"/>
        <w:rPr>
          <w:rFonts w:ascii="Calibri"/>
          <w:sz w:val="21"/>
        </w:rPr>
      </w:pPr>
    </w:p>
    <w:p w14:paraId="342822CE">
      <w:pPr>
        <w:pStyle w:val="6"/>
        <w:ind w:right="98"/>
        <w:rPr>
          <w:rFonts w:ascii="Arial MT"/>
        </w:rPr>
      </w:pPr>
      <w:r>
        <w:rPr>
          <w:rFonts w:ascii="Arial MT"/>
        </w:rPr>
        <w:t>21</w:t>
      </w:r>
    </w:p>
    <w:p w14:paraId="3CD0BF4C">
      <w:pPr>
        <w:spacing w:after="0"/>
        <w:rPr>
          <w:rFonts w:ascii="Arial MT"/>
        </w:rPr>
        <w:sectPr>
          <w:pgSz w:w="11910" w:h="16840"/>
          <w:pgMar w:top="142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BFED69">
      <w:pPr>
        <w:tabs>
          <w:tab w:val="left" w:pos="1580"/>
          <w:tab w:val="left" w:pos="5902"/>
        </w:tabs>
        <w:spacing w:before="84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2.3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610A3D1E">
      <w:pPr>
        <w:pStyle w:val="11"/>
        <w:spacing w:before="10"/>
        <w:rPr>
          <w:b/>
        </w:rPr>
      </w:pPr>
    </w:p>
    <w:p w14:paraId="483FD2A0">
      <w:pPr>
        <w:tabs>
          <w:tab w:val="left" w:pos="5902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4C9CCF36">
      <w:pPr>
        <w:pStyle w:val="11"/>
        <w:spacing w:before="6"/>
        <w:rPr>
          <w:b/>
          <w:sz w:val="27"/>
        </w:rPr>
      </w:pPr>
      <w:r>
        <w:pict>
          <v:line id="_x0000_s1181" o:spid="_x0000_s1181" o:spt="20" style="position:absolute;left:0pt;margin-left:72pt;margin-top:19.05pt;height:-0.75pt;width:474pt;mso-position-horizontal-relative:page;mso-wrap-distance-bottom:0pt;mso-wrap-distance-top:0pt;z-index:-25136537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1DE6641">
      <w:pPr>
        <w:pStyle w:val="11"/>
        <w:rPr>
          <w:b/>
          <w:sz w:val="34"/>
        </w:rPr>
      </w:pPr>
    </w:p>
    <w:p w14:paraId="6DD73D56">
      <w:pPr>
        <w:pStyle w:val="2"/>
        <w:ind w:left="3434"/>
        <w:jc w:val="left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"https://www.rajalakshmicolleges.net/moodle/mod/quiz/view.php?id=5697" \h </w:instrText>
      </w:r>
      <w:r>
        <w:fldChar w:fldCharType="separate"/>
      </w:r>
      <w:r>
        <w:rPr>
          <w:u w:val="thick"/>
        </w:rPr>
        <w:t>Birthday</w:t>
      </w:r>
      <w:r>
        <w:rPr>
          <w:spacing w:val="-5"/>
          <w:u w:val="thick"/>
        </w:rPr>
        <w:t xml:space="preserve"> </w:t>
      </w:r>
      <w:r>
        <w:rPr>
          <w:u w:val="thick"/>
        </w:rPr>
        <w:t>Party</w:t>
      </w:r>
      <w:r>
        <w:rPr>
          <w:u w:val="thick"/>
        </w:rPr>
        <w:fldChar w:fldCharType="end"/>
      </w:r>
    </w:p>
    <w:p w14:paraId="07593F22">
      <w:pPr>
        <w:spacing w:before="124" w:line="240" w:lineRule="auto"/>
        <w:ind w:left="140" w:right="1244" w:firstLine="0"/>
        <w:jc w:val="both"/>
        <w:rPr>
          <w:sz w:val="22"/>
        </w:rPr>
      </w:pPr>
      <w:r>
        <w:rPr>
          <w:sz w:val="22"/>
        </w:rPr>
        <w:t>Mr. X's birthday is in next month. This time he is planning to invite N of his friends. He wants to</w:t>
      </w:r>
      <w:r>
        <w:rPr>
          <w:spacing w:val="1"/>
          <w:sz w:val="22"/>
        </w:rPr>
        <w:t xml:space="preserve"> </w:t>
      </w:r>
      <w:r>
        <w:rPr>
          <w:sz w:val="22"/>
        </w:rPr>
        <w:t>distribute some chocolates to all of his friends after the party. He went to a shop to buy a packet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chocolates.</w:t>
      </w:r>
      <w:r>
        <w:rPr>
          <w:spacing w:val="-9"/>
          <w:sz w:val="22"/>
        </w:rPr>
        <w:t xml:space="preserve"> </w:t>
      </w:r>
      <w:r>
        <w:rPr>
          <w:sz w:val="22"/>
        </w:rPr>
        <w:t>At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chocolate</w:t>
      </w:r>
      <w:r>
        <w:rPr>
          <w:spacing w:val="-4"/>
          <w:sz w:val="22"/>
        </w:rPr>
        <w:t xml:space="preserve"> </w:t>
      </w:r>
      <w:r>
        <w:rPr>
          <w:sz w:val="22"/>
        </w:rPr>
        <w:t>shop,</w:t>
      </w:r>
      <w:r>
        <w:rPr>
          <w:spacing w:val="-3"/>
          <w:sz w:val="22"/>
        </w:rPr>
        <w:t xml:space="preserve"> </w:t>
      </w:r>
      <w:r>
        <w:rPr>
          <w:sz w:val="22"/>
        </w:rPr>
        <w:t>4</w:t>
      </w:r>
      <w:r>
        <w:rPr>
          <w:spacing w:val="-8"/>
          <w:sz w:val="22"/>
        </w:rPr>
        <w:t xml:space="preserve"> </w:t>
      </w:r>
      <w:r>
        <w:rPr>
          <w:sz w:val="22"/>
        </w:rPr>
        <w:t>packets</w:t>
      </w:r>
      <w:r>
        <w:rPr>
          <w:spacing w:val="-6"/>
          <w:sz w:val="22"/>
        </w:rPr>
        <w:t xml:space="preserve"> </w:t>
      </w:r>
      <w:r>
        <w:rPr>
          <w:sz w:val="22"/>
        </w:rPr>
        <w:t>are</w:t>
      </w:r>
      <w:r>
        <w:rPr>
          <w:spacing w:val="-9"/>
          <w:sz w:val="22"/>
        </w:rPr>
        <w:t xml:space="preserve"> </w:t>
      </w:r>
      <w:r>
        <w:rPr>
          <w:sz w:val="22"/>
        </w:rPr>
        <w:t>there</w:t>
      </w:r>
      <w:r>
        <w:rPr>
          <w:spacing w:val="-9"/>
          <w:sz w:val="22"/>
        </w:rPr>
        <w:t xml:space="preserve"> </w:t>
      </w:r>
      <w:r>
        <w:rPr>
          <w:sz w:val="22"/>
        </w:rPr>
        <w:t>with</w:t>
      </w:r>
      <w:r>
        <w:rPr>
          <w:spacing w:val="-9"/>
          <w:sz w:val="22"/>
        </w:rPr>
        <w:t xml:space="preserve"> </w:t>
      </w:r>
      <w:r>
        <w:rPr>
          <w:sz w:val="22"/>
        </w:rPr>
        <w:t>different</w:t>
      </w:r>
      <w:r>
        <w:rPr>
          <w:spacing w:val="-5"/>
          <w:sz w:val="22"/>
        </w:rPr>
        <w:t xml:space="preserve"> </w:t>
      </w:r>
      <w:r>
        <w:rPr>
          <w:sz w:val="22"/>
        </w:rPr>
        <w:t>numbers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chocolates.</w:t>
      </w:r>
      <w:r>
        <w:rPr>
          <w:spacing w:val="-9"/>
          <w:sz w:val="22"/>
        </w:rPr>
        <w:t xml:space="preserve"> </w:t>
      </w:r>
      <w:r>
        <w:rPr>
          <w:sz w:val="22"/>
        </w:rPr>
        <w:t>He</w:t>
      </w:r>
      <w:r>
        <w:rPr>
          <w:spacing w:val="1"/>
          <w:sz w:val="22"/>
        </w:rPr>
        <w:t xml:space="preserve"> </w:t>
      </w:r>
      <w:r>
        <w:rPr>
          <w:sz w:val="22"/>
        </w:rPr>
        <w:t>wants to buy such a packet which contains a number of chocolates, which can be distributed</w:t>
      </w:r>
      <w:r>
        <w:rPr>
          <w:spacing w:val="1"/>
          <w:sz w:val="22"/>
        </w:rPr>
        <w:t xml:space="preserve"> </w:t>
      </w:r>
      <w:r>
        <w:rPr>
          <w:sz w:val="22"/>
        </w:rPr>
        <w:t>equally</w:t>
      </w:r>
      <w:r>
        <w:rPr>
          <w:spacing w:val="3"/>
          <w:sz w:val="22"/>
        </w:rPr>
        <w:t xml:space="preserve"> </w:t>
      </w:r>
      <w:r>
        <w:rPr>
          <w:sz w:val="22"/>
        </w:rPr>
        <w:t>among</w:t>
      </w:r>
      <w:r>
        <w:rPr>
          <w:spacing w:val="1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of his friends.</w:t>
      </w:r>
      <w:r>
        <w:rPr>
          <w:spacing w:val="-2"/>
          <w:sz w:val="22"/>
        </w:rPr>
        <w:t xml:space="preserve"> </w:t>
      </w:r>
      <w:r>
        <w:rPr>
          <w:sz w:val="22"/>
        </w:rPr>
        <w:t>Help</w:t>
      </w:r>
      <w:r>
        <w:rPr>
          <w:spacing w:val="1"/>
          <w:sz w:val="22"/>
        </w:rPr>
        <w:t xml:space="preserve"> </w:t>
      </w:r>
      <w:r>
        <w:rPr>
          <w:sz w:val="22"/>
        </w:rPr>
        <w:t>Mr.</w:t>
      </w:r>
      <w:r>
        <w:rPr>
          <w:spacing w:val="-2"/>
          <w:sz w:val="22"/>
        </w:rPr>
        <w:t xml:space="preserve"> </w:t>
      </w:r>
      <w:r>
        <w:rPr>
          <w:sz w:val="22"/>
        </w:rPr>
        <w:t>X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buy</w:t>
      </w:r>
      <w:r>
        <w:rPr>
          <w:spacing w:val="-1"/>
          <w:sz w:val="22"/>
        </w:rPr>
        <w:t xml:space="preserve"> </w:t>
      </w:r>
      <w:r>
        <w:rPr>
          <w:sz w:val="22"/>
        </w:rPr>
        <w:t>such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packet.</w:t>
      </w:r>
    </w:p>
    <w:p w14:paraId="1065DDD4">
      <w:pPr>
        <w:spacing w:before="122"/>
        <w:ind w:left="140" w:right="0" w:firstLine="0"/>
        <w:jc w:val="left"/>
        <w:rPr>
          <w:sz w:val="22"/>
        </w:rPr>
      </w:pPr>
      <w:r>
        <w:rPr>
          <w:b/>
          <w:color w:val="001A1E"/>
          <w:sz w:val="22"/>
        </w:rPr>
        <w:t>Input</w:t>
      </w:r>
      <w:r>
        <w:rPr>
          <w:b/>
          <w:color w:val="001A1E"/>
          <w:spacing w:val="-3"/>
          <w:sz w:val="22"/>
        </w:rPr>
        <w:t xml:space="preserve"> </w:t>
      </w:r>
      <w:r>
        <w:rPr>
          <w:b/>
          <w:color w:val="001A1E"/>
          <w:sz w:val="22"/>
        </w:rPr>
        <w:t>Given</w:t>
      </w:r>
      <w:r>
        <w:rPr>
          <w:color w:val="001A1E"/>
          <w:sz w:val="22"/>
        </w:rPr>
        <w:t>:</w:t>
      </w:r>
    </w:p>
    <w:p w14:paraId="06F2CB50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N-No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of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friends</w:t>
      </w:r>
    </w:p>
    <w:p w14:paraId="18EAB8A1">
      <w:pPr>
        <w:spacing w:before="117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P1,P2,P3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AND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P4-No of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chocolates</w:t>
      </w:r>
    </w:p>
    <w:p w14:paraId="424A7FFD">
      <w:pPr>
        <w:spacing w:before="121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OUTPUT:</w:t>
      </w:r>
    </w:p>
    <w:p w14:paraId="00FBE7F1">
      <w:pPr>
        <w:spacing w:before="122"/>
        <w:ind w:left="188" w:right="0" w:firstLine="0"/>
        <w:jc w:val="left"/>
        <w:rPr>
          <w:sz w:val="22"/>
        </w:rPr>
      </w:pPr>
      <w:r>
        <w:rPr>
          <w:color w:val="001A1E"/>
          <w:sz w:val="22"/>
        </w:rPr>
        <w:t>"True"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if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he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can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buy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that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packet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and "False"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if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he can't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buy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that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packet.</w:t>
      </w:r>
    </w:p>
    <w:p w14:paraId="0E43CA5C">
      <w:pPr>
        <w:spacing w:before="116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2"/>
          <w:sz w:val="22"/>
        </w:rPr>
        <w:t xml:space="preserve"> </w:t>
      </w:r>
      <w:r>
        <w:rPr>
          <w:b/>
          <w:color w:val="001A1E"/>
          <w:sz w:val="22"/>
        </w:rPr>
        <w:t>INPUT</w:t>
      </w:r>
      <w:r>
        <w:rPr>
          <w:b/>
          <w:color w:val="001A1E"/>
          <w:spacing w:val="-6"/>
          <w:sz w:val="22"/>
        </w:rPr>
        <w:t xml:space="preserve"> </w:t>
      </w:r>
      <w:r>
        <w:rPr>
          <w:b/>
          <w:color w:val="001A1E"/>
          <w:sz w:val="22"/>
        </w:rPr>
        <w:t>AND</w:t>
      </w:r>
      <w:r>
        <w:rPr>
          <w:b/>
          <w:color w:val="001A1E"/>
          <w:spacing w:val="-4"/>
          <w:sz w:val="22"/>
        </w:rPr>
        <w:t xml:space="preserve"> </w:t>
      </w:r>
      <w:r>
        <w:rPr>
          <w:b/>
          <w:color w:val="001A1E"/>
          <w:sz w:val="22"/>
        </w:rPr>
        <w:t>OUTPUT:</w:t>
      </w:r>
    </w:p>
    <w:p w14:paraId="52D15910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w w:val="100"/>
          <w:sz w:val="22"/>
        </w:rPr>
        <w:t>5</w:t>
      </w:r>
    </w:p>
    <w:p w14:paraId="593E2687">
      <w:pPr>
        <w:spacing w:before="122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25</w:t>
      </w:r>
    </w:p>
    <w:p w14:paraId="10CAEF59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12</w:t>
      </w:r>
    </w:p>
    <w:p w14:paraId="2B1C3E24">
      <w:pPr>
        <w:spacing w:before="117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10</w:t>
      </w:r>
    </w:p>
    <w:p w14:paraId="61ABE6D6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w w:val="100"/>
          <w:sz w:val="22"/>
        </w:rPr>
        <w:t>9</w:t>
      </w:r>
    </w:p>
    <w:p w14:paraId="6A794E4F">
      <w:pPr>
        <w:spacing w:before="122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OUTPUT</w:t>
      </w:r>
    </w:p>
    <w:p w14:paraId="74DCF435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True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False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True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False</w:t>
      </w:r>
    </w:p>
    <w:p w14:paraId="2EC49941">
      <w:pPr>
        <w:pStyle w:val="11"/>
        <w:rPr>
          <w:sz w:val="26"/>
        </w:rPr>
      </w:pPr>
    </w:p>
    <w:p w14:paraId="7B824D72">
      <w:pPr>
        <w:pStyle w:val="11"/>
        <w:rPr>
          <w:sz w:val="26"/>
        </w:rPr>
      </w:pPr>
    </w:p>
    <w:p w14:paraId="1CE92DF6">
      <w:pPr>
        <w:pStyle w:val="11"/>
        <w:spacing w:before="7"/>
        <w:rPr>
          <w:sz w:val="22"/>
        </w:rPr>
      </w:pPr>
    </w:p>
    <w:p w14:paraId="443F55CC">
      <w:pPr>
        <w:spacing w:before="0"/>
        <w:ind w:left="140" w:right="0" w:firstLine="0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2497455" cy="1752600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5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A1E"/>
          <w:sz w:val="22"/>
        </w:rPr>
        <w:t>For</w:t>
      </w:r>
      <w:r>
        <w:rPr>
          <w:b/>
          <w:color w:val="001A1E"/>
          <w:spacing w:val="-4"/>
          <w:sz w:val="22"/>
        </w:rPr>
        <w:t xml:space="preserve"> </w:t>
      </w:r>
      <w:r>
        <w:rPr>
          <w:b/>
          <w:color w:val="001A1E"/>
          <w:sz w:val="22"/>
        </w:rPr>
        <w:t>example</w:t>
      </w:r>
      <w:r>
        <w:rPr>
          <w:color w:val="001A1E"/>
          <w:sz w:val="22"/>
        </w:rPr>
        <w:t>:</w:t>
      </w:r>
    </w:p>
    <w:p w14:paraId="1165185F">
      <w:pPr>
        <w:pStyle w:val="11"/>
        <w:rPr>
          <w:sz w:val="26"/>
        </w:rPr>
      </w:pPr>
    </w:p>
    <w:p w14:paraId="02A2B185">
      <w:pPr>
        <w:spacing w:before="167" w:line="352" w:lineRule="auto"/>
        <w:ind w:left="140" w:right="8647" w:firstLine="0"/>
        <w:jc w:val="left"/>
        <w:rPr>
          <w:sz w:val="22"/>
        </w:rPr>
      </w:pPr>
      <w:r>
        <w:pict>
          <v:rect id="_x0000_s1182" o:spid="_x0000_s1182" o:spt="1" style="position:absolute;left:0pt;margin-left:70.55pt;margin-top:70.85pt;height:0.45pt;width:454.25pt;mso-position-horizontal-relative:page;mso-wrap-distance-bottom:0pt;mso-wrap-distance-top:0pt;z-index:-251364352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69FE1CE2"/>
              </w:txbxContent>
            </v:textbox>
            <w10:wrap type="topAndBottom"/>
          </v:rect>
        </w:pict>
      </w:r>
      <w:r>
        <w:rPr>
          <w:b/>
          <w:color w:val="001A1E"/>
          <w:sz w:val="22"/>
        </w:rPr>
        <w:t>Program:</w:t>
      </w:r>
      <w:r>
        <w:rPr>
          <w:b/>
          <w:color w:val="001A1E"/>
          <w:spacing w:val="1"/>
          <w:sz w:val="22"/>
        </w:rPr>
        <w:t xml:space="preserve"> </w:t>
      </w:r>
      <w:r>
        <w:rPr>
          <w:color w:val="001A1E"/>
          <w:sz w:val="22"/>
        </w:rPr>
        <w:t>N=int(input())</w:t>
      </w:r>
      <w:r>
        <w:rPr>
          <w:color w:val="001A1E"/>
          <w:spacing w:val="1"/>
          <w:sz w:val="22"/>
        </w:rPr>
        <w:t xml:space="preserve"> </w:t>
      </w:r>
      <w:r>
        <w:rPr>
          <w:color w:val="001A1E"/>
          <w:sz w:val="22"/>
        </w:rPr>
        <w:t>for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i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in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range(4):</w:t>
      </w:r>
    </w:p>
    <w:p w14:paraId="387685B0">
      <w:pPr>
        <w:spacing w:before="0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5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7183D712">
      <w:pPr>
        <w:pStyle w:val="11"/>
        <w:spacing w:before="8"/>
        <w:rPr>
          <w:rFonts w:ascii="Calibri"/>
          <w:sz w:val="20"/>
        </w:rPr>
      </w:pPr>
    </w:p>
    <w:p w14:paraId="2D2BCC21">
      <w:pPr>
        <w:pStyle w:val="6"/>
        <w:ind w:right="98"/>
        <w:rPr>
          <w:rFonts w:ascii="Arial MT"/>
        </w:rPr>
      </w:pPr>
      <w:r>
        <w:rPr>
          <w:rFonts w:ascii="Arial MT"/>
        </w:rPr>
        <w:t>22</w:t>
      </w:r>
    </w:p>
    <w:p w14:paraId="61F9ADF2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96E73DA">
      <w:pPr>
        <w:spacing w:before="84" w:line="352" w:lineRule="auto"/>
        <w:ind w:left="284" w:right="8781" w:firstLine="0"/>
        <w:jc w:val="left"/>
        <w:rPr>
          <w:sz w:val="22"/>
        </w:rPr>
      </w:pPr>
      <w:r>
        <w:rPr>
          <w:color w:val="001A1E"/>
          <w:sz w:val="22"/>
        </w:rPr>
        <w:t>x=int(input())</w:t>
      </w:r>
      <w:r>
        <w:rPr>
          <w:color w:val="001A1E"/>
          <w:spacing w:val="-46"/>
          <w:sz w:val="22"/>
        </w:rPr>
        <w:t xml:space="preserve"> </w:t>
      </w:r>
      <w:r>
        <w:rPr>
          <w:color w:val="001A1E"/>
          <w:sz w:val="22"/>
        </w:rPr>
        <w:t>if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x%N==0:</w:t>
      </w:r>
    </w:p>
    <w:p w14:paraId="782B7269">
      <w:pPr>
        <w:spacing w:before="0" w:line="352" w:lineRule="auto"/>
        <w:ind w:left="284" w:right="7910" w:firstLine="144"/>
        <w:jc w:val="left"/>
        <w:rPr>
          <w:sz w:val="22"/>
        </w:rPr>
      </w:pPr>
      <w:r>
        <w:rPr>
          <w:color w:val="001A1E"/>
          <w:sz w:val="22"/>
        </w:rPr>
        <w:t>print("True", end=" ")</w:t>
      </w:r>
      <w:r>
        <w:rPr>
          <w:color w:val="001A1E"/>
          <w:spacing w:val="-46"/>
          <w:sz w:val="22"/>
        </w:rPr>
        <w:t xml:space="preserve"> </w:t>
      </w:r>
      <w:r>
        <w:rPr>
          <w:color w:val="001A1E"/>
          <w:sz w:val="22"/>
        </w:rPr>
        <w:t>else:</w:t>
      </w:r>
    </w:p>
    <w:p w14:paraId="4F915A78">
      <w:pPr>
        <w:spacing w:before="0"/>
        <w:ind w:left="428" w:right="0" w:firstLine="0"/>
        <w:jc w:val="left"/>
        <w:rPr>
          <w:sz w:val="22"/>
        </w:rPr>
      </w:pPr>
      <w:r>
        <w:rPr>
          <w:color w:val="001A1E"/>
          <w:sz w:val="22"/>
        </w:rPr>
        <w:t>print("False",</w:t>
      </w:r>
      <w:r>
        <w:rPr>
          <w:color w:val="001A1E"/>
          <w:spacing w:val="-6"/>
          <w:sz w:val="22"/>
        </w:rPr>
        <w:t xml:space="preserve"> </w:t>
      </w:r>
      <w:r>
        <w:rPr>
          <w:color w:val="001A1E"/>
          <w:sz w:val="22"/>
        </w:rPr>
        <w:t>end="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")</w:t>
      </w:r>
    </w:p>
    <w:p w14:paraId="504FD17C">
      <w:pPr>
        <w:pStyle w:val="11"/>
        <w:rPr>
          <w:sz w:val="20"/>
        </w:rPr>
      </w:pPr>
    </w:p>
    <w:p w14:paraId="35CA578F">
      <w:pPr>
        <w:pStyle w:val="11"/>
        <w:spacing w:before="6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429250" cy="4429125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9DF5F">
      <w:pPr>
        <w:pStyle w:val="11"/>
        <w:rPr>
          <w:sz w:val="20"/>
        </w:rPr>
      </w:pPr>
    </w:p>
    <w:p w14:paraId="399C6FA3">
      <w:pPr>
        <w:pStyle w:val="11"/>
        <w:rPr>
          <w:sz w:val="20"/>
        </w:rPr>
      </w:pPr>
    </w:p>
    <w:p w14:paraId="016805C9">
      <w:pPr>
        <w:pStyle w:val="11"/>
        <w:rPr>
          <w:sz w:val="20"/>
        </w:rPr>
      </w:pPr>
    </w:p>
    <w:p w14:paraId="446CCD49">
      <w:pPr>
        <w:pStyle w:val="11"/>
        <w:rPr>
          <w:sz w:val="20"/>
        </w:rPr>
      </w:pPr>
    </w:p>
    <w:p w14:paraId="006A58AF">
      <w:pPr>
        <w:pStyle w:val="11"/>
        <w:rPr>
          <w:sz w:val="20"/>
        </w:rPr>
      </w:pPr>
    </w:p>
    <w:p w14:paraId="204F3214">
      <w:pPr>
        <w:pStyle w:val="11"/>
        <w:rPr>
          <w:sz w:val="20"/>
        </w:rPr>
      </w:pPr>
    </w:p>
    <w:p w14:paraId="258A3A62">
      <w:pPr>
        <w:pStyle w:val="11"/>
        <w:rPr>
          <w:sz w:val="20"/>
        </w:rPr>
      </w:pPr>
    </w:p>
    <w:p w14:paraId="27EF1286">
      <w:pPr>
        <w:pStyle w:val="11"/>
        <w:rPr>
          <w:sz w:val="20"/>
        </w:rPr>
      </w:pPr>
    </w:p>
    <w:p w14:paraId="0B3E923E">
      <w:pPr>
        <w:pStyle w:val="11"/>
        <w:rPr>
          <w:sz w:val="20"/>
        </w:rPr>
      </w:pPr>
    </w:p>
    <w:p w14:paraId="7398FC51">
      <w:pPr>
        <w:pStyle w:val="11"/>
        <w:rPr>
          <w:sz w:val="20"/>
        </w:rPr>
      </w:pPr>
    </w:p>
    <w:p w14:paraId="40642C1A">
      <w:pPr>
        <w:pStyle w:val="11"/>
        <w:rPr>
          <w:sz w:val="20"/>
        </w:rPr>
      </w:pPr>
    </w:p>
    <w:p w14:paraId="0FC9B401">
      <w:pPr>
        <w:pStyle w:val="11"/>
        <w:rPr>
          <w:sz w:val="20"/>
        </w:rPr>
      </w:pPr>
    </w:p>
    <w:p w14:paraId="502835BB">
      <w:pPr>
        <w:pStyle w:val="11"/>
        <w:rPr>
          <w:sz w:val="20"/>
        </w:rPr>
      </w:pPr>
    </w:p>
    <w:p w14:paraId="66EC6F17">
      <w:pPr>
        <w:pStyle w:val="11"/>
        <w:rPr>
          <w:sz w:val="20"/>
        </w:rPr>
      </w:pPr>
    </w:p>
    <w:p w14:paraId="10D6ADDB">
      <w:pPr>
        <w:pStyle w:val="11"/>
        <w:rPr>
          <w:sz w:val="20"/>
        </w:rPr>
      </w:pPr>
    </w:p>
    <w:p w14:paraId="5A2D4B3C">
      <w:pPr>
        <w:pStyle w:val="11"/>
        <w:rPr>
          <w:sz w:val="20"/>
        </w:rPr>
      </w:pPr>
    </w:p>
    <w:p w14:paraId="1FFE71A2">
      <w:pPr>
        <w:pStyle w:val="11"/>
        <w:rPr>
          <w:sz w:val="20"/>
        </w:rPr>
      </w:pPr>
    </w:p>
    <w:p w14:paraId="4E9F89B1">
      <w:pPr>
        <w:pStyle w:val="11"/>
        <w:rPr>
          <w:sz w:val="20"/>
        </w:rPr>
      </w:pPr>
    </w:p>
    <w:p w14:paraId="5CEC458D">
      <w:pPr>
        <w:pStyle w:val="11"/>
        <w:rPr>
          <w:sz w:val="20"/>
        </w:rPr>
      </w:pPr>
    </w:p>
    <w:p w14:paraId="74081A96">
      <w:pPr>
        <w:pStyle w:val="11"/>
        <w:rPr>
          <w:sz w:val="20"/>
        </w:rPr>
      </w:pPr>
    </w:p>
    <w:p w14:paraId="53BD8BA9">
      <w:pPr>
        <w:pStyle w:val="11"/>
        <w:spacing w:before="8"/>
        <w:rPr>
          <w:sz w:val="10"/>
        </w:rPr>
      </w:pPr>
      <w:r>
        <w:pict>
          <v:rect id="_x0000_s1183" o:spid="_x0000_s1183" o:spt="1" style="position:absolute;left:0pt;margin-left:70.55pt;margin-top:8.2pt;height:0.45pt;width:454.25pt;mso-position-horizontal-relative:page;mso-wrap-distance-bottom:0pt;mso-wrap-distance-top:0pt;z-index:-251363328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39E48D26"/>
              </w:txbxContent>
            </v:textbox>
            <w10:wrap type="topAndBottom"/>
          </v:rect>
        </w:pict>
      </w:r>
    </w:p>
    <w:p w14:paraId="12166EA5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6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58831606">
      <w:pPr>
        <w:pStyle w:val="11"/>
        <w:spacing w:before="4"/>
        <w:rPr>
          <w:rFonts w:ascii="Calibri"/>
          <w:sz w:val="21"/>
        </w:rPr>
      </w:pPr>
    </w:p>
    <w:p w14:paraId="10369941">
      <w:pPr>
        <w:pStyle w:val="6"/>
        <w:ind w:right="98"/>
        <w:rPr>
          <w:rFonts w:ascii="Arial MT"/>
        </w:rPr>
      </w:pPr>
      <w:r>
        <w:rPr>
          <w:rFonts w:ascii="Arial MT"/>
        </w:rPr>
        <w:t>23</w:t>
      </w:r>
    </w:p>
    <w:p w14:paraId="59E2DC51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8F787A">
      <w:pPr>
        <w:tabs>
          <w:tab w:val="left" w:pos="1580"/>
          <w:tab w:val="left" w:pos="5902"/>
        </w:tabs>
        <w:spacing w:before="84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2.4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1C7796EE">
      <w:pPr>
        <w:pStyle w:val="11"/>
        <w:spacing w:before="10"/>
        <w:rPr>
          <w:b/>
        </w:rPr>
      </w:pPr>
    </w:p>
    <w:p w14:paraId="6643B0FD">
      <w:pPr>
        <w:tabs>
          <w:tab w:val="left" w:pos="5902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M</w:t>
      </w:r>
    </w:p>
    <w:p w14:paraId="1F8981C7">
      <w:pPr>
        <w:pStyle w:val="11"/>
        <w:spacing w:before="6"/>
        <w:rPr>
          <w:b/>
          <w:sz w:val="27"/>
        </w:rPr>
      </w:pPr>
      <w:r>
        <w:pict>
          <v:line id="_x0000_s1184" o:spid="_x0000_s1184" o:spt="20" style="position:absolute;left:0pt;margin-left:72pt;margin-top:19.05pt;height:-0.75pt;width:474pt;mso-position-horizontal-relative:page;mso-wrap-distance-bottom:0pt;mso-wrap-distance-top:0pt;z-index:-25136332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01EC42FF">
      <w:pPr>
        <w:pStyle w:val="11"/>
        <w:rPr>
          <w:b/>
          <w:sz w:val="34"/>
        </w:rPr>
      </w:pPr>
    </w:p>
    <w:p w14:paraId="2F05FBFA">
      <w:pPr>
        <w:pStyle w:val="2"/>
        <w:ind w:left="3301" w:right="4757"/>
        <w:rPr>
          <w:u w:val="none"/>
        </w:rPr>
      </w:pPr>
      <w:r>
        <w:rPr>
          <w:u w:val="thick"/>
        </w:rPr>
        <w:t>Binary</w:t>
      </w:r>
      <w:r>
        <w:rPr>
          <w:spacing w:val="-5"/>
          <w:u w:val="thick"/>
        </w:rPr>
        <w:t xml:space="preserve"> </w:t>
      </w:r>
      <w:r>
        <w:rPr>
          <w:u w:val="thick"/>
        </w:rPr>
        <w:t>form</w:t>
      </w:r>
    </w:p>
    <w:p w14:paraId="4A41E92D">
      <w:pPr>
        <w:pStyle w:val="11"/>
        <w:spacing w:before="5"/>
        <w:rPr>
          <w:b/>
          <w:sz w:val="15"/>
        </w:rPr>
      </w:pPr>
    </w:p>
    <w:p w14:paraId="239B112A">
      <w:pPr>
        <w:spacing w:before="101"/>
        <w:ind w:left="140" w:right="1230" w:firstLine="0"/>
        <w:jc w:val="left"/>
        <w:rPr>
          <w:sz w:val="22"/>
        </w:rPr>
      </w:pPr>
      <w:r>
        <w:rPr>
          <w:sz w:val="22"/>
        </w:rPr>
        <w:t>Write a python program that takes a integer between 0 and 15 as input and displays the number</w:t>
      </w:r>
      <w:r>
        <w:rPr>
          <w:spacing w:val="-46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'1' s in its</w:t>
      </w:r>
      <w:r>
        <w:rPr>
          <w:spacing w:val="1"/>
          <w:sz w:val="22"/>
        </w:rPr>
        <w:t xml:space="preserve"> </w:t>
      </w:r>
      <w:r>
        <w:rPr>
          <w:sz w:val="22"/>
        </w:rPr>
        <w:t>binary</w:t>
      </w:r>
      <w:r>
        <w:rPr>
          <w:spacing w:val="-1"/>
          <w:sz w:val="22"/>
        </w:rPr>
        <w:t xml:space="preserve"> </w:t>
      </w:r>
      <w:r>
        <w:rPr>
          <w:sz w:val="22"/>
        </w:rPr>
        <w:t>form.(Hint:use</w:t>
      </w:r>
      <w:r>
        <w:rPr>
          <w:spacing w:val="-4"/>
          <w:sz w:val="22"/>
        </w:rPr>
        <w:t xml:space="preserve"> </w:t>
      </w:r>
      <w:r>
        <w:rPr>
          <w:sz w:val="22"/>
        </w:rPr>
        <w:t>python</w:t>
      </w:r>
      <w:r>
        <w:rPr>
          <w:spacing w:val="1"/>
          <w:sz w:val="22"/>
        </w:rPr>
        <w:t xml:space="preserve"> </w:t>
      </w:r>
      <w:r>
        <w:rPr>
          <w:sz w:val="22"/>
        </w:rPr>
        <w:t>bitwise</w:t>
      </w:r>
      <w:r>
        <w:rPr>
          <w:spacing w:val="-3"/>
          <w:sz w:val="22"/>
        </w:rPr>
        <w:t xml:space="preserve"> </w:t>
      </w:r>
      <w:r>
        <w:rPr>
          <w:sz w:val="22"/>
        </w:rPr>
        <w:t>operator.</w:t>
      </w:r>
    </w:p>
    <w:p w14:paraId="3172E97E">
      <w:pPr>
        <w:spacing w:before="123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5"/>
          <w:sz w:val="22"/>
        </w:rPr>
        <w:t xml:space="preserve"> </w:t>
      </w:r>
      <w:r>
        <w:rPr>
          <w:b/>
          <w:color w:val="001A1E"/>
          <w:sz w:val="22"/>
        </w:rPr>
        <w:t>Input</w:t>
      </w:r>
    </w:p>
    <w:p w14:paraId="7833B6DF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w w:val="100"/>
          <w:sz w:val="22"/>
        </w:rPr>
        <w:t>3</w:t>
      </w:r>
    </w:p>
    <w:p w14:paraId="21E576C0">
      <w:pPr>
        <w:spacing w:before="117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5"/>
          <w:sz w:val="22"/>
        </w:rPr>
        <w:t xml:space="preserve"> </w:t>
      </w:r>
      <w:r>
        <w:rPr>
          <w:b/>
          <w:color w:val="001A1E"/>
          <w:sz w:val="22"/>
        </w:rPr>
        <w:t>Output:</w:t>
      </w:r>
    </w:p>
    <w:p w14:paraId="4D660C7A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w w:val="100"/>
          <w:sz w:val="22"/>
        </w:rPr>
        <w:t>2</w:t>
      </w:r>
    </w:p>
    <w:p w14:paraId="7969F63C">
      <w:pPr>
        <w:spacing w:before="122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Explanation:</w:t>
      </w:r>
    </w:p>
    <w:p w14:paraId="38DD1F03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The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binary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representation of</w:t>
      </w:r>
      <w:r>
        <w:rPr>
          <w:color w:val="001A1E"/>
          <w:spacing w:val="-2"/>
          <w:sz w:val="22"/>
        </w:rPr>
        <w:t xml:space="preserve"> </w:t>
      </w:r>
      <w:r>
        <w:rPr>
          <w:color w:val="001A1E"/>
          <w:sz w:val="22"/>
        </w:rPr>
        <w:t>3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is 011, hence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there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are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2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ones in it.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so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the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output is 2.</w:t>
      </w:r>
    </w:p>
    <w:p w14:paraId="2808C6E0">
      <w:pPr>
        <w:pStyle w:val="11"/>
        <w:rPr>
          <w:sz w:val="26"/>
        </w:rPr>
      </w:pPr>
    </w:p>
    <w:p w14:paraId="6E92660E">
      <w:pPr>
        <w:pStyle w:val="11"/>
        <w:rPr>
          <w:sz w:val="26"/>
        </w:rPr>
      </w:pPr>
    </w:p>
    <w:p w14:paraId="0BABFCC3">
      <w:pPr>
        <w:pStyle w:val="11"/>
        <w:spacing w:before="8"/>
        <w:rPr>
          <w:sz w:val="22"/>
        </w:rPr>
      </w:pPr>
    </w:p>
    <w:p w14:paraId="7A516576">
      <w:pPr>
        <w:spacing w:before="0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1269365" cy="781050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0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1E2557E3">
      <w:pPr>
        <w:pStyle w:val="11"/>
        <w:rPr>
          <w:b/>
          <w:sz w:val="26"/>
        </w:rPr>
      </w:pPr>
    </w:p>
    <w:p w14:paraId="5C12EF2A">
      <w:pPr>
        <w:spacing w:before="226"/>
        <w:ind w:left="140" w:right="0" w:firstLine="0"/>
        <w:jc w:val="left"/>
        <w:rPr>
          <w:sz w:val="22"/>
        </w:rPr>
      </w:pPr>
      <w:r>
        <w:rPr>
          <w:b/>
          <w:sz w:val="22"/>
        </w:rPr>
        <w:t>Program</w:t>
      </w:r>
      <w:r>
        <w:rPr>
          <w:sz w:val="22"/>
        </w:rPr>
        <w:t>:</w:t>
      </w:r>
    </w:p>
    <w:p w14:paraId="51C7BA42">
      <w:pPr>
        <w:spacing w:before="122" w:line="352" w:lineRule="auto"/>
        <w:ind w:left="140" w:right="8507" w:firstLine="0"/>
        <w:jc w:val="left"/>
        <w:rPr>
          <w:sz w:val="22"/>
        </w:rPr>
      </w:pPr>
      <w:r>
        <w:rPr>
          <w:sz w:val="22"/>
        </w:rPr>
        <w:t>num = 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count</w:t>
      </w:r>
      <w:r>
        <w:rPr>
          <w:spacing w:val="1"/>
          <w:sz w:val="22"/>
        </w:rPr>
        <w:t xml:space="preserve"> </w:t>
      </w:r>
      <w:r>
        <w:rPr>
          <w:sz w:val="22"/>
        </w:rPr>
        <w:t>=</w:t>
      </w:r>
      <w:r>
        <w:rPr>
          <w:spacing w:val="-3"/>
          <w:sz w:val="22"/>
        </w:rPr>
        <w:t xml:space="preserve"> </w:t>
      </w:r>
      <w:r>
        <w:rPr>
          <w:sz w:val="22"/>
        </w:rPr>
        <w:t>0</w:t>
      </w:r>
    </w:p>
    <w:p w14:paraId="1DB62705">
      <w:pPr>
        <w:spacing w:before="0" w:line="254" w:lineRule="exact"/>
        <w:ind w:left="140" w:right="0" w:firstLine="0"/>
        <w:jc w:val="left"/>
        <w:rPr>
          <w:sz w:val="22"/>
        </w:rPr>
      </w:pPr>
      <w:r>
        <w:rPr>
          <w:sz w:val="22"/>
        </w:rPr>
        <w:t>while</w:t>
      </w:r>
      <w:r>
        <w:rPr>
          <w:spacing w:val="-6"/>
          <w:sz w:val="22"/>
        </w:rPr>
        <w:t xml:space="preserve"> </w:t>
      </w:r>
      <w:r>
        <w:rPr>
          <w:sz w:val="22"/>
        </w:rPr>
        <w:t>num:</w:t>
      </w:r>
    </w:p>
    <w:p w14:paraId="6F29F521">
      <w:pPr>
        <w:spacing w:before="121" w:line="352" w:lineRule="auto"/>
        <w:ind w:left="332" w:right="8541" w:firstLine="0"/>
        <w:jc w:val="left"/>
        <w:rPr>
          <w:sz w:val="22"/>
        </w:rPr>
      </w:pPr>
      <w:r>
        <w:rPr>
          <w:sz w:val="22"/>
        </w:rPr>
        <w:t>num &amp;= num - 1</w:t>
      </w:r>
      <w:r>
        <w:rPr>
          <w:spacing w:val="-46"/>
          <w:sz w:val="22"/>
        </w:rPr>
        <w:t xml:space="preserve"> </w:t>
      </w:r>
      <w:r>
        <w:rPr>
          <w:sz w:val="22"/>
        </w:rPr>
        <w:t>count</w:t>
      </w:r>
      <w:r>
        <w:rPr>
          <w:spacing w:val="1"/>
          <w:sz w:val="22"/>
        </w:rPr>
        <w:t xml:space="preserve"> </w:t>
      </w:r>
      <w:r>
        <w:rPr>
          <w:sz w:val="22"/>
        </w:rPr>
        <w:t>+=</w:t>
      </w:r>
      <w:r>
        <w:rPr>
          <w:spacing w:val="1"/>
          <w:sz w:val="22"/>
        </w:rPr>
        <w:t xml:space="preserve"> </w:t>
      </w:r>
      <w:r>
        <w:rPr>
          <w:sz w:val="22"/>
        </w:rPr>
        <w:t>1</w:t>
      </w:r>
    </w:p>
    <w:p w14:paraId="595BF1C7">
      <w:pPr>
        <w:spacing w:before="0" w:line="253" w:lineRule="exact"/>
        <w:ind w:left="140" w:right="0" w:firstLine="0"/>
        <w:jc w:val="left"/>
        <w:rPr>
          <w:sz w:val="22"/>
        </w:rPr>
      </w:pPr>
      <w:r>
        <w:rPr>
          <w:sz w:val="22"/>
        </w:rPr>
        <w:t>print(count)</w:t>
      </w:r>
    </w:p>
    <w:p w14:paraId="54D3F2E5">
      <w:pPr>
        <w:pStyle w:val="11"/>
        <w:rPr>
          <w:sz w:val="20"/>
        </w:rPr>
      </w:pPr>
    </w:p>
    <w:p w14:paraId="4F8045EA">
      <w:pPr>
        <w:pStyle w:val="11"/>
        <w:spacing w:before="2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205105</wp:posOffset>
            </wp:positionV>
            <wp:extent cx="2850515" cy="1647825"/>
            <wp:effectExtent l="0" t="0" r="0" b="0"/>
            <wp:wrapTopAndBottom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347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85" o:spid="_x0000_s1185" o:spt="1" style="position:absolute;left:0pt;margin-left:70.55pt;margin-top:161.05pt;height:0.45pt;width:454.25pt;mso-position-horizontal-relative:page;mso-wrap-distance-bottom:0pt;mso-wrap-distance-top:0pt;z-index:-251362304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286A7ECA"/>
              </w:txbxContent>
            </v:textbox>
            <w10:wrap type="topAndBottom"/>
          </v:rect>
        </w:pict>
      </w:r>
    </w:p>
    <w:p w14:paraId="3256F949">
      <w:pPr>
        <w:pStyle w:val="11"/>
        <w:spacing w:before="1"/>
        <w:rPr>
          <w:sz w:val="20"/>
        </w:rPr>
      </w:pPr>
    </w:p>
    <w:p w14:paraId="180E8555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7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2A8D6F2A">
      <w:pPr>
        <w:pStyle w:val="11"/>
        <w:spacing w:before="4"/>
        <w:rPr>
          <w:rFonts w:ascii="Calibri"/>
          <w:sz w:val="21"/>
        </w:rPr>
      </w:pPr>
    </w:p>
    <w:p w14:paraId="20E5B074">
      <w:pPr>
        <w:pStyle w:val="6"/>
        <w:ind w:right="98"/>
        <w:rPr>
          <w:rFonts w:ascii="Arial MT"/>
        </w:rPr>
      </w:pPr>
      <w:r>
        <w:rPr>
          <w:rFonts w:ascii="Arial MT"/>
        </w:rPr>
        <w:t>24</w:t>
      </w:r>
    </w:p>
    <w:p w14:paraId="59DA1419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4422C56">
      <w:pPr>
        <w:tabs>
          <w:tab w:val="left" w:pos="1580"/>
          <w:tab w:val="left" w:pos="5902"/>
        </w:tabs>
        <w:spacing w:before="84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2.5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6A16E9CA">
      <w:pPr>
        <w:pStyle w:val="11"/>
        <w:spacing w:before="5"/>
        <w:rPr>
          <w:b/>
          <w:sz w:val="25"/>
        </w:rPr>
      </w:pPr>
    </w:p>
    <w:p w14:paraId="7E1D6388">
      <w:pPr>
        <w:tabs>
          <w:tab w:val="left" w:pos="5902"/>
        </w:tabs>
        <w:spacing w:before="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63EA22B8">
      <w:pPr>
        <w:pStyle w:val="11"/>
        <w:spacing w:before="7"/>
        <w:rPr>
          <w:b/>
          <w:sz w:val="27"/>
        </w:rPr>
      </w:pPr>
      <w:r>
        <w:pict>
          <v:line id="_x0000_s1186" o:spid="_x0000_s1186" o:spt="20" style="position:absolute;left:0pt;margin-left:72pt;margin-top:19.1pt;height:-0.75pt;width:474pt;mso-position-horizontal-relative:page;mso-wrap-distance-bottom:0pt;mso-wrap-distance-top:0pt;z-index:-25136230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E827A5F">
      <w:pPr>
        <w:pStyle w:val="11"/>
        <w:spacing w:before="10"/>
        <w:rPr>
          <w:b/>
          <w:sz w:val="33"/>
        </w:rPr>
      </w:pPr>
    </w:p>
    <w:p w14:paraId="5BF7F317">
      <w:pPr>
        <w:pStyle w:val="2"/>
        <w:ind w:left="3055"/>
        <w:jc w:val="left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"https://www.rajalakshmicolleges.net/moodle/mod/quiz/view.php?id=5699" \h </w:instrText>
      </w:r>
      <w:r>
        <w:fldChar w:fldCharType="separate"/>
      </w:r>
      <w:r>
        <w:rPr>
          <w:u w:val="thick"/>
        </w:rPr>
        <w:t>Compound</w:t>
      </w:r>
      <w:r>
        <w:rPr>
          <w:spacing w:val="-5"/>
          <w:u w:val="thick"/>
        </w:rPr>
        <w:t xml:space="preserve"> </w:t>
      </w:r>
      <w:r>
        <w:rPr>
          <w:u w:val="thick"/>
        </w:rPr>
        <w:t>Interest</w:t>
      </w:r>
      <w:r>
        <w:rPr>
          <w:u w:val="thick"/>
        </w:rPr>
        <w:fldChar w:fldCharType="end"/>
      </w:r>
    </w:p>
    <w:p w14:paraId="1E2636E6">
      <w:pPr>
        <w:pStyle w:val="11"/>
        <w:spacing w:before="6"/>
        <w:rPr>
          <w:b/>
          <w:sz w:val="15"/>
        </w:rPr>
      </w:pPr>
    </w:p>
    <w:p w14:paraId="6FD27214">
      <w:pPr>
        <w:spacing w:before="101"/>
        <w:ind w:left="140" w:right="1237" w:firstLine="0"/>
        <w:jc w:val="both"/>
        <w:rPr>
          <w:sz w:val="22"/>
        </w:rPr>
      </w:pPr>
      <w:r>
        <w:rPr>
          <w:sz w:val="22"/>
        </w:rPr>
        <w:t>Pretend that you have just opened a new savings account that earns 4 percent interest per year.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interest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you</w:t>
      </w:r>
      <w:r>
        <w:rPr>
          <w:spacing w:val="-9"/>
          <w:sz w:val="22"/>
        </w:rPr>
        <w:t xml:space="preserve"> </w:t>
      </w:r>
      <w:r>
        <w:rPr>
          <w:sz w:val="22"/>
        </w:rPr>
        <w:t>earn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paid</w:t>
      </w:r>
      <w:r>
        <w:rPr>
          <w:spacing w:val="-5"/>
          <w:sz w:val="22"/>
        </w:rPr>
        <w:t xml:space="preserve"> </w:t>
      </w:r>
      <w:r>
        <w:rPr>
          <w:sz w:val="22"/>
        </w:rPr>
        <w:t>at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end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year,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added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z w:val="22"/>
        </w:rPr>
        <w:t>balance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savings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account.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Write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program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begins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reading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amount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5"/>
          <w:sz w:val="22"/>
        </w:rPr>
        <w:t xml:space="preserve"> </w:t>
      </w:r>
      <w:r>
        <w:rPr>
          <w:sz w:val="22"/>
        </w:rPr>
        <w:t>money</w:t>
      </w:r>
      <w:r>
        <w:rPr>
          <w:spacing w:val="-7"/>
          <w:sz w:val="22"/>
        </w:rPr>
        <w:t xml:space="preserve"> </w:t>
      </w:r>
      <w:r>
        <w:rPr>
          <w:sz w:val="22"/>
        </w:rPr>
        <w:t>deposited</w:t>
      </w:r>
      <w:r>
        <w:rPr>
          <w:spacing w:val="-8"/>
          <w:sz w:val="22"/>
        </w:rPr>
        <w:t xml:space="preserve"> </w:t>
      </w:r>
      <w:r>
        <w:rPr>
          <w:sz w:val="22"/>
        </w:rPr>
        <w:t>into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from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user.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Then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your</w:t>
      </w:r>
      <w:r>
        <w:rPr>
          <w:spacing w:val="-6"/>
          <w:sz w:val="22"/>
        </w:rPr>
        <w:t xml:space="preserve"> </w:t>
      </w:r>
      <w:r>
        <w:rPr>
          <w:sz w:val="22"/>
        </w:rPr>
        <w:t>program</w:t>
      </w:r>
      <w:r>
        <w:rPr>
          <w:spacing w:val="-12"/>
          <w:sz w:val="22"/>
        </w:rPr>
        <w:t xml:space="preserve"> </w:t>
      </w:r>
      <w:r>
        <w:rPr>
          <w:sz w:val="22"/>
        </w:rPr>
        <w:t>should</w:t>
      </w:r>
      <w:r>
        <w:rPr>
          <w:spacing w:val="-3"/>
          <w:sz w:val="22"/>
        </w:rPr>
        <w:t xml:space="preserve"> </w:t>
      </w:r>
      <w:r>
        <w:rPr>
          <w:sz w:val="22"/>
        </w:rPr>
        <w:t>compute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display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amount</w:t>
      </w:r>
      <w:r>
        <w:rPr>
          <w:spacing w:val="-9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savings</w:t>
      </w:r>
      <w:r>
        <w:rPr>
          <w:spacing w:val="-10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after</w:t>
      </w:r>
      <w:r>
        <w:rPr>
          <w:spacing w:val="-2"/>
          <w:sz w:val="22"/>
        </w:rPr>
        <w:t xml:space="preserve"> </w:t>
      </w:r>
      <w:r>
        <w:rPr>
          <w:sz w:val="22"/>
        </w:rPr>
        <w:t>1,</w:t>
      </w:r>
      <w:r>
        <w:rPr>
          <w:spacing w:val="-3"/>
          <w:sz w:val="22"/>
        </w:rPr>
        <w:t xml:space="preserve"> </w:t>
      </w:r>
      <w:r>
        <w:rPr>
          <w:sz w:val="22"/>
        </w:rPr>
        <w:t>2,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3</w:t>
      </w:r>
      <w:r>
        <w:rPr>
          <w:spacing w:val="-3"/>
          <w:sz w:val="22"/>
        </w:rPr>
        <w:t xml:space="preserve"> </w:t>
      </w:r>
      <w:r>
        <w:rPr>
          <w:sz w:val="22"/>
        </w:rPr>
        <w:t>years.</w:t>
      </w:r>
      <w:r>
        <w:rPr>
          <w:spacing w:val="-3"/>
          <w:sz w:val="22"/>
        </w:rPr>
        <w:t xml:space="preserve"> </w:t>
      </w:r>
      <w:r>
        <w:rPr>
          <w:sz w:val="22"/>
        </w:rPr>
        <w:t>Display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5"/>
          <w:sz w:val="22"/>
        </w:rPr>
        <w:t xml:space="preserve"> </w:t>
      </w:r>
      <w:r>
        <w:rPr>
          <w:sz w:val="22"/>
        </w:rPr>
        <w:t>amount</w:t>
      </w:r>
      <w:r>
        <w:rPr>
          <w:spacing w:val="1"/>
          <w:sz w:val="22"/>
        </w:rPr>
        <w:t xml:space="preserve"> </w:t>
      </w:r>
      <w:r>
        <w:rPr>
          <w:sz w:val="22"/>
        </w:rPr>
        <w:t>so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it</w:t>
      </w:r>
      <w:r>
        <w:rPr>
          <w:spacing w:val="1"/>
          <w:sz w:val="22"/>
        </w:rPr>
        <w:t xml:space="preserve"> </w:t>
      </w:r>
      <w:r>
        <w:rPr>
          <w:sz w:val="22"/>
        </w:rPr>
        <w:t>is rounded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2</w:t>
      </w:r>
      <w:r>
        <w:rPr>
          <w:spacing w:val="-4"/>
          <w:sz w:val="22"/>
        </w:rPr>
        <w:t xml:space="preserve"> </w:t>
      </w:r>
      <w:r>
        <w:rPr>
          <w:sz w:val="22"/>
        </w:rPr>
        <w:t>decimal</w:t>
      </w:r>
      <w:r>
        <w:rPr>
          <w:spacing w:val="-4"/>
          <w:sz w:val="22"/>
        </w:rPr>
        <w:t xml:space="preserve"> </w:t>
      </w:r>
      <w:r>
        <w:rPr>
          <w:sz w:val="22"/>
        </w:rPr>
        <w:t>places.</w:t>
      </w:r>
    </w:p>
    <w:p w14:paraId="3E64F103">
      <w:pPr>
        <w:pStyle w:val="11"/>
        <w:rPr>
          <w:sz w:val="26"/>
        </w:rPr>
      </w:pPr>
    </w:p>
    <w:p w14:paraId="46C3E330">
      <w:pPr>
        <w:spacing w:before="196"/>
        <w:ind w:left="140" w:right="0" w:firstLine="0"/>
        <w:jc w:val="both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362585</wp:posOffset>
            </wp:positionV>
            <wp:extent cx="4059555" cy="1266825"/>
            <wp:effectExtent l="0" t="0" r="0" b="0"/>
            <wp:wrapTopAndBottom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277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7000E07A">
      <w:pPr>
        <w:pStyle w:val="11"/>
        <w:rPr>
          <w:b/>
          <w:sz w:val="26"/>
        </w:rPr>
      </w:pPr>
    </w:p>
    <w:p w14:paraId="7CB57DE3">
      <w:pPr>
        <w:spacing w:before="18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31FA38CE">
      <w:pPr>
        <w:spacing w:before="121" w:line="352" w:lineRule="auto"/>
        <w:ind w:left="140" w:right="8925" w:firstLine="0"/>
        <w:jc w:val="left"/>
        <w:rPr>
          <w:sz w:val="22"/>
        </w:rPr>
      </w:pPr>
      <w:r>
        <w:rPr>
          <w:sz w:val="22"/>
        </w:rPr>
        <w:t>x=int(input())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a=4/100*x</w:t>
      </w:r>
      <w:r>
        <w:rPr>
          <w:spacing w:val="1"/>
          <w:sz w:val="22"/>
        </w:rPr>
        <w:t xml:space="preserve"> </w:t>
      </w:r>
      <w:r>
        <w:rPr>
          <w:sz w:val="22"/>
        </w:rPr>
        <w:t>b=x+a</w:t>
      </w:r>
    </w:p>
    <w:p w14:paraId="2F8FA1E5">
      <w:pPr>
        <w:spacing w:before="0" w:line="352" w:lineRule="auto"/>
        <w:ind w:left="140" w:right="5069" w:firstLine="0"/>
        <w:jc w:val="left"/>
        <w:rPr>
          <w:sz w:val="22"/>
        </w:rPr>
      </w:pPr>
      <w:r>
        <w:rPr>
          <w:sz w:val="22"/>
        </w:rPr>
        <w:t>print("Balance as of end of Year 1:","${:.2f}.".format(b))</w:t>
      </w:r>
      <w:r>
        <w:rPr>
          <w:spacing w:val="-46"/>
          <w:sz w:val="22"/>
        </w:rPr>
        <w:t xml:space="preserve"> </w:t>
      </w:r>
      <w:r>
        <w:rPr>
          <w:sz w:val="22"/>
        </w:rPr>
        <w:t>c=4/100*b</w:t>
      </w:r>
    </w:p>
    <w:p w14:paraId="1A431EB4">
      <w:pPr>
        <w:spacing w:before="0"/>
        <w:ind w:left="140" w:right="0" w:firstLine="0"/>
        <w:jc w:val="left"/>
        <w:rPr>
          <w:sz w:val="22"/>
        </w:rPr>
      </w:pPr>
      <w:r>
        <w:rPr>
          <w:sz w:val="22"/>
        </w:rPr>
        <w:t>d=c+b</w:t>
      </w:r>
    </w:p>
    <w:p w14:paraId="63AF0328">
      <w:pPr>
        <w:spacing w:before="113" w:line="352" w:lineRule="auto"/>
        <w:ind w:left="140" w:right="5019" w:firstLine="0"/>
        <w:jc w:val="left"/>
        <w:rPr>
          <w:sz w:val="22"/>
        </w:rPr>
      </w:pPr>
      <w:r>
        <w:rPr>
          <w:sz w:val="22"/>
        </w:rPr>
        <w:t>print("Balance as of end of Year 2:", "${:.2f}.".format(d))</w:t>
      </w:r>
      <w:r>
        <w:rPr>
          <w:spacing w:val="-46"/>
          <w:sz w:val="22"/>
        </w:rPr>
        <w:t xml:space="preserve"> </w:t>
      </w:r>
      <w:r>
        <w:rPr>
          <w:sz w:val="22"/>
        </w:rPr>
        <w:t>e=4/100*d</w:t>
      </w:r>
    </w:p>
    <w:p w14:paraId="65611FAC">
      <w:pPr>
        <w:spacing w:before="0"/>
        <w:ind w:left="140" w:right="0" w:firstLine="0"/>
        <w:jc w:val="left"/>
        <w:rPr>
          <w:sz w:val="22"/>
        </w:rPr>
      </w:pPr>
      <w:r>
        <w:rPr>
          <w:sz w:val="22"/>
        </w:rPr>
        <w:t>f=e+d</w:t>
      </w:r>
    </w:p>
    <w:p w14:paraId="382581C7">
      <w:pPr>
        <w:spacing w:before="122"/>
        <w:ind w:left="140" w:right="0" w:firstLine="0"/>
        <w:jc w:val="left"/>
        <w:rPr>
          <w:sz w:val="22"/>
        </w:rPr>
      </w:pPr>
      <w:r>
        <w:rPr>
          <w:sz w:val="22"/>
        </w:rPr>
        <w:t>print("Balance</w:t>
      </w:r>
      <w:r>
        <w:rPr>
          <w:spacing w:val="-7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end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Year</w:t>
      </w:r>
      <w:r>
        <w:rPr>
          <w:spacing w:val="1"/>
          <w:sz w:val="22"/>
        </w:rPr>
        <w:t xml:space="preserve"> </w:t>
      </w:r>
      <w:r>
        <w:rPr>
          <w:sz w:val="22"/>
        </w:rPr>
        <w:t>3:",</w:t>
      </w:r>
      <w:r>
        <w:rPr>
          <w:spacing w:val="-6"/>
          <w:sz w:val="22"/>
        </w:rPr>
        <w:t xml:space="preserve"> </w:t>
      </w:r>
      <w:r>
        <w:rPr>
          <w:sz w:val="22"/>
        </w:rPr>
        <w:t>"${:.2f}.".format(f))</w:t>
      </w:r>
    </w:p>
    <w:p w14:paraId="5EFB14C9">
      <w:pPr>
        <w:pStyle w:val="11"/>
        <w:rPr>
          <w:sz w:val="20"/>
        </w:rPr>
      </w:pPr>
    </w:p>
    <w:p w14:paraId="50571143">
      <w:pPr>
        <w:pStyle w:val="11"/>
        <w:spacing w:before="6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691505" cy="1429385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563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187" o:spid="_x0000_s1187" o:spt="1" style="position:absolute;left:0pt;margin-left:70.55pt;margin-top:141.85pt;height:0.45pt;width:454.25pt;mso-position-horizontal-relative:page;mso-wrap-distance-bottom:0pt;mso-wrap-distance-top:0pt;z-index:-251361280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316C990C"/>
              </w:txbxContent>
            </v:textbox>
            <w10:wrap type="topAndBottom"/>
          </v:rect>
        </w:pict>
      </w:r>
    </w:p>
    <w:p w14:paraId="58930D65">
      <w:pPr>
        <w:pStyle w:val="11"/>
        <w:spacing w:before="4"/>
        <w:rPr>
          <w:sz w:val="22"/>
        </w:rPr>
      </w:pPr>
    </w:p>
    <w:p w14:paraId="0E3C5C5C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8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2BA0D315">
      <w:pPr>
        <w:pStyle w:val="11"/>
        <w:spacing w:before="4"/>
        <w:rPr>
          <w:rFonts w:ascii="Calibri"/>
          <w:sz w:val="21"/>
        </w:rPr>
      </w:pPr>
    </w:p>
    <w:p w14:paraId="3CFB27E8">
      <w:pPr>
        <w:pStyle w:val="6"/>
        <w:ind w:right="98"/>
        <w:rPr>
          <w:rFonts w:ascii="Arial MT"/>
        </w:rPr>
      </w:pPr>
      <w:r>
        <w:rPr>
          <w:rFonts w:ascii="Arial MT"/>
        </w:rPr>
        <w:t>25</w:t>
      </w:r>
    </w:p>
    <w:p w14:paraId="4C55A388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039B8E5">
      <w:pPr>
        <w:tabs>
          <w:tab w:val="left" w:pos="1580"/>
          <w:tab w:val="left" w:pos="6253"/>
        </w:tabs>
        <w:spacing w:before="84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2.6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6BD75CCC">
      <w:pPr>
        <w:pStyle w:val="11"/>
        <w:spacing w:before="10"/>
        <w:rPr>
          <w:b/>
        </w:rPr>
      </w:pPr>
    </w:p>
    <w:p w14:paraId="4D9C5733">
      <w:pPr>
        <w:tabs>
          <w:tab w:val="left" w:pos="6200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ARCHITHA. M</w:t>
      </w:r>
    </w:p>
    <w:p w14:paraId="4D1BC913">
      <w:pPr>
        <w:pStyle w:val="11"/>
        <w:spacing w:before="6"/>
        <w:rPr>
          <w:b/>
          <w:sz w:val="27"/>
        </w:rPr>
      </w:pPr>
      <w:r>
        <w:pict>
          <v:line id="_x0000_s1188" o:spid="_x0000_s1188" o:spt="20" style="position:absolute;left:0pt;margin-left:72pt;margin-top:19.05pt;height:-0.75pt;width:474pt;mso-position-horizontal-relative:page;mso-wrap-distance-bottom:0pt;mso-wrap-distance-top:0pt;z-index:-25136128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915D8AD">
      <w:pPr>
        <w:pStyle w:val="11"/>
        <w:rPr>
          <w:b/>
          <w:sz w:val="34"/>
        </w:rPr>
      </w:pPr>
    </w:p>
    <w:p w14:paraId="47DF07CE">
      <w:pPr>
        <w:pStyle w:val="2"/>
        <w:ind w:left="2690"/>
        <w:jc w:val="left"/>
        <w:rPr>
          <w:u w:val="none"/>
        </w:rPr>
      </w:pPr>
      <w:r>
        <w:rPr>
          <w:u w:val="thick"/>
        </w:rPr>
        <w:t>Eligible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donate</w:t>
      </w:r>
      <w:r>
        <w:rPr>
          <w:spacing w:val="-2"/>
          <w:u w:val="thick"/>
        </w:rPr>
        <w:t xml:space="preserve"> </w:t>
      </w:r>
      <w:r>
        <w:rPr>
          <w:u w:val="thick"/>
        </w:rPr>
        <w:t>blood</w:t>
      </w:r>
    </w:p>
    <w:p w14:paraId="34034BD0">
      <w:pPr>
        <w:pStyle w:val="11"/>
        <w:spacing w:before="5"/>
        <w:rPr>
          <w:b/>
          <w:sz w:val="15"/>
        </w:rPr>
      </w:pPr>
    </w:p>
    <w:p w14:paraId="1BF47CB8">
      <w:pPr>
        <w:spacing w:before="101" w:line="240" w:lineRule="auto"/>
        <w:ind w:left="140" w:right="1235" w:firstLine="0"/>
        <w:jc w:val="both"/>
        <w:rPr>
          <w:sz w:val="22"/>
        </w:rPr>
      </w:pPr>
      <w:r>
        <w:rPr>
          <w:sz w:val="22"/>
        </w:rPr>
        <w:t>A team from the Rotract club had planned to conduct a rally to create awareness among the</w:t>
      </w:r>
      <w:r>
        <w:rPr>
          <w:spacing w:val="1"/>
          <w:sz w:val="22"/>
        </w:rPr>
        <w:t xml:space="preserve"> </w:t>
      </w:r>
      <w:r>
        <w:rPr>
          <w:sz w:val="22"/>
        </w:rPr>
        <w:t>Coimbatore</w:t>
      </w:r>
      <w:r>
        <w:rPr>
          <w:spacing w:val="1"/>
          <w:sz w:val="22"/>
        </w:rPr>
        <w:t xml:space="preserve"> </w:t>
      </w:r>
      <w:r>
        <w:rPr>
          <w:sz w:val="22"/>
        </w:rPr>
        <w:t>people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donate</w:t>
      </w:r>
      <w:r>
        <w:rPr>
          <w:spacing w:val="1"/>
          <w:sz w:val="22"/>
        </w:rPr>
        <w:t xml:space="preserve"> </w:t>
      </w:r>
      <w:r>
        <w:rPr>
          <w:sz w:val="22"/>
        </w:rPr>
        <w:t>blood.</w:t>
      </w:r>
      <w:r>
        <w:rPr>
          <w:spacing w:val="1"/>
          <w:sz w:val="22"/>
        </w:rPr>
        <w:t xml:space="preserve"> </w:t>
      </w:r>
      <w:r>
        <w:rPr>
          <w:sz w:val="22"/>
        </w:rPr>
        <w:t>They</w:t>
      </w:r>
      <w:r>
        <w:rPr>
          <w:spacing w:val="1"/>
          <w:sz w:val="22"/>
        </w:rPr>
        <w:t xml:space="preserve"> </w:t>
      </w:r>
      <w:r>
        <w:rPr>
          <w:sz w:val="22"/>
        </w:rPr>
        <w:t>conducted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rally</w:t>
      </w:r>
      <w:r>
        <w:rPr>
          <w:spacing w:val="1"/>
          <w:sz w:val="22"/>
        </w:rPr>
        <w:t xml:space="preserve"> </w:t>
      </w:r>
      <w:r>
        <w:rPr>
          <w:sz w:val="22"/>
        </w:rPr>
        <w:t>successfully.</w:t>
      </w:r>
      <w:r>
        <w:rPr>
          <w:spacing w:val="1"/>
          <w:sz w:val="22"/>
        </w:rPr>
        <w:t xml:space="preserve"> </w:t>
      </w:r>
      <w:r>
        <w:rPr>
          <w:sz w:val="22"/>
        </w:rPr>
        <w:t>Many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Coimbatore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people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realized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it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came</w:t>
      </w:r>
      <w:r>
        <w:rPr>
          <w:spacing w:val="-13"/>
          <w:sz w:val="22"/>
        </w:rPr>
        <w:t xml:space="preserve"> </w:t>
      </w:r>
      <w:r>
        <w:rPr>
          <w:sz w:val="22"/>
        </w:rPr>
        <w:t>forward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donate</w:t>
      </w:r>
      <w:r>
        <w:rPr>
          <w:spacing w:val="-13"/>
          <w:sz w:val="22"/>
        </w:rPr>
        <w:t xml:space="preserve"> </w:t>
      </w:r>
      <w:r>
        <w:rPr>
          <w:sz w:val="22"/>
        </w:rPr>
        <w:t>their</w:t>
      </w:r>
      <w:r>
        <w:rPr>
          <w:spacing w:val="-11"/>
          <w:sz w:val="22"/>
        </w:rPr>
        <w:t xml:space="preserve"> </w:t>
      </w:r>
      <w:r>
        <w:rPr>
          <w:sz w:val="22"/>
        </w:rPr>
        <w:t>blood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nearby</w:t>
      </w:r>
      <w:r>
        <w:rPr>
          <w:spacing w:val="-7"/>
          <w:sz w:val="22"/>
        </w:rPr>
        <w:t xml:space="preserve"> </w:t>
      </w:r>
      <w:r>
        <w:rPr>
          <w:sz w:val="22"/>
        </w:rPr>
        <w:t>blood</w:t>
      </w:r>
      <w:r>
        <w:rPr>
          <w:spacing w:val="-8"/>
          <w:sz w:val="22"/>
        </w:rPr>
        <w:t xml:space="preserve"> </w:t>
      </w:r>
      <w:r>
        <w:rPr>
          <w:sz w:val="22"/>
        </w:rPr>
        <w:t>banks.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eligibility criteria for donating blood are people should be above or equal to 18 and his/ her</w:t>
      </w:r>
      <w:r>
        <w:rPr>
          <w:spacing w:val="1"/>
          <w:sz w:val="22"/>
        </w:rPr>
        <w:t xml:space="preserve"> </w:t>
      </w:r>
      <w:r>
        <w:rPr>
          <w:sz w:val="22"/>
        </w:rPr>
        <w:t>weight should be above 40. There was a huge crowd and staff in the blood bank found it difficult</w:t>
      </w:r>
      <w:r>
        <w:rPr>
          <w:spacing w:val="-46"/>
          <w:sz w:val="22"/>
        </w:rPr>
        <w:t xml:space="preserve"> </w:t>
      </w:r>
      <w:r>
        <w:rPr>
          <w:sz w:val="22"/>
        </w:rPr>
        <w:t>to manage the crowd. So they decided to keep a system and ask the people to enter their age and</w:t>
      </w:r>
      <w:r>
        <w:rPr>
          <w:spacing w:val="-46"/>
          <w:sz w:val="22"/>
        </w:rPr>
        <w:t xml:space="preserve"> </w:t>
      </w:r>
      <w:r>
        <w:rPr>
          <w:sz w:val="22"/>
        </w:rPr>
        <w:t>weight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system.</w:t>
      </w:r>
      <w:r>
        <w:rPr>
          <w:spacing w:val="-2"/>
          <w:sz w:val="22"/>
        </w:rPr>
        <w:t xml:space="preserve"> </w:t>
      </w:r>
      <w:r>
        <w:rPr>
          <w:sz w:val="22"/>
        </w:rPr>
        <w:t>If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person is</w:t>
      </w:r>
      <w:r>
        <w:rPr>
          <w:spacing w:val="1"/>
          <w:sz w:val="22"/>
        </w:rPr>
        <w:t xml:space="preserve"> </w:t>
      </w:r>
      <w:r>
        <w:rPr>
          <w:sz w:val="22"/>
        </w:rPr>
        <w:t>eligible</w:t>
      </w:r>
      <w:r>
        <w:rPr>
          <w:spacing w:val="-3"/>
          <w:sz w:val="22"/>
        </w:rPr>
        <w:t xml:space="preserve"> </w:t>
      </w:r>
      <w:r>
        <w:rPr>
          <w:sz w:val="22"/>
        </w:rPr>
        <w:t>he/she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 allowed</w:t>
      </w:r>
      <w:r>
        <w:rPr>
          <w:spacing w:val="2"/>
          <w:sz w:val="22"/>
        </w:rPr>
        <w:t xml:space="preserve"> </w:t>
      </w:r>
      <w:r>
        <w:rPr>
          <w:sz w:val="22"/>
        </w:rPr>
        <w:t>inside.</w:t>
      </w:r>
    </w:p>
    <w:p w14:paraId="61C3EBD8">
      <w:pPr>
        <w:spacing w:before="125"/>
        <w:ind w:left="188" w:right="0" w:firstLine="0"/>
        <w:jc w:val="both"/>
        <w:rPr>
          <w:sz w:val="22"/>
        </w:rPr>
      </w:pPr>
      <w:r>
        <w:rPr>
          <w:sz w:val="22"/>
        </w:rPr>
        <w:t>Write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program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feed</w:t>
      </w:r>
      <w:r>
        <w:rPr>
          <w:spacing w:val="1"/>
          <w:sz w:val="22"/>
        </w:rPr>
        <w:t xml:space="preserve"> </w:t>
      </w:r>
      <w:r>
        <w:rPr>
          <w:sz w:val="22"/>
        </w:rPr>
        <w:t>it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system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find whether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person is</w:t>
      </w:r>
      <w:r>
        <w:rPr>
          <w:spacing w:val="-1"/>
          <w:sz w:val="22"/>
        </w:rPr>
        <w:t xml:space="preserve"> </w:t>
      </w:r>
      <w:r>
        <w:rPr>
          <w:sz w:val="22"/>
        </w:rPr>
        <w:t>eligible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2"/>
          <w:sz w:val="22"/>
        </w:rPr>
        <w:t xml:space="preserve"> </w:t>
      </w:r>
      <w:r>
        <w:rPr>
          <w:sz w:val="22"/>
        </w:rPr>
        <w:t>not.</w:t>
      </w:r>
    </w:p>
    <w:p w14:paraId="6FFCC802">
      <w:pPr>
        <w:spacing w:before="117"/>
        <w:ind w:left="140" w:right="0" w:firstLine="0"/>
        <w:jc w:val="both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Format:</w:t>
      </w:r>
    </w:p>
    <w:p w14:paraId="7BB96543">
      <w:pPr>
        <w:pStyle w:val="11"/>
        <w:rPr>
          <w:b/>
          <w:sz w:val="26"/>
        </w:rPr>
      </w:pPr>
    </w:p>
    <w:p w14:paraId="541085C8">
      <w:pPr>
        <w:spacing w:before="195"/>
        <w:ind w:left="188" w:right="0" w:firstLine="0"/>
        <w:jc w:val="left"/>
        <w:rPr>
          <w:sz w:val="22"/>
        </w:rPr>
      </w:pPr>
      <w:r>
        <w:rPr>
          <w:sz w:val="22"/>
        </w:rPr>
        <w:t>Input</w:t>
      </w:r>
      <w:r>
        <w:rPr>
          <w:spacing w:val="-1"/>
          <w:sz w:val="22"/>
        </w:rPr>
        <w:t xml:space="preserve"> </w:t>
      </w:r>
      <w:r>
        <w:rPr>
          <w:sz w:val="22"/>
        </w:rPr>
        <w:t>consists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two</w:t>
      </w:r>
      <w:r>
        <w:rPr>
          <w:spacing w:val="-5"/>
          <w:sz w:val="22"/>
        </w:rPr>
        <w:t xml:space="preserve"> </w:t>
      </w:r>
      <w:r>
        <w:rPr>
          <w:sz w:val="22"/>
        </w:rPr>
        <w:t>integers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correspond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age</w:t>
      </w:r>
      <w:r>
        <w:rPr>
          <w:spacing w:val="-6"/>
          <w:sz w:val="22"/>
        </w:rPr>
        <w:t xml:space="preserve"> </w:t>
      </w:r>
      <w:r>
        <w:rPr>
          <w:sz w:val="22"/>
        </w:rPr>
        <w:t>and weight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person</w:t>
      </w:r>
      <w:r>
        <w:rPr>
          <w:spacing w:val="-2"/>
          <w:sz w:val="22"/>
        </w:rPr>
        <w:t xml:space="preserve"> </w:t>
      </w:r>
      <w:r>
        <w:rPr>
          <w:sz w:val="22"/>
        </w:rPr>
        <w:t>respectively.</w:t>
      </w:r>
    </w:p>
    <w:p w14:paraId="406E6393">
      <w:pPr>
        <w:pStyle w:val="11"/>
        <w:rPr>
          <w:sz w:val="26"/>
        </w:rPr>
      </w:pPr>
    </w:p>
    <w:p w14:paraId="2E0360A7">
      <w:pPr>
        <w:spacing w:before="192"/>
        <w:ind w:left="188" w:right="0" w:firstLine="0"/>
        <w:jc w:val="left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Format:</w:t>
      </w:r>
    </w:p>
    <w:p w14:paraId="3D17CA1E">
      <w:pPr>
        <w:pStyle w:val="11"/>
        <w:rPr>
          <w:b/>
          <w:sz w:val="26"/>
        </w:rPr>
      </w:pPr>
    </w:p>
    <w:p w14:paraId="71C9CB80">
      <w:pPr>
        <w:spacing w:before="195" w:line="703" w:lineRule="auto"/>
        <w:ind w:left="140" w:right="7572" w:firstLine="48"/>
        <w:jc w:val="left"/>
        <w:rPr>
          <w:b/>
          <w:sz w:val="22"/>
        </w:rPr>
      </w:pPr>
      <w:r>
        <w:rPr>
          <w:sz w:val="22"/>
        </w:rPr>
        <w:t>Display True(IF ELIGIBLE)</w:t>
      </w:r>
      <w:r>
        <w:rPr>
          <w:spacing w:val="1"/>
          <w:sz w:val="22"/>
        </w:rPr>
        <w:t xml:space="preserve"> </w:t>
      </w:r>
      <w:r>
        <w:rPr>
          <w:sz w:val="22"/>
        </w:rPr>
        <w:t>Display False (if not eligible)</w:t>
      </w:r>
      <w:r>
        <w:rPr>
          <w:spacing w:val="-46"/>
          <w:sz w:val="22"/>
        </w:rPr>
        <w:t xml:space="preserve"> </w:t>
      </w:r>
      <w:r>
        <w:rPr>
          <w:b/>
          <w:sz w:val="22"/>
        </w:rPr>
        <w:t>Sample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Input</w:t>
      </w:r>
    </w:p>
    <w:p w14:paraId="55CDF0E9">
      <w:pPr>
        <w:spacing w:before="0" w:line="257" w:lineRule="exact"/>
        <w:ind w:left="140" w:right="0" w:firstLine="0"/>
        <w:jc w:val="left"/>
        <w:rPr>
          <w:sz w:val="22"/>
        </w:rPr>
      </w:pPr>
      <w:r>
        <w:rPr>
          <w:sz w:val="22"/>
        </w:rPr>
        <w:t>19</w:t>
      </w:r>
    </w:p>
    <w:p w14:paraId="3618D138">
      <w:pPr>
        <w:pStyle w:val="11"/>
        <w:rPr>
          <w:sz w:val="26"/>
        </w:rPr>
      </w:pPr>
    </w:p>
    <w:p w14:paraId="3F9A476E">
      <w:pPr>
        <w:spacing w:before="197"/>
        <w:ind w:left="140" w:right="0" w:firstLine="0"/>
        <w:jc w:val="left"/>
        <w:rPr>
          <w:sz w:val="22"/>
        </w:rPr>
      </w:pPr>
      <w:r>
        <w:rPr>
          <w:sz w:val="22"/>
        </w:rPr>
        <w:t>45</w:t>
      </w:r>
    </w:p>
    <w:p w14:paraId="1378710E">
      <w:pPr>
        <w:pStyle w:val="11"/>
        <w:rPr>
          <w:sz w:val="26"/>
        </w:rPr>
      </w:pPr>
    </w:p>
    <w:p w14:paraId="5034B642">
      <w:pPr>
        <w:spacing w:before="19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Sample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Output</w:t>
      </w:r>
    </w:p>
    <w:p w14:paraId="73FDA4E4">
      <w:pPr>
        <w:pStyle w:val="11"/>
        <w:rPr>
          <w:b/>
          <w:sz w:val="26"/>
        </w:rPr>
      </w:pPr>
    </w:p>
    <w:p w14:paraId="02277C84">
      <w:pPr>
        <w:spacing w:before="196"/>
        <w:ind w:left="140" w:right="0" w:firstLine="0"/>
        <w:jc w:val="left"/>
        <w:rPr>
          <w:sz w:val="22"/>
        </w:rPr>
      </w:pPr>
      <w:r>
        <w:rPr>
          <w:sz w:val="22"/>
        </w:rPr>
        <w:t>True</w:t>
      </w:r>
    </w:p>
    <w:p w14:paraId="74BA4E52">
      <w:pPr>
        <w:pStyle w:val="11"/>
        <w:rPr>
          <w:sz w:val="26"/>
        </w:rPr>
      </w:pPr>
    </w:p>
    <w:p w14:paraId="1F6E9A8A">
      <w:pPr>
        <w:pStyle w:val="11"/>
        <w:rPr>
          <w:sz w:val="26"/>
        </w:rPr>
      </w:pPr>
    </w:p>
    <w:p w14:paraId="2A9AF818">
      <w:pPr>
        <w:spacing w:before="207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3D07310E">
      <w:pPr>
        <w:pStyle w:val="11"/>
        <w:rPr>
          <w:b/>
          <w:sz w:val="20"/>
        </w:rPr>
      </w:pPr>
    </w:p>
    <w:p w14:paraId="4C6793DB">
      <w:pPr>
        <w:pStyle w:val="11"/>
        <w:rPr>
          <w:b/>
          <w:sz w:val="20"/>
        </w:rPr>
      </w:pPr>
    </w:p>
    <w:p w14:paraId="73D98477">
      <w:pPr>
        <w:pStyle w:val="11"/>
        <w:rPr>
          <w:b/>
          <w:sz w:val="20"/>
        </w:rPr>
      </w:pPr>
    </w:p>
    <w:p w14:paraId="7F0137E8">
      <w:pPr>
        <w:pStyle w:val="11"/>
        <w:rPr>
          <w:b/>
          <w:sz w:val="20"/>
        </w:rPr>
      </w:pPr>
    </w:p>
    <w:p w14:paraId="7D5457CE">
      <w:pPr>
        <w:pStyle w:val="11"/>
        <w:rPr>
          <w:b/>
          <w:sz w:val="20"/>
        </w:rPr>
      </w:pPr>
    </w:p>
    <w:p w14:paraId="3219757B">
      <w:pPr>
        <w:pStyle w:val="11"/>
        <w:spacing w:before="11"/>
        <w:rPr>
          <w:b/>
          <w:sz w:val="12"/>
        </w:rPr>
      </w:pPr>
      <w:r>
        <w:pict>
          <v:rect id="_x0000_s1189" o:spid="_x0000_s1189" o:spt="1" style="position:absolute;left:0pt;margin-left:70.55pt;margin-top:9.55pt;height:0.45pt;width:454.25pt;mso-position-horizontal-relative:page;mso-wrap-distance-bottom:0pt;mso-wrap-distance-top:0pt;z-index:-25136025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24A74903"/>
              </w:txbxContent>
            </v:textbox>
            <w10:wrap type="topAndBottom"/>
          </v:rect>
        </w:pict>
      </w:r>
    </w:p>
    <w:p w14:paraId="1962E56C">
      <w:pPr>
        <w:spacing w:before="0" w:line="260" w:lineRule="exact"/>
        <w:ind w:left="17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3"/>
          <w:sz w:val="22"/>
        </w:rPr>
        <w:t xml:space="preserve"> </w:t>
      </w:r>
      <w:r>
        <w:rPr>
          <w:rFonts w:ascii="Calibri"/>
          <w:sz w:val="22"/>
        </w:rPr>
        <w:t>9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1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6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8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673DA00A">
      <w:pPr>
        <w:pStyle w:val="11"/>
        <w:spacing w:before="4"/>
        <w:rPr>
          <w:rFonts w:ascii="Calibri"/>
          <w:sz w:val="21"/>
        </w:rPr>
      </w:pPr>
    </w:p>
    <w:p w14:paraId="150437A2">
      <w:pPr>
        <w:pStyle w:val="6"/>
        <w:ind w:right="98"/>
        <w:rPr>
          <w:rFonts w:ascii="Arial MT"/>
        </w:rPr>
      </w:pPr>
      <w:r>
        <w:rPr>
          <w:rFonts w:ascii="Arial MT"/>
        </w:rPr>
        <w:t>26</w:t>
      </w:r>
    </w:p>
    <w:p w14:paraId="5B8CA61B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0112D1">
      <w:pPr>
        <w:pStyle w:val="11"/>
        <w:ind w:left="14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1190625" cy="1028700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47FE">
      <w:pPr>
        <w:pStyle w:val="11"/>
        <w:rPr>
          <w:rFonts w:ascii="Arial MT"/>
          <w:sz w:val="20"/>
        </w:rPr>
      </w:pPr>
    </w:p>
    <w:p w14:paraId="623986A4">
      <w:pPr>
        <w:pStyle w:val="11"/>
        <w:rPr>
          <w:rFonts w:ascii="Arial MT"/>
          <w:sz w:val="20"/>
        </w:rPr>
      </w:pPr>
    </w:p>
    <w:p w14:paraId="0D86BBB6">
      <w:pPr>
        <w:pStyle w:val="11"/>
        <w:spacing w:before="7"/>
        <w:rPr>
          <w:rFonts w:ascii="Arial MT"/>
          <w:sz w:val="22"/>
        </w:rPr>
      </w:pPr>
    </w:p>
    <w:p w14:paraId="2A94CC12">
      <w:pPr>
        <w:spacing w:before="10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38FB7C60">
      <w:pPr>
        <w:pStyle w:val="11"/>
        <w:spacing w:before="11"/>
        <w:rPr>
          <w:b/>
        </w:rPr>
      </w:pPr>
    </w:p>
    <w:p w14:paraId="6E64E04F">
      <w:pPr>
        <w:spacing w:before="0" w:line="499" w:lineRule="auto"/>
        <w:ind w:left="140" w:right="7357" w:firstLine="0"/>
        <w:jc w:val="left"/>
        <w:rPr>
          <w:sz w:val="22"/>
        </w:rPr>
      </w:pPr>
      <w:r>
        <w:rPr>
          <w:sz w:val="22"/>
        </w:rPr>
        <w:t>age=int(input())</w:t>
      </w:r>
      <w:r>
        <w:rPr>
          <w:spacing w:val="1"/>
          <w:sz w:val="22"/>
        </w:rPr>
        <w:t xml:space="preserve"> </w:t>
      </w:r>
      <w:r>
        <w:rPr>
          <w:sz w:val="22"/>
        </w:rPr>
        <w:t>weight=eval(input())</w:t>
      </w:r>
      <w:r>
        <w:rPr>
          <w:spacing w:val="1"/>
          <w:sz w:val="22"/>
        </w:rPr>
        <w:t xml:space="preserve"> </w:t>
      </w:r>
      <w:r>
        <w:rPr>
          <w:sz w:val="22"/>
        </w:rPr>
        <w:t>print(age&gt;=18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weight&gt;40)</w:t>
      </w:r>
    </w:p>
    <w:p w14:paraId="4A842DAA">
      <w:pPr>
        <w:pStyle w:val="11"/>
        <w:rPr>
          <w:sz w:val="20"/>
        </w:rPr>
      </w:pPr>
    </w:p>
    <w:p w14:paraId="47E3A49B">
      <w:pPr>
        <w:pStyle w:val="11"/>
        <w:spacing w:before="7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193040</wp:posOffset>
            </wp:positionV>
            <wp:extent cx="2952750" cy="2895600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E0AB5">
      <w:pPr>
        <w:pStyle w:val="11"/>
        <w:rPr>
          <w:sz w:val="26"/>
        </w:rPr>
      </w:pPr>
    </w:p>
    <w:p w14:paraId="131658F2">
      <w:pPr>
        <w:pStyle w:val="11"/>
        <w:rPr>
          <w:sz w:val="26"/>
        </w:rPr>
      </w:pPr>
    </w:p>
    <w:p w14:paraId="3B91BDD3">
      <w:pPr>
        <w:pStyle w:val="11"/>
        <w:rPr>
          <w:sz w:val="26"/>
        </w:rPr>
      </w:pPr>
    </w:p>
    <w:p w14:paraId="6FA8E2FB">
      <w:pPr>
        <w:pStyle w:val="11"/>
        <w:rPr>
          <w:sz w:val="26"/>
        </w:rPr>
      </w:pPr>
    </w:p>
    <w:p w14:paraId="165358CE">
      <w:pPr>
        <w:pStyle w:val="11"/>
        <w:rPr>
          <w:sz w:val="26"/>
        </w:rPr>
      </w:pPr>
    </w:p>
    <w:p w14:paraId="51C305BC">
      <w:pPr>
        <w:pStyle w:val="11"/>
        <w:rPr>
          <w:sz w:val="26"/>
        </w:rPr>
      </w:pPr>
    </w:p>
    <w:p w14:paraId="273AFF24">
      <w:pPr>
        <w:pStyle w:val="11"/>
        <w:rPr>
          <w:sz w:val="26"/>
        </w:rPr>
      </w:pPr>
    </w:p>
    <w:p w14:paraId="3B35A5EC">
      <w:pPr>
        <w:pStyle w:val="11"/>
        <w:spacing w:before="6"/>
      </w:pPr>
    </w:p>
    <w:p w14:paraId="34FAEE82">
      <w:pPr>
        <w:tabs>
          <w:tab w:val="left" w:pos="1580"/>
          <w:tab w:val="left" w:pos="5902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2.7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74CC801B">
      <w:pPr>
        <w:pStyle w:val="11"/>
        <w:spacing w:before="6"/>
        <w:rPr>
          <w:b/>
          <w:sz w:val="25"/>
        </w:rPr>
      </w:pPr>
    </w:p>
    <w:p w14:paraId="18FB2821">
      <w:pPr>
        <w:tabs>
          <w:tab w:val="left" w:pos="5902"/>
        </w:tabs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7CBC4C02">
      <w:pPr>
        <w:pStyle w:val="11"/>
        <w:spacing w:before="2"/>
        <w:rPr>
          <w:b/>
          <w:sz w:val="27"/>
        </w:rPr>
      </w:pPr>
      <w:r>
        <w:pict>
          <v:line id="_x0000_s1190" o:spid="_x0000_s1190" o:spt="20" style="position:absolute;left:0pt;margin-left:72pt;margin-top:18.9pt;height:-0.75pt;width:474pt;mso-position-horizontal-relative:page;mso-wrap-distance-bottom:0pt;mso-wrap-distance-top:0pt;z-index:-25135923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1E87FDE">
      <w:pPr>
        <w:pStyle w:val="11"/>
        <w:rPr>
          <w:b/>
          <w:sz w:val="20"/>
        </w:rPr>
      </w:pPr>
    </w:p>
    <w:p w14:paraId="78307374">
      <w:pPr>
        <w:pStyle w:val="11"/>
        <w:spacing w:before="7"/>
        <w:rPr>
          <w:b/>
          <w:sz w:val="19"/>
        </w:rPr>
      </w:pPr>
      <w:r>
        <w:pict>
          <v:rect id="_x0000_s1191" o:spid="_x0000_s1191" o:spt="1" style="position:absolute;left:0pt;margin-left:70.55pt;margin-top:13.45pt;height:0.45pt;width:454.25pt;mso-position-horizontal-relative:page;mso-wrap-distance-bottom:0pt;mso-wrap-distance-top:0pt;z-index:-251359232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3905FDF8"/>
              </w:txbxContent>
            </v:textbox>
            <w10:wrap type="topAndBottom"/>
          </v:rect>
        </w:pict>
      </w:r>
    </w:p>
    <w:p w14:paraId="4E9C931C">
      <w:pPr>
        <w:spacing w:before="0" w:line="260" w:lineRule="exact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10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0A1A5344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6D4E235A">
      <w:pPr>
        <w:pStyle w:val="11"/>
        <w:spacing w:before="4"/>
        <w:rPr>
          <w:rFonts w:ascii="Calibri"/>
          <w:sz w:val="21"/>
        </w:rPr>
      </w:pPr>
    </w:p>
    <w:p w14:paraId="5D263354">
      <w:pPr>
        <w:spacing w:before="91"/>
        <w:ind w:left="0" w:right="9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27</w:t>
      </w:r>
    </w:p>
    <w:p w14:paraId="7587348B">
      <w:pPr>
        <w:spacing w:after="0"/>
        <w:jc w:val="right"/>
        <w:rPr>
          <w:rFonts w:ascii="Arial MT"/>
          <w:sz w:val="28"/>
        </w:rPr>
        <w:sectPr>
          <w:pgSz w:w="11910" w:h="16840"/>
          <w:pgMar w:top="142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728BD58">
      <w:pPr>
        <w:pStyle w:val="2"/>
        <w:spacing w:before="80"/>
        <w:ind w:right="4548"/>
        <w:rPr>
          <w:u w:val="none"/>
        </w:rPr>
      </w:pPr>
      <w:r>
        <w:rPr>
          <w:u w:val="thick"/>
        </w:rPr>
        <w:t>C</w:t>
      </w:r>
      <w:r>
        <w:rPr>
          <w:spacing w:val="1"/>
          <w:u w:val="thick"/>
        </w:rPr>
        <w:t xml:space="preserve"> </w:t>
      </w:r>
      <w:r>
        <w:rPr>
          <w:u w:val="thick"/>
        </w:rPr>
        <w:t>or</w:t>
      </w:r>
      <w:r>
        <w:rPr>
          <w:spacing w:val="-1"/>
          <w:u w:val="thick"/>
        </w:rPr>
        <w:t xml:space="preserve"> </w:t>
      </w:r>
      <w:r>
        <w:rPr>
          <w:u w:val="thick"/>
        </w:rPr>
        <w:t>D</w:t>
      </w:r>
    </w:p>
    <w:p w14:paraId="544DAFC4">
      <w:pPr>
        <w:pStyle w:val="11"/>
        <w:spacing w:before="6"/>
        <w:rPr>
          <w:b/>
          <w:sz w:val="15"/>
        </w:rPr>
      </w:pPr>
    </w:p>
    <w:p w14:paraId="0B301F9E">
      <w:pPr>
        <w:spacing w:before="101" w:line="240" w:lineRule="auto"/>
        <w:ind w:left="140" w:right="1233" w:firstLine="0"/>
        <w:jc w:val="both"/>
        <w:rPr>
          <w:sz w:val="22"/>
        </w:rPr>
      </w:pPr>
      <w:r>
        <w:rPr>
          <w:sz w:val="22"/>
        </w:rPr>
        <w:t>Mr.Ram has been given a problem kindly help him to solve it. The input of the program is either</w:t>
      </w:r>
      <w:r>
        <w:rPr>
          <w:spacing w:val="1"/>
          <w:sz w:val="22"/>
        </w:rPr>
        <w:t xml:space="preserve"> </w:t>
      </w:r>
      <w:r>
        <w:rPr>
          <w:sz w:val="22"/>
        </w:rPr>
        <w:t>0 or 1. IF 0 is the input he should display "C" if 1 is the input it should display "D".There is a</w:t>
      </w:r>
      <w:r>
        <w:rPr>
          <w:spacing w:val="1"/>
          <w:sz w:val="22"/>
        </w:rPr>
        <w:t xml:space="preserve"> </w:t>
      </w:r>
      <w:r>
        <w:rPr>
          <w:sz w:val="22"/>
        </w:rPr>
        <w:t>constraint that Mr. Ram should use either logical operators or arithmetic operators to solve the</w:t>
      </w:r>
      <w:r>
        <w:rPr>
          <w:spacing w:val="1"/>
          <w:sz w:val="22"/>
        </w:rPr>
        <w:t xml:space="preserve"> </w:t>
      </w:r>
      <w:r>
        <w:rPr>
          <w:sz w:val="22"/>
        </w:rPr>
        <w:t>problem,</w:t>
      </w:r>
      <w:r>
        <w:rPr>
          <w:spacing w:val="-3"/>
          <w:sz w:val="22"/>
        </w:rPr>
        <w:t xml:space="preserve"> </w:t>
      </w:r>
      <w:r>
        <w:rPr>
          <w:sz w:val="22"/>
        </w:rPr>
        <w:t>not</w:t>
      </w:r>
      <w:r>
        <w:rPr>
          <w:spacing w:val="2"/>
          <w:sz w:val="22"/>
        </w:rPr>
        <w:t xml:space="preserve"> </w:t>
      </w:r>
      <w:r>
        <w:rPr>
          <w:sz w:val="22"/>
        </w:rPr>
        <w:t>anything</w:t>
      </w:r>
      <w:r>
        <w:rPr>
          <w:spacing w:val="1"/>
          <w:sz w:val="22"/>
        </w:rPr>
        <w:t xml:space="preserve"> </w:t>
      </w:r>
      <w:r>
        <w:rPr>
          <w:sz w:val="22"/>
        </w:rPr>
        <w:t>else.</w:t>
      </w:r>
    </w:p>
    <w:p w14:paraId="4B61C14F">
      <w:pPr>
        <w:spacing w:before="121"/>
        <w:ind w:left="140" w:right="0" w:firstLine="0"/>
        <w:jc w:val="left"/>
        <w:rPr>
          <w:sz w:val="22"/>
        </w:rPr>
      </w:pPr>
      <w:r>
        <w:rPr>
          <w:sz w:val="22"/>
        </w:rPr>
        <w:t>Hint:</w:t>
      </w:r>
    </w:p>
    <w:p w14:paraId="06EE194F">
      <w:pPr>
        <w:spacing w:before="121"/>
        <w:ind w:left="140" w:right="0" w:firstLine="0"/>
        <w:jc w:val="left"/>
        <w:rPr>
          <w:sz w:val="22"/>
        </w:rPr>
      </w:pPr>
      <w:r>
        <w:rPr>
          <w:sz w:val="22"/>
        </w:rPr>
        <w:t>Use</w:t>
      </w:r>
      <w:r>
        <w:rPr>
          <w:spacing w:val="-5"/>
          <w:sz w:val="22"/>
        </w:rPr>
        <w:t xml:space="preserve"> </w:t>
      </w:r>
      <w:r>
        <w:rPr>
          <w:sz w:val="22"/>
        </w:rPr>
        <w:t>ASCII</w:t>
      </w:r>
      <w:r>
        <w:rPr>
          <w:spacing w:val="-2"/>
          <w:sz w:val="22"/>
        </w:rPr>
        <w:t xml:space="preserve"> </w:t>
      </w:r>
      <w:r>
        <w:rPr>
          <w:sz w:val="22"/>
        </w:rPr>
        <w:t>values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C</w:t>
      </w:r>
      <w:r>
        <w:rPr>
          <w:spacing w:val="-1"/>
          <w:sz w:val="22"/>
        </w:rPr>
        <w:t xml:space="preserve"> </w:t>
      </w:r>
      <w:r>
        <w:rPr>
          <w:sz w:val="22"/>
        </w:rPr>
        <w:t>and D.</w:t>
      </w:r>
    </w:p>
    <w:p w14:paraId="22964BE5">
      <w:pPr>
        <w:spacing w:before="122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Format:</w:t>
      </w:r>
    </w:p>
    <w:p w14:paraId="54BCC983">
      <w:pPr>
        <w:pStyle w:val="11"/>
        <w:rPr>
          <w:b/>
          <w:sz w:val="26"/>
        </w:rPr>
      </w:pPr>
    </w:p>
    <w:p w14:paraId="0520CFA7">
      <w:pPr>
        <w:spacing w:before="190"/>
        <w:ind w:left="140" w:right="0" w:firstLine="0"/>
        <w:jc w:val="left"/>
        <w:rPr>
          <w:sz w:val="22"/>
        </w:rPr>
      </w:pPr>
      <w:r>
        <w:rPr>
          <w:sz w:val="22"/>
        </w:rPr>
        <w:t>An</w:t>
      </w:r>
      <w:r>
        <w:rPr>
          <w:spacing w:val="-1"/>
          <w:sz w:val="22"/>
        </w:rPr>
        <w:t xml:space="preserve"> </w:t>
      </w:r>
      <w:r>
        <w:rPr>
          <w:sz w:val="22"/>
        </w:rPr>
        <w:t>integer</w:t>
      </w:r>
      <w:r>
        <w:rPr>
          <w:spacing w:val="-3"/>
          <w:sz w:val="22"/>
        </w:rPr>
        <w:t xml:space="preserve"> </w:t>
      </w:r>
      <w:r>
        <w:rPr>
          <w:sz w:val="22"/>
        </w:rPr>
        <w:t>x,</w:t>
      </w:r>
      <w:r>
        <w:rPr>
          <w:spacing w:val="-4"/>
          <w:sz w:val="22"/>
        </w:rPr>
        <w:t xml:space="preserve"> </w:t>
      </w:r>
      <w:r>
        <w:rPr>
          <w:sz w:val="22"/>
        </w:rPr>
        <w:t>0&lt;=x&lt;=1.</w:t>
      </w:r>
      <w:r>
        <w:rPr>
          <w:spacing w:val="-4"/>
          <w:sz w:val="22"/>
        </w:rPr>
        <w:t xml:space="preserve"> </w:t>
      </w:r>
      <w:r>
        <w:rPr>
          <w:sz w:val="22"/>
        </w:rPr>
        <w:t>.</w:t>
      </w:r>
    </w:p>
    <w:p w14:paraId="3129C0DB">
      <w:pPr>
        <w:pStyle w:val="11"/>
        <w:rPr>
          <w:sz w:val="26"/>
        </w:rPr>
      </w:pPr>
    </w:p>
    <w:p w14:paraId="27A029CF">
      <w:pPr>
        <w:spacing w:before="196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Format:</w:t>
      </w:r>
    </w:p>
    <w:p w14:paraId="40C0E5E3">
      <w:pPr>
        <w:pStyle w:val="11"/>
        <w:rPr>
          <w:b/>
          <w:sz w:val="26"/>
        </w:rPr>
      </w:pPr>
    </w:p>
    <w:p w14:paraId="39F9104A">
      <w:pPr>
        <w:spacing w:before="192"/>
        <w:ind w:left="140" w:right="0" w:firstLine="0"/>
        <w:jc w:val="left"/>
        <w:rPr>
          <w:sz w:val="22"/>
        </w:rPr>
      </w:pPr>
      <w:r>
        <w:rPr>
          <w:sz w:val="22"/>
        </w:rPr>
        <w:t>output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single</w:t>
      </w:r>
      <w:r>
        <w:rPr>
          <w:spacing w:val="-5"/>
          <w:sz w:val="22"/>
        </w:rPr>
        <w:t xml:space="preserve"> </w:t>
      </w:r>
      <w:r>
        <w:rPr>
          <w:sz w:val="22"/>
        </w:rPr>
        <w:t>character</w:t>
      </w:r>
      <w:r>
        <w:rPr>
          <w:spacing w:val="-4"/>
          <w:sz w:val="22"/>
        </w:rPr>
        <w:t xml:space="preserve"> </w:t>
      </w:r>
      <w:r>
        <w:rPr>
          <w:sz w:val="22"/>
        </w:rPr>
        <w:t>"C"</w:t>
      </w:r>
      <w:r>
        <w:rPr>
          <w:spacing w:val="-3"/>
          <w:sz w:val="22"/>
        </w:rPr>
        <w:t xml:space="preserve"> </w:t>
      </w:r>
      <w:r>
        <w:rPr>
          <w:sz w:val="22"/>
        </w:rPr>
        <w:t>or</w:t>
      </w:r>
      <w:r>
        <w:rPr>
          <w:spacing w:val="-3"/>
          <w:sz w:val="22"/>
        </w:rPr>
        <w:t xml:space="preserve"> </w:t>
      </w:r>
      <w:r>
        <w:rPr>
          <w:sz w:val="22"/>
        </w:rPr>
        <w:t>"D"depending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value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2"/>
          <w:sz w:val="22"/>
        </w:rPr>
        <w:t xml:space="preserve"> </w:t>
      </w:r>
      <w:r>
        <w:rPr>
          <w:sz w:val="22"/>
        </w:rPr>
        <w:t>x.</w:t>
      </w:r>
    </w:p>
    <w:p w14:paraId="599275A9">
      <w:pPr>
        <w:pStyle w:val="11"/>
        <w:rPr>
          <w:sz w:val="26"/>
        </w:rPr>
      </w:pPr>
    </w:p>
    <w:p w14:paraId="0D9A23A5">
      <w:pPr>
        <w:spacing w:before="195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1:</w:t>
      </w:r>
    </w:p>
    <w:p w14:paraId="4A11B6DC">
      <w:pPr>
        <w:spacing w:before="117"/>
        <w:ind w:left="140" w:right="0" w:firstLine="0"/>
        <w:jc w:val="left"/>
        <w:rPr>
          <w:sz w:val="22"/>
        </w:rPr>
      </w:pPr>
      <w:r>
        <w:rPr>
          <w:w w:val="100"/>
          <w:sz w:val="22"/>
        </w:rPr>
        <w:t>0</w:t>
      </w:r>
    </w:p>
    <w:p w14:paraId="54BE2982">
      <w:pPr>
        <w:spacing w:before="12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1:</w:t>
      </w:r>
    </w:p>
    <w:p w14:paraId="37D6310C">
      <w:pPr>
        <w:spacing w:before="122"/>
        <w:ind w:left="140" w:right="0" w:firstLine="0"/>
        <w:jc w:val="left"/>
        <w:rPr>
          <w:sz w:val="22"/>
        </w:rPr>
      </w:pPr>
      <w:r>
        <w:rPr>
          <w:w w:val="100"/>
          <w:sz w:val="22"/>
        </w:rPr>
        <w:t>C</w:t>
      </w:r>
    </w:p>
    <w:p w14:paraId="1C908520">
      <w:pPr>
        <w:spacing w:before="116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2:</w:t>
      </w:r>
    </w:p>
    <w:p w14:paraId="7807BC03">
      <w:pPr>
        <w:spacing w:before="121"/>
        <w:ind w:left="140" w:right="0" w:firstLine="0"/>
        <w:jc w:val="left"/>
        <w:rPr>
          <w:sz w:val="22"/>
        </w:rPr>
      </w:pPr>
      <w:r>
        <w:rPr>
          <w:w w:val="100"/>
          <w:sz w:val="22"/>
        </w:rPr>
        <w:t>1</w:t>
      </w:r>
    </w:p>
    <w:p w14:paraId="13A5581F">
      <w:pPr>
        <w:spacing w:before="122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1:</w:t>
      </w:r>
    </w:p>
    <w:p w14:paraId="619C1F45">
      <w:pPr>
        <w:spacing w:before="121"/>
        <w:ind w:left="140" w:right="0" w:firstLine="0"/>
        <w:jc w:val="left"/>
        <w:rPr>
          <w:sz w:val="22"/>
        </w:rPr>
      </w:pPr>
      <w:r>
        <w:rPr>
          <w:w w:val="100"/>
          <w:sz w:val="22"/>
        </w:rPr>
        <w:t>D</w:t>
      </w:r>
    </w:p>
    <w:p w14:paraId="5C1475B9">
      <w:pPr>
        <w:pStyle w:val="11"/>
        <w:rPr>
          <w:sz w:val="26"/>
        </w:rPr>
      </w:pPr>
    </w:p>
    <w:p w14:paraId="649D37DE">
      <w:pPr>
        <w:spacing w:before="191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358775</wp:posOffset>
            </wp:positionV>
            <wp:extent cx="1286510" cy="838200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45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11418B38">
      <w:pPr>
        <w:pStyle w:val="11"/>
        <w:rPr>
          <w:b/>
          <w:sz w:val="26"/>
        </w:rPr>
      </w:pPr>
    </w:p>
    <w:p w14:paraId="4B3A55FD">
      <w:pPr>
        <w:pStyle w:val="11"/>
        <w:rPr>
          <w:b/>
          <w:sz w:val="26"/>
        </w:rPr>
      </w:pPr>
    </w:p>
    <w:p w14:paraId="4A0E8364">
      <w:pPr>
        <w:pStyle w:val="11"/>
        <w:rPr>
          <w:b/>
          <w:sz w:val="26"/>
        </w:rPr>
      </w:pPr>
    </w:p>
    <w:p w14:paraId="293C9BFB">
      <w:pPr>
        <w:pStyle w:val="11"/>
        <w:spacing w:before="10"/>
        <w:rPr>
          <w:b/>
          <w:sz w:val="26"/>
        </w:rPr>
      </w:pPr>
    </w:p>
    <w:p w14:paraId="77416423">
      <w:pPr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019BABD0">
      <w:pPr>
        <w:spacing w:before="121" w:line="352" w:lineRule="auto"/>
        <w:ind w:left="140" w:right="8925" w:firstLine="0"/>
        <w:jc w:val="left"/>
        <w:rPr>
          <w:sz w:val="22"/>
        </w:rPr>
      </w:pPr>
      <w:r>
        <w:rPr>
          <w:sz w:val="22"/>
        </w:rPr>
        <w:t>x=int(input())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0&lt;=x&lt;=1:</w:t>
      </w:r>
    </w:p>
    <w:p w14:paraId="6386A34B">
      <w:pPr>
        <w:spacing w:before="0" w:line="254" w:lineRule="exact"/>
        <w:ind w:left="332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4"/>
          <w:sz w:val="22"/>
        </w:rPr>
        <w:t xml:space="preserve"> </w:t>
      </w:r>
      <w:r>
        <w:rPr>
          <w:sz w:val="22"/>
        </w:rPr>
        <w:t>x==0:</w:t>
      </w:r>
    </w:p>
    <w:p w14:paraId="1CC64606">
      <w:pPr>
        <w:spacing w:before="122"/>
        <w:ind w:left="476" w:right="0" w:firstLine="0"/>
        <w:jc w:val="left"/>
        <w:rPr>
          <w:sz w:val="22"/>
        </w:rPr>
      </w:pPr>
      <w:r>
        <w:pict>
          <v:rect id="_x0000_s1192" o:spid="_x0000_s1192" o:spt="1" style="position:absolute;left:0pt;margin-left:70.55pt;margin-top:23.75pt;height:0.45pt;width:454.25pt;mso-position-horizontal-relative:page;mso-wrap-distance-bottom:0pt;mso-wrap-distance-top:0pt;z-index:-251358208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4AE2C7E5"/>
              </w:txbxContent>
            </v:textbox>
            <w10:wrap type="topAndBottom"/>
          </v:rect>
        </w:pict>
      </w:r>
      <w:r>
        <w:rPr>
          <w:sz w:val="22"/>
        </w:rPr>
        <w:t>print(chr(67))</w:t>
      </w:r>
    </w:p>
    <w:p w14:paraId="5296B8FF">
      <w:pPr>
        <w:spacing w:before="0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11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56346BA2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1E5B4482">
      <w:pPr>
        <w:pStyle w:val="11"/>
        <w:spacing w:before="8"/>
        <w:rPr>
          <w:rFonts w:ascii="Calibri"/>
          <w:sz w:val="20"/>
        </w:rPr>
      </w:pPr>
    </w:p>
    <w:p w14:paraId="0C6BB8CC">
      <w:pPr>
        <w:pStyle w:val="6"/>
        <w:ind w:right="98"/>
        <w:rPr>
          <w:rFonts w:ascii="Arial MT"/>
        </w:rPr>
      </w:pPr>
      <w:r>
        <w:rPr>
          <w:rFonts w:ascii="Arial MT"/>
        </w:rPr>
        <w:t>28</w:t>
      </w:r>
    </w:p>
    <w:p w14:paraId="63B00D41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33589C6">
      <w:pPr>
        <w:spacing w:before="84"/>
        <w:ind w:left="332" w:right="0" w:firstLine="0"/>
        <w:jc w:val="left"/>
        <w:rPr>
          <w:sz w:val="22"/>
        </w:rPr>
      </w:pPr>
      <w:r>
        <w:rPr>
          <w:sz w:val="22"/>
        </w:rPr>
        <w:t>else:</w:t>
      </w:r>
    </w:p>
    <w:p w14:paraId="092B3F1B">
      <w:pPr>
        <w:spacing w:before="121" w:line="348" w:lineRule="auto"/>
        <w:ind w:left="140" w:right="8553" w:firstLine="336"/>
        <w:jc w:val="left"/>
        <w:rPr>
          <w:sz w:val="22"/>
        </w:rPr>
      </w:pPr>
      <w:r>
        <w:rPr>
          <w:sz w:val="22"/>
        </w:rPr>
        <w:t>print(chr(68))</w:t>
      </w:r>
      <w:r>
        <w:rPr>
          <w:spacing w:val="-46"/>
          <w:sz w:val="22"/>
        </w:rPr>
        <w:t xml:space="preserve"> </w:t>
      </w:r>
      <w:r>
        <w:rPr>
          <w:sz w:val="22"/>
        </w:rPr>
        <w:t>else:</w:t>
      </w:r>
    </w:p>
    <w:p w14:paraId="160CA498">
      <w:pPr>
        <w:spacing w:before="6"/>
        <w:ind w:left="284" w:right="0" w:firstLine="0"/>
        <w:jc w:val="left"/>
        <w:rPr>
          <w:sz w:val="22"/>
        </w:rPr>
      </w:pPr>
      <w:r>
        <w:rPr>
          <w:sz w:val="22"/>
        </w:rPr>
        <w:t>print("Invalid")</w:t>
      </w:r>
    </w:p>
    <w:p w14:paraId="7FE15EE2">
      <w:pPr>
        <w:pStyle w:val="11"/>
        <w:rPr>
          <w:sz w:val="20"/>
        </w:rPr>
      </w:pPr>
    </w:p>
    <w:p w14:paraId="6B149960">
      <w:pPr>
        <w:pStyle w:val="11"/>
        <w:spacing w:before="1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2783205" cy="1285875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49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7D0D">
      <w:pPr>
        <w:pStyle w:val="11"/>
        <w:rPr>
          <w:sz w:val="26"/>
        </w:rPr>
      </w:pPr>
    </w:p>
    <w:p w14:paraId="0911F8D4">
      <w:pPr>
        <w:pStyle w:val="11"/>
        <w:rPr>
          <w:sz w:val="26"/>
        </w:rPr>
      </w:pPr>
    </w:p>
    <w:p w14:paraId="2E914D4B">
      <w:pPr>
        <w:pStyle w:val="11"/>
        <w:rPr>
          <w:sz w:val="26"/>
        </w:rPr>
      </w:pPr>
    </w:p>
    <w:p w14:paraId="374F0921">
      <w:pPr>
        <w:pStyle w:val="11"/>
        <w:rPr>
          <w:sz w:val="26"/>
        </w:rPr>
      </w:pPr>
    </w:p>
    <w:p w14:paraId="1AA79CB8">
      <w:pPr>
        <w:pStyle w:val="11"/>
        <w:rPr>
          <w:sz w:val="26"/>
        </w:rPr>
      </w:pPr>
    </w:p>
    <w:p w14:paraId="65DFC299">
      <w:pPr>
        <w:pStyle w:val="11"/>
        <w:rPr>
          <w:sz w:val="26"/>
        </w:rPr>
      </w:pPr>
    </w:p>
    <w:p w14:paraId="59A0171B">
      <w:pPr>
        <w:pStyle w:val="11"/>
        <w:rPr>
          <w:sz w:val="26"/>
        </w:rPr>
      </w:pPr>
    </w:p>
    <w:p w14:paraId="71667CEC">
      <w:pPr>
        <w:pStyle w:val="11"/>
        <w:rPr>
          <w:sz w:val="26"/>
        </w:rPr>
      </w:pPr>
    </w:p>
    <w:p w14:paraId="65F08353">
      <w:pPr>
        <w:pStyle w:val="11"/>
        <w:rPr>
          <w:sz w:val="26"/>
        </w:rPr>
      </w:pPr>
    </w:p>
    <w:p w14:paraId="51F8213D">
      <w:pPr>
        <w:pStyle w:val="11"/>
        <w:rPr>
          <w:sz w:val="26"/>
        </w:rPr>
      </w:pPr>
    </w:p>
    <w:p w14:paraId="0E4B95BD">
      <w:pPr>
        <w:pStyle w:val="11"/>
        <w:rPr>
          <w:sz w:val="26"/>
        </w:rPr>
      </w:pPr>
    </w:p>
    <w:p w14:paraId="5A336759">
      <w:pPr>
        <w:pStyle w:val="11"/>
        <w:rPr>
          <w:sz w:val="26"/>
        </w:rPr>
      </w:pPr>
    </w:p>
    <w:p w14:paraId="3EB928ED">
      <w:pPr>
        <w:pStyle w:val="11"/>
        <w:rPr>
          <w:sz w:val="26"/>
        </w:rPr>
      </w:pPr>
    </w:p>
    <w:p w14:paraId="23C865E7">
      <w:pPr>
        <w:pStyle w:val="11"/>
        <w:rPr>
          <w:sz w:val="26"/>
        </w:rPr>
      </w:pPr>
    </w:p>
    <w:p w14:paraId="59A59281">
      <w:pPr>
        <w:pStyle w:val="11"/>
        <w:rPr>
          <w:sz w:val="26"/>
        </w:rPr>
      </w:pPr>
    </w:p>
    <w:p w14:paraId="3D47A166">
      <w:pPr>
        <w:pStyle w:val="11"/>
        <w:rPr>
          <w:sz w:val="26"/>
        </w:rPr>
      </w:pPr>
    </w:p>
    <w:p w14:paraId="79CE3311">
      <w:pPr>
        <w:pStyle w:val="11"/>
        <w:rPr>
          <w:sz w:val="26"/>
        </w:rPr>
      </w:pPr>
    </w:p>
    <w:p w14:paraId="71A08F4A">
      <w:pPr>
        <w:pStyle w:val="11"/>
        <w:rPr>
          <w:sz w:val="26"/>
        </w:rPr>
      </w:pPr>
    </w:p>
    <w:p w14:paraId="601B96FF">
      <w:pPr>
        <w:pStyle w:val="11"/>
        <w:rPr>
          <w:sz w:val="26"/>
        </w:rPr>
      </w:pPr>
    </w:p>
    <w:p w14:paraId="64FF2E93">
      <w:pPr>
        <w:pStyle w:val="11"/>
        <w:rPr>
          <w:sz w:val="26"/>
        </w:rPr>
      </w:pPr>
    </w:p>
    <w:p w14:paraId="12820610">
      <w:pPr>
        <w:pStyle w:val="11"/>
        <w:rPr>
          <w:sz w:val="26"/>
        </w:rPr>
      </w:pPr>
    </w:p>
    <w:p w14:paraId="3150E17E">
      <w:pPr>
        <w:pStyle w:val="11"/>
        <w:rPr>
          <w:sz w:val="26"/>
        </w:rPr>
      </w:pPr>
    </w:p>
    <w:p w14:paraId="7708AAEB">
      <w:pPr>
        <w:pStyle w:val="11"/>
        <w:rPr>
          <w:sz w:val="26"/>
        </w:rPr>
      </w:pPr>
    </w:p>
    <w:p w14:paraId="184AC7A3">
      <w:pPr>
        <w:pStyle w:val="11"/>
        <w:rPr>
          <w:sz w:val="26"/>
        </w:rPr>
      </w:pPr>
    </w:p>
    <w:p w14:paraId="5BFB87D5">
      <w:pPr>
        <w:pStyle w:val="11"/>
        <w:rPr>
          <w:sz w:val="26"/>
        </w:rPr>
      </w:pPr>
    </w:p>
    <w:p w14:paraId="0E720E3D">
      <w:pPr>
        <w:pStyle w:val="11"/>
        <w:spacing w:before="3"/>
        <w:rPr>
          <w:sz w:val="36"/>
        </w:rPr>
      </w:pPr>
    </w:p>
    <w:p w14:paraId="610CB5D9">
      <w:pPr>
        <w:tabs>
          <w:tab w:val="left" w:pos="1580"/>
          <w:tab w:val="left" w:pos="5902"/>
        </w:tabs>
        <w:spacing w:before="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2.8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08571777">
      <w:pPr>
        <w:pStyle w:val="11"/>
        <w:spacing w:before="9"/>
        <w:rPr>
          <w:b/>
        </w:rPr>
      </w:pPr>
    </w:p>
    <w:p w14:paraId="70F87578">
      <w:pPr>
        <w:tabs>
          <w:tab w:val="left" w:pos="5950"/>
        </w:tabs>
        <w:spacing w:before="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32F399CD">
      <w:pPr>
        <w:pStyle w:val="11"/>
        <w:spacing w:before="3"/>
        <w:rPr>
          <w:b/>
          <w:sz w:val="27"/>
        </w:rPr>
      </w:pPr>
      <w:r>
        <w:pict>
          <v:line id="_x0000_s1193" o:spid="_x0000_s1193" o:spt="20" style="position:absolute;left:0pt;margin-left:72pt;margin-top:18.9pt;height:-0.75pt;width:474pt;mso-position-horizontal-relative:page;mso-wrap-distance-bottom:0pt;mso-wrap-distance-top:0pt;z-index:-25135718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D1F09C0">
      <w:pPr>
        <w:pStyle w:val="11"/>
        <w:rPr>
          <w:b/>
          <w:sz w:val="20"/>
        </w:rPr>
      </w:pPr>
    </w:p>
    <w:p w14:paraId="7DD2101B">
      <w:pPr>
        <w:pStyle w:val="11"/>
        <w:rPr>
          <w:b/>
          <w:sz w:val="20"/>
        </w:rPr>
      </w:pPr>
    </w:p>
    <w:p w14:paraId="337EA967">
      <w:pPr>
        <w:pStyle w:val="11"/>
        <w:spacing w:before="8"/>
        <w:rPr>
          <w:b/>
          <w:sz w:val="12"/>
        </w:rPr>
      </w:pPr>
      <w:r>
        <w:pict>
          <v:rect id="_x0000_s1194" o:spid="_x0000_s1194" o:spt="1" style="position:absolute;left:0pt;margin-left:70.55pt;margin-top:9.4pt;height:0.45pt;width:454.25pt;mso-position-horizontal-relative:page;mso-wrap-distance-bottom:0pt;mso-wrap-distance-top:0pt;z-index:-251356160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202F77FB"/>
              </w:txbxContent>
            </v:textbox>
            <w10:wrap type="topAndBottom"/>
          </v:rect>
        </w:pict>
      </w:r>
    </w:p>
    <w:p w14:paraId="69E875CE">
      <w:pPr>
        <w:spacing w:before="0" w:line="260" w:lineRule="exact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12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29CD2386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07681E32">
      <w:pPr>
        <w:pStyle w:val="11"/>
        <w:spacing w:before="4"/>
        <w:rPr>
          <w:rFonts w:ascii="Calibri"/>
          <w:sz w:val="21"/>
        </w:rPr>
      </w:pPr>
    </w:p>
    <w:p w14:paraId="0B7B9BF6">
      <w:pPr>
        <w:spacing w:before="91"/>
        <w:ind w:left="0" w:right="9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29</w:t>
      </w:r>
    </w:p>
    <w:p w14:paraId="1065E565">
      <w:pPr>
        <w:spacing w:after="0"/>
        <w:jc w:val="right"/>
        <w:rPr>
          <w:rFonts w:ascii="Arial MT"/>
          <w:sz w:val="28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1B70CF3">
      <w:pPr>
        <w:pStyle w:val="2"/>
        <w:spacing w:before="80"/>
        <w:ind w:right="4551"/>
        <w:rPr>
          <w:u w:val="none"/>
        </w:rPr>
      </w:pPr>
      <w:r>
        <w:rPr>
          <w:u w:val="thick"/>
        </w:rPr>
        <w:t>Troy</w:t>
      </w:r>
      <w:r>
        <w:rPr>
          <w:spacing w:val="-5"/>
          <w:u w:val="thick"/>
        </w:rPr>
        <w:t xml:space="preserve"> </w:t>
      </w:r>
      <w:r>
        <w:rPr>
          <w:u w:val="thick"/>
        </w:rPr>
        <w:t>Battle</w:t>
      </w:r>
    </w:p>
    <w:p w14:paraId="3FA55D1B">
      <w:pPr>
        <w:pStyle w:val="11"/>
        <w:spacing w:before="6"/>
        <w:rPr>
          <w:b/>
          <w:sz w:val="15"/>
        </w:rPr>
      </w:pPr>
    </w:p>
    <w:p w14:paraId="1D820974">
      <w:pPr>
        <w:spacing w:before="101" w:line="240" w:lineRule="auto"/>
        <w:ind w:left="140" w:right="1244" w:firstLine="0"/>
        <w:jc w:val="both"/>
        <w:rPr>
          <w:sz w:val="22"/>
        </w:rPr>
      </w:pPr>
      <w:r>
        <w:rPr>
          <w:sz w:val="22"/>
        </w:rPr>
        <w:t>In the 1800s, the battle of Troy was led by Hercules. He was a superstitious person. He believed</w:t>
      </w:r>
      <w:r>
        <w:rPr>
          <w:spacing w:val="1"/>
          <w:sz w:val="22"/>
        </w:rPr>
        <w:t xml:space="preserve"> </w:t>
      </w:r>
      <w:r>
        <w:rPr>
          <w:sz w:val="22"/>
        </w:rPr>
        <w:t>that his crew can win the battle only if the total count of the weapons in hand is in multiple of 3</w:t>
      </w:r>
      <w:r>
        <w:rPr>
          <w:spacing w:val="1"/>
          <w:sz w:val="22"/>
        </w:rPr>
        <w:t xml:space="preserve"> </w:t>
      </w:r>
      <w:r>
        <w:rPr>
          <w:sz w:val="22"/>
        </w:rPr>
        <w:t>and the soldiers are in an even number of count. Given the total number of weapons and the</w:t>
      </w:r>
      <w:r>
        <w:rPr>
          <w:spacing w:val="1"/>
          <w:sz w:val="22"/>
        </w:rPr>
        <w:t xml:space="preserve"> </w:t>
      </w:r>
      <w:r>
        <w:rPr>
          <w:sz w:val="22"/>
        </w:rPr>
        <w:t>soldier's count, Find whether the battle can be won or not according to Hercules's belief. If the</w:t>
      </w:r>
      <w:r>
        <w:rPr>
          <w:spacing w:val="1"/>
          <w:sz w:val="22"/>
        </w:rPr>
        <w:t xml:space="preserve"> </w:t>
      </w:r>
      <w:r>
        <w:rPr>
          <w:sz w:val="22"/>
        </w:rPr>
        <w:t>battle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won</w:t>
      </w:r>
      <w:r>
        <w:rPr>
          <w:spacing w:val="1"/>
          <w:sz w:val="22"/>
        </w:rPr>
        <w:t xml:space="preserve"> </w:t>
      </w:r>
      <w:r>
        <w:rPr>
          <w:sz w:val="22"/>
        </w:rPr>
        <w:t>print</w:t>
      </w:r>
      <w:r>
        <w:rPr>
          <w:spacing w:val="2"/>
          <w:sz w:val="22"/>
        </w:rPr>
        <w:t xml:space="preserve"> </w:t>
      </w:r>
      <w:r>
        <w:rPr>
          <w:sz w:val="22"/>
        </w:rPr>
        <w:t>True</w:t>
      </w:r>
      <w:r>
        <w:rPr>
          <w:spacing w:val="-3"/>
          <w:sz w:val="22"/>
        </w:rPr>
        <w:t xml:space="preserve"> </w:t>
      </w:r>
      <w:r>
        <w:rPr>
          <w:sz w:val="22"/>
        </w:rPr>
        <w:t>otherwise</w:t>
      </w:r>
      <w:r>
        <w:rPr>
          <w:spacing w:val="-4"/>
          <w:sz w:val="22"/>
        </w:rPr>
        <w:t xml:space="preserve"> </w:t>
      </w:r>
      <w:r>
        <w:rPr>
          <w:sz w:val="22"/>
        </w:rPr>
        <w:t>print</w:t>
      </w:r>
      <w:r>
        <w:rPr>
          <w:spacing w:val="2"/>
          <w:sz w:val="22"/>
        </w:rPr>
        <w:t xml:space="preserve"> </w:t>
      </w:r>
      <w:r>
        <w:rPr>
          <w:sz w:val="22"/>
        </w:rPr>
        <w:t>False.</w:t>
      </w:r>
    </w:p>
    <w:p w14:paraId="56ACAB49">
      <w:pPr>
        <w:spacing w:before="122"/>
        <w:ind w:left="140" w:right="0" w:firstLine="0"/>
        <w:jc w:val="both"/>
        <w:rPr>
          <w:b/>
          <w:sz w:val="22"/>
        </w:rPr>
      </w:pPr>
      <w:r>
        <w:rPr>
          <w:b/>
          <w:color w:val="001A1E"/>
          <w:sz w:val="22"/>
        </w:rPr>
        <w:t>Input</w:t>
      </w:r>
      <w:r>
        <w:rPr>
          <w:b/>
          <w:color w:val="001A1E"/>
          <w:spacing w:val="-2"/>
          <w:sz w:val="22"/>
        </w:rPr>
        <w:t xml:space="preserve"> </w:t>
      </w:r>
      <w:r>
        <w:rPr>
          <w:b/>
          <w:color w:val="001A1E"/>
          <w:sz w:val="22"/>
        </w:rPr>
        <w:t>format:</w:t>
      </w:r>
    </w:p>
    <w:p w14:paraId="61CE2B8B">
      <w:pPr>
        <w:spacing w:before="121" w:line="350" w:lineRule="auto"/>
        <w:ind w:left="140" w:right="6560" w:firstLine="0"/>
        <w:jc w:val="both"/>
        <w:rPr>
          <w:b/>
          <w:sz w:val="22"/>
        </w:rPr>
      </w:pPr>
      <w:r>
        <w:rPr>
          <w:color w:val="001A1E"/>
          <w:sz w:val="22"/>
        </w:rPr>
        <w:t>Line 1 has the total number of weapons</w:t>
      </w:r>
      <w:r>
        <w:rPr>
          <w:color w:val="001A1E"/>
          <w:spacing w:val="-46"/>
          <w:sz w:val="22"/>
        </w:rPr>
        <w:t xml:space="preserve"> </w:t>
      </w:r>
      <w:r>
        <w:rPr>
          <w:color w:val="001A1E"/>
          <w:sz w:val="22"/>
        </w:rPr>
        <w:t>Line 2 has the total number of Soldiers.</w:t>
      </w:r>
      <w:r>
        <w:rPr>
          <w:color w:val="001A1E"/>
          <w:spacing w:val="-46"/>
          <w:sz w:val="22"/>
        </w:rPr>
        <w:t xml:space="preserve"> </w:t>
      </w:r>
      <w:r>
        <w:rPr>
          <w:b/>
          <w:color w:val="001A1E"/>
          <w:sz w:val="22"/>
        </w:rPr>
        <w:t>Output</w:t>
      </w:r>
      <w:r>
        <w:rPr>
          <w:b/>
          <w:color w:val="001A1E"/>
          <w:spacing w:val="48"/>
          <w:sz w:val="22"/>
        </w:rPr>
        <w:t xml:space="preserve"> </w:t>
      </w:r>
      <w:r>
        <w:rPr>
          <w:b/>
          <w:color w:val="001A1E"/>
          <w:sz w:val="22"/>
        </w:rPr>
        <w:t>Format:</w:t>
      </w:r>
    </w:p>
    <w:p w14:paraId="7ACEE1FE">
      <w:pPr>
        <w:spacing w:before="4" w:line="352" w:lineRule="auto"/>
        <w:ind w:left="140" w:right="4326" w:firstLine="0"/>
        <w:jc w:val="left"/>
        <w:rPr>
          <w:sz w:val="22"/>
        </w:rPr>
      </w:pPr>
      <w:r>
        <w:rPr>
          <w:color w:val="001A1E"/>
          <w:sz w:val="22"/>
        </w:rPr>
        <w:t>If</w:t>
      </w:r>
      <w:r>
        <w:rPr>
          <w:color w:val="001A1E"/>
          <w:spacing w:val="-3"/>
          <w:sz w:val="22"/>
        </w:rPr>
        <w:t xml:space="preserve"> </w:t>
      </w:r>
      <w:r>
        <w:rPr>
          <w:color w:val="001A1E"/>
          <w:sz w:val="22"/>
        </w:rPr>
        <w:t>the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battle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can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be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won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print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True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otherwise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print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False.</w:t>
      </w:r>
      <w:r>
        <w:rPr>
          <w:color w:val="001A1E"/>
          <w:spacing w:val="-45"/>
          <w:sz w:val="22"/>
        </w:rPr>
        <w:t xml:space="preserve"> </w:t>
      </w:r>
      <w:r>
        <w:rPr>
          <w:color w:val="001A1E"/>
          <w:sz w:val="22"/>
        </w:rPr>
        <w:t>Sample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Input:</w:t>
      </w:r>
    </w:p>
    <w:p w14:paraId="665EB92E">
      <w:pPr>
        <w:spacing w:before="0" w:line="254" w:lineRule="exact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32</w:t>
      </w:r>
    </w:p>
    <w:p w14:paraId="1549C1A6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43</w:t>
      </w:r>
    </w:p>
    <w:p w14:paraId="0BE9B7BD">
      <w:pPr>
        <w:spacing w:before="121" w:line="352" w:lineRule="auto"/>
        <w:ind w:left="140" w:right="8744" w:firstLine="0"/>
        <w:jc w:val="left"/>
        <w:rPr>
          <w:sz w:val="22"/>
        </w:rPr>
      </w:pPr>
      <w:r>
        <w:rPr>
          <w:color w:val="001A1E"/>
          <w:sz w:val="22"/>
        </w:rPr>
        <w:t>Sample Output:'</w:t>
      </w:r>
      <w:r>
        <w:rPr>
          <w:color w:val="001A1E"/>
          <w:spacing w:val="-46"/>
          <w:sz w:val="22"/>
        </w:rPr>
        <w:t xml:space="preserve"> </w:t>
      </w:r>
      <w:r>
        <w:rPr>
          <w:color w:val="001A1E"/>
          <w:sz w:val="22"/>
        </w:rPr>
        <w:t>False</w:t>
      </w:r>
    </w:p>
    <w:p w14:paraId="64FA1BA8">
      <w:pPr>
        <w:pStyle w:val="11"/>
        <w:rPr>
          <w:sz w:val="32"/>
        </w:rPr>
      </w:pPr>
    </w:p>
    <w:p w14:paraId="0FA70FAF">
      <w:pPr>
        <w:spacing w:before="0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237490</wp:posOffset>
            </wp:positionV>
            <wp:extent cx="1239520" cy="1038225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31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example:</w:t>
      </w:r>
    </w:p>
    <w:p w14:paraId="59294D94">
      <w:pPr>
        <w:pStyle w:val="11"/>
        <w:rPr>
          <w:b/>
          <w:sz w:val="26"/>
        </w:rPr>
      </w:pPr>
    </w:p>
    <w:p w14:paraId="0159AD0F">
      <w:pPr>
        <w:spacing w:before="181" w:line="352" w:lineRule="auto"/>
        <w:ind w:left="140" w:right="8190" w:firstLine="0"/>
        <w:jc w:val="left"/>
        <w:rPr>
          <w:sz w:val="22"/>
        </w:rPr>
      </w:pPr>
      <w:r>
        <w:rPr>
          <w:b/>
          <w:sz w:val="22"/>
        </w:rPr>
        <w:t>Program: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weapons=int(input())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soldiers=int(input())</w:t>
      </w:r>
      <w:r>
        <w:rPr>
          <w:spacing w:val="1"/>
          <w:sz w:val="22"/>
        </w:rPr>
        <w:t xml:space="preserve"> </w:t>
      </w:r>
      <w:r>
        <w:rPr>
          <w:sz w:val="22"/>
        </w:rPr>
        <w:t>x=weapons%3</w:t>
      </w:r>
      <w:r>
        <w:rPr>
          <w:spacing w:val="1"/>
          <w:sz w:val="22"/>
        </w:rPr>
        <w:t xml:space="preserve"> </w:t>
      </w:r>
      <w:r>
        <w:rPr>
          <w:sz w:val="22"/>
        </w:rPr>
        <w:t>y=soldiers%2</w:t>
      </w:r>
    </w:p>
    <w:p w14:paraId="19DDC924">
      <w:pPr>
        <w:spacing w:before="0" w:line="352" w:lineRule="auto"/>
        <w:ind w:left="428" w:right="8618" w:hanging="288"/>
        <w:jc w:val="left"/>
        <w:rPr>
          <w:sz w:val="22"/>
        </w:rPr>
      </w:pPr>
      <w:r>
        <w:rPr>
          <w:sz w:val="22"/>
        </w:rPr>
        <w:t>if x==0 and y==0:</w:t>
      </w:r>
      <w:r>
        <w:rPr>
          <w:spacing w:val="-46"/>
          <w:sz w:val="22"/>
        </w:rPr>
        <w:t xml:space="preserve"> </w:t>
      </w:r>
      <w:r>
        <w:rPr>
          <w:sz w:val="22"/>
        </w:rPr>
        <w:t>print("True")</w:t>
      </w:r>
    </w:p>
    <w:p w14:paraId="03BB4B41">
      <w:pPr>
        <w:spacing w:before="0" w:line="254" w:lineRule="exact"/>
        <w:ind w:left="140" w:right="0" w:firstLine="0"/>
        <w:jc w:val="left"/>
        <w:rPr>
          <w:sz w:val="22"/>
        </w:rPr>
      </w:pPr>
      <w:r>
        <w:rPr>
          <w:sz w:val="22"/>
        </w:rPr>
        <w:t>else:</w:t>
      </w:r>
    </w:p>
    <w:p w14:paraId="6E138085">
      <w:pPr>
        <w:spacing w:before="118"/>
        <w:ind w:left="428" w:right="0" w:firstLine="0"/>
        <w:jc w:val="left"/>
        <w:rPr>
          <w:sz w:val="22"/>
        </w:rPr>
      </w:pPr>
      <w:r>
        <w:rPr>
          <w:sz w:val="22"/>
        </w:rPr>
        <w:t>print("False")</w:t>
      </w:r>
    </w:p>
    <w:p w14:paraId="63DE2355">
      <w:pPr>
        <w:pStyle w:val="11"/>
        <w:rPr>
          <w:sz w:val="20"/>
        </w:rPr>
      </w:pPr>
    </w:p>
    <w:p w14:paraId="7F1FB9D9">
      <w:pPr>
        <w:pStyle w:val="11"/>
        <w:rPr>
          <w:sz w:val="20"/>
        </w:rPr>
      </w:pPr>
    </w:p>
    <w:p w14:paraId="20ABC14E">
      <w:pPr>
        <w:pStyle w:val="11"/>
        <w:rPr>
          <w:sz w:val="20"/>
        </w:rPr>
      </w:pPr>
    </w:p>
    <w:p w14:paraId="76B43ED5">
      <w:pPr>
        <w:pStyle w:val="11"/>
        <w:rPr>
          <w:sz w:val="20"/>
        </w:rPr>
      </w:pPr>
    </w:p>
    <w:p w14:paraId="22D79E6E">
      <w:pPr>
        <w:pStyle w:val="11"/>
        <w:rPr>
          <w:sz w:val="20"/>
        </w:rPr>
      </w:pPr>
    </w:p>
    <w:p w14:paraId="18F2FD95">
      <w:pPr>
        <w:pStyle w:val="11"/>
        <w:rPr>
          <w:sz w:val="20"/>
        </w:rPr>
      </w:pPr>
    </w:p>
    <w:p w14:paraId="3FF22012">
      <w:pPr>
        <w:pStyle w:val="11"/>
        <w:spacing w:before="1"/>
        <w:rPr>
          <w:sz w:val="28"/>
        </w:rPr>
      </w:pPr>
      <w:r>
        <w:pict>
          <v:rect id="_x0000_s1195" o:spid="_x0000_s1195" o:spt="1" style="position:absolute;left:0pt;margin-left:70.55pt;margin-top:18.4pt;height:0.45pt;width:454.25pt;mso-position-horizontal-relative:page;mso-wrap-distance-bottom:0pt;mso-wrap-distance-top:0pt;z-index:-25135513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371666F0"/>
              </w:txbxContent>
            </v:textbox>
            <w10:wrap type="topAndBottom"/>
          </v:rect>
        </w:pict>
      </w:r>
    </w:p>
    <w:p w14:paraId="6282D31A">
      <w:pPr>
        <w:spacing w:before="0" w:line="260" w:lineRule="exact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13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1EE517A7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0BF9B9F3">
      <w:pPr>
        <w:pStyle w:val="11"/>
        <w:spacing w:before="4"/>
        <w:rPr>
          <w:rFonts w:ascii="Calibri"/>
          <w:sz w:val="21"/>
        </w:rPr>
      </w:pPr>
    </w:p>
    <w:p w14:paraId="6CB7678B">
      <w:pPr>
        <w:pStyle w:val="6"/>
        <w:ind w:right="98"/>
        <w:rPr>
          <w:rFonts w:ascii="Arial MT"/>
        </w:rPr>
      </w:pPr>
      <w:r>
        <w:rPr>
          <w:rFonts w:ascii="Arial MT"/>
        </w:rPr>
        <w:t>30</w:t>
      </w:r>
    </w:p>
    <w:p w14:paraId="51E3A67C">
      <w:pPr>
        <w:spacing w:after="0"/>
        <w:rPr>
          <w:rFonts w:ascii="Arial MT"/>
        </w:rPr>
        <w:sectPr>
          <w:pgSz w:w="11910" w:h="16840"/>
          <w:pgMar w:top="134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AFFF671">
      <w:pPr>
        <w:pStyle w:val="11"/>
        <w:ind w:left="14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2971800" cy="2886075"/>
            <wp:effectExtent l="0" t="0" r="0" b="0"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3DA3">
      <w:pPr>
        <w:pStyle w:val="11"/>
        <w:rPr>
          <w:rFonts w:ascii="Arial MT"/>
          <w:sz w:val="20"/>
        </w:rPr>
      </w:pPr>
    </w:p>
    <w:p w14:paraId="3F681535">
      <w:pPr>
        <w:pStyle w:val="11"/>
        <w:rPr>
          <w:rFonts w:ascii="Arial MT"/>
          <w:sz w:val="20"/>
        </w:rPr>
      </w:pPr>
    </w:p>
    <w:p w14:paraId="2770591C">
      <w:pPr>
        <w:pStyle w:val="11"/>
        <w:rPr>
          <w:rFonts w:ascii="Arial MT"/>
          <w:sz w:val="20"/>
        </w:rPr>
      </w:pPr>
    </w:p>
    <w:p w14:paraId="0EA88F96">
      <w:pPr>
        <w:pStyle w:val="11"/>
        <w:rPr>
          <w:rFonts w:ascii="Arial MT"/>
          <w:sz w:val="20"/>
        </w:rPr>
      </w:pPr>
    </w:p>
    <w:p w14:paraId="0500004E">
      <w:pPr>
        <w:pStyle w:val="11"/>
        <w:rPr>
          <w:rFonts w:ascii="Arial MT"/>
          <w:sz w:val="20"/>
        </w:rPr>
      </w:pPr>
    </w:p>
    <w:p w14:paraId="6D17F01E">
      <w:pPr>
        <w:pStyle w:val="11"/>
        <w:rPr>
          <w:rFonts w:ascii="Arial MT"/>
          <w:sz w:val="20"/>
        </w:rPr>
      </w:pPr>
    </w:p>
    <w:p w14:paraId="4EE4754F">
      <w:pPr>
        <w:pStyle w:val="11"/>
        <w:rPr>
          <w:rFonts w:ascii="Arial MT"/>
          <w:sz w:val="20"/>
        </w:rPr>
      </w:pPr>
    </w:p>
    <w:p w14:paraId="612106DB">
      <w:pPr>
        <w:pStyle w:val="11"/>
        <w:rPr>
          <w:rFonts w:ascii="Arial MT"/>
          <w:sz w:val="20"/>
        </w:rPr>
      </w:pPr>
    </w:p>
    <w:p w14:paraId="2DCDE554">
      <w:pPr>
        <w:pStyle w:val="11"/>
        <w:rPr>
          <w:rFonts w:ascii="Arial MT"/>
          <w:sz w:val="20"/>
        </w:rPr>
      </w:pPr>
    </w:p>
    <w:p w14:paraId="0006F6CE">
      <w:pPr>
        <w:pStyle w:val="11"/>
        <w:rPr>
          <w:rFonts w:ascii="Arial MT"/>
          <w:sz w:val="20"/>
        </w:rPr>
      </w:pPr>
    </w:p>
    <w:p w14:paraId="04285E59">
      <w:pPr>
        <w:pStyle w:val="11"/>
        <w:rPr>
          <w:rFonts w:ascii="Arial MT"/>
          <w:sz w:val="20"/>
        </w:rPr>
      </w:pPr>
    </w:p>
    <w:p w14:paraId="7F1565D9">
      <w:pPr>
        <w:pStyle w:val="11"/>
        <w:rPr>
          <w:rFonts w:ascii="Arial MT"/>
          <w:sz w:val="20"/>
        </w:rPr>
      </w:pPr>
    </w:p>
    <w:p w14:paraId="448830A6">
      <w:pPr>
        <w:pStyle w:val="11"/>
        <w:rPr>
          <w:rFonts w:ascii="Arial MT"/>
          <w:sz w:val="20"/>
        </w:rPr>
      </w:pPr>
    </w:p>
    <w:p w14:paraId="4251A68B">
      <w:pPr>
        <w:pStyle w:val="11"/>
        <w:rPr>
          <w:rFonts w:ascii="Arial MT"/>
          <w:sz w:val="20"/>
        </w:rPr>
      </w:pPr>
    </w:p>
    <w:p w14:paraId="16166732">
      <w:pPr>
        <w:pStyle w:val="11"/>
        <w:rPr>
          <w:rFonts w:ascii="Arial MT"/>
          <w:sz w:val="20"/>
        </w:rPr>
      </w:pPr>
    </w:p>
    <w:p w14:paraId="7BEB62F1">
      <w:pPr>
        <w:pStyle w:val="11"/>
        <w:rPr>
          <w:rFonts w:ascii="Arial MT"/>
          <w:sz w:val="20"/>
        </w:rPr>
      </w:pPr>
    </w:p>
    <w:p w14:paraId="62B33058">
      <w:pPr>
        <w:pStyle w:val="11"/>
        <w:rPr>
          <w:rFonts w:ascii="Arial MT"/>
          <w:sz w:val="20"/>
        </w:rPr>
      </w:pPr>
    </w:p>
    <w:p w14:paraId="4436222B">
      <w:pPr>
        <w:pStyle w:val="11"/>
        <w:rPr>
          <w:rFonts w:ascii="Arial MT"/>
          <w:sz w:val="20"/>
        </w:rPr>
      </w:pPr>
    </w:p>
    <w:p w14:paraId="508289BC">
      <w:pPr>
        <w:pStyle w:val="11"/>
        <w:rPr>
          <w:rFonts w:ascii="Arial MT"/>
          <w:sz w:val="20"/>
        </w:rPr>
      </w:pPr>
    </w:p>
    <w:p w14:paraId="07D3724A">
      <w:pPr>
        <w:pStyle w:val="11"/>
        <w:rPr>
          <w:rFonts w:ascii="Arial MT"/>
          <w:sz w:val="20"/>
        </w:rPr>
      </w:pPr>
    </w:p>
    <w:p w14:paraId="5F1472A5">
      <w:pPr>
        <w:pStyle w:val="11"/>
        <w:rPr>
          <w:rFonts w:ascii="Arial MT"/>
          <w:sz w:val="20"/>
        </w:rPr>
      </w:pPr>
    </w:p>
    <w:p w14:paraId="48184996">
      <w:pPr>
        <w:pStyle w:val="11"/>
        <w:rPr>
          <w:rFonts w:ascii="Arial MT"/>
          <w:sz w:val="20"/>
        </w:rPr>
      </w:pPr>
    </w:p>
    <w:p w14:paraId="5AEDE5B0">
      <w:pPr>
        <w:pStyle w:val="11"/>
        <w:rPr>
          <w:rFonts w:ascii="Arial MT"/>
          <w:sz w:val="20"/>
        </w:rPr>
      </w:pPr>
    </w:p>
    <w:p w14:paraId="27B832A2">
      <w:pPr>
        <w:pStyle w:val="11"/>
        <w:rPr>
          <w:rFonts w:ascii="Arial MT"/>
          <w:sz w:val="20"/>
        </w:rPr>
      </w:pPr>
    </w:p>
    <w:p w14:paraId="69E09125">
      <w:pPr>
        <w:pStyle w:val="11"/>
        <w:rPr>
          <w:rFonts w:ascii="Arial MT"/>
          <w:sz w:val="20"/>
        </w:rPr>
      </w:pPr>
    </w:p>
    <w:p w14:paraId="5EAFC8DD">
      <w:pPr>
        <w:pStyle w:val="11"/>
        <w:rPr>
          <w:rFonts w:ascii="Arial MT"/>
          <w:sz w:val="20"/>
        </w:rPr>
      </w:pPr>
    </w:p>
    <w:p w14:paraId="28773D3D">
      <w:pPr>
        <w:pStyle w:val="11"/>
        <w:rPr>
          <w:rFonts w:ascii="Arial MT"/>
          <w:sz w:val="20"/>
        </w:rPr>
      </w:pPr>
    </w:p>
    <w:p w14:paraId="0D15F30F">
      <w:pPr>
        <w:pStyle w:val="11"/>
        <w:rPr>
          <w:rFonts w:ascii="Arial MT"/>
          <w:sz w:val="20"/>
        </w:rPr>
      </w:pPr>
    </w:p>
    <w:p w14:paraId="17FDF25A">
      <w:pPr>
        <w:pStyle w:val="11"/>
        <w:rPr>
          <w:rFonts w:ascii="Arial MT"/>
          <w:sz w:val="20"/>
        </w:rPr>
      </w:pPr>
    </w:p>
    <w:p w14:paraId="0F15033E">
      <w:pPr>
        <w:pStyle w:val="11"/>
        <w:rPr>
          <w:rFonts w:ascii="Arial MT"/>
          <w:sz w:val="20"/>
        </w:rPr>
      </w:pPr>
    </w:p>
    <w:p w14:paraId="4486AC51">
      <w:pPr>
        <w:pStyle w:val="11"/>
        <w:rPr>
          <w:rFonts w:ascii="Arial MT"/>
          <w:sz w:val="20"/>
        </w:rPr>
      </w:pPr>
    </w:p>
    <w:p w14:paraId="6D7A112F">
      <w:pPr>
        <w:pStyle w:val="11"/>
        <w:rPr>
          <w:rFonts w:ascii="Arial MT"/>
          <w:sz w:val="20"/>
        </w:rPr>
      </w:pPr>
    </w:p>
    <w:p w14:paraId="309FB697">
      <w:pPr>
        <w:pStyle w:val="11"/>
        <w:rPr>
          <w:rFonts w:ascii="Arial MT"/>
          <w:sz w:val="20"/>
        </w:rPr>
      </w:pPr>
    </w:p>
    <w:p w14:paraId="583555D5">
      <w:pPr>
        <w:pStyle w:val="11"/>
        <w:rPr>
          <w:rFonts w:ascii="Arial MT"/>
          <w:sz w:val="20"/>
        </w:rPr>
      </w:pPr>
    </w:p>
    <w:p w14:paraId="5FC6926F">
      <w:pPr>
        <w:pStyle w:val="11"/>
        <w:rPr>
          <w:rFonts w:ascii="Arial MT"/>
          <w:sz w:val="20"/>
        </w:rPr>
      </w:pPr>
    </w:p>
    <w:p w14:paraId="3CF25153">
      <w:pPr>
        <w:pStyle w:val="11"/>
        <w:spacing w:before="6"/>
        <w:rPr>
          <w:rFonts w:ascii="Arial MT"/>
          <w:sz w:val="26"/>
        </w:rPr>
      </w:pPr>
    </w:p>
    <w:p w14:paraId="06EEFFF4">
      <w:pPr>
        <w:tabs>
          <w:tab w:val="left" w:pos="1580"/>
          <w:tab w:val="left" w:pos="5902"/>
        </w:tabs>
        <w:spacing w:before="10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2.9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5DC167F4">
      <w:pPr>
        <w:pStyle w:val="11"/>
        <w:spacing w:before="9"/>
        <w:rPr>
          <w:b/>
        </w:rPr>
      </w:pPr>
    </w:p>
    <w:p w14:paraId="1B211C08">
      <w:pPr>
        <w:tabs>
          <w:tab w:val="left" w:pos="5902"/>
        </w:tabs>
        <w:spacing w:before="1"/>
        <w:ind w:left="140" w:right="0" w:firstLine="0"/>
        <w:jc w:val="left"/>
        <w:rPr>
          <w:b/>
          <w:sz w:val="22"/>
        </w:rPr>
      </w:pPr>
      <w:r>
        <w:pict>
          <v:rect id="_x0000_s1196" o:spid="_x0000_s1196" o:spt="1" style="position:absolute;left:0pt;margin-left:70.55pt;margin-top:16pt;height:0.45pt;width:454.25pt;mso-position-horizontal-relative:page;mso-wrap-distance-bottom:0pt;mso-wrap-distance-top:0pt;z-index:-25135513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42AE17A9"/>
              </w:txbxContent>
            </v:textbox>
            <w10:wrap type="topAndBottom"/>
          </v:rect>
        </w:pict>
      </w: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17358478">
      <w:pPr>
        <w:spacing w:before="0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14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26A494A3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3D2469E2">
      <w:pPr>
        <w:pStyle w:val="11"/>
        <w:spacing w:before="8"/>
        <w:rPr>
          <w:rFonts w:ascii="Calibri"/>
          <w:sz w:val="20"/>
        </w:rPr>
      </w:pPr>
    </w:p>
    <w:p w14:paraId="1C1289F3">
      <w:pPr>
        <w:spacing w:before="91"/>
        <w:ind w:left="0" w:right="9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31</w:t>
      </w:r>
    </w:p>
    <w:p w14:paraId="02B512FC">
      <w:pPr>
        <w:spacing w:after="0"/>
        <w:jc w:val="right"/>
        <w:rPr>
          <w:rFonts w:ascii="Arial MT"/>
          <w:sz w:val="28"/>
        </w:rPr>
        <w:sectPr>
          <w:pgSz w:w="11910" w:h="16840"/>
          <w:pgMar w:top="142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8081230">
      <w:pPr>
        <w:pStyle w:val="11"/>
        <w:spacing w:line="25" w:lineRule="exact"/>
        <w:ind w:left="135"/>
        <w:rPr>
          <w:rFonts w:ascii="Arial MT"/>
          <w:sz w:val="2"/>
        </w:rPr>
      </w:pPr>
      <w:r>
        <w:rPr>
          <w:rFonts w:ascii="Arial MT"/>
          <w:position w:val="0"/>
          <w:sz w:val="2"/>
        </w:rPr>
        <w:pict>
          <v:group id="_x0000_s1197" o:spid="_x0000_s1197" o:spt="203" style="height:1.25pt;width:474.5pt;" coordsize="9490,25">
            <o:lock v:ext="edit"/>
            <v:line id="_x0000_s1198" o:spid="_x0000_s1198" o:spt="20" style="position:absolute;left:5;top:5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w10:wrap type="none"/>
            <w10:anchorlock/>
          </v:group>
        </w:pict>
      </w:r>
    </w:p>
    <w:p w14:paraId="3BA6B091">
      <w:pPr>
        <w:pStyle w:val="11"/>
        <w:spacing w:before="11"/>
        <w:rPr>
          <w:rFonts w:ascii="Arial MT"/>
          <w:sz w:val="28"/>
        </w:rPr>
      </w:pPr>
    </w:p>
    <w:p w14:paraId="7EB0A89F">
      <w:pPr>
        <w:pStyle w:val="2"/>
        <w:spacing w:before="100"/>
        <w:ind w:right="4553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"https://www.rajalakshmicolleges.net/moodle/mod/quiz/view.php?id=6030" \h </w:instrText>
      </w:r>
      <w:r>
        <w:fldChar w:fldCharType="separate"/>
      </w:r>
      <w:r>
        <w:rPr>
          <w:u w:val="thick"/>
        </w:rPr>
        <w:t>Tax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Tip</w:t>
      </w:r>
      <w:r>
        <w:rPr>
          <w:u w:val="thick"/>
        </w:rPr>
        <w:fldChar w:fldCharType="end"/>
      </w:r>
    </w:p>
    <w:p w14:paraId="4F1CD1D4">
      <w:pPr>
        <w:pStyle w:val="11"/>
        <w:spacing w:before="6"/>
        <w:rPr>
          <w:b/>
          <w:sz w:val="15"/>
        </w:rPr>
      </w:pPr>
    </w:p>
    <w:p w14:paraId="5E380AFF">
      <w:pPr>
        <w:spacing w:before="101" w:line="240" w:lineRule="auto"/>
        <w:ind w:left="140" w:right="1234" w:firstLine="0"/>
        <w:jc w:val="both"/>
        <w:rPr>
          <w:sz w:val="22"/>
        </w:rPr>
      </w:pPr>
      <w:r>
        <w:rPr>
          <w:sz w:val="22"/>
        </w:rPr>
        <w:t>The program that you create for this exercise will begin by reading the cost of a meal ordered at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restaurant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from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user.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Then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your</w:t>
      </w:r>
      <w:r>
        <w:rPr>
          <w:spacing w:val="-11"/>
          <w:sz w:val="22"/>
        </w:rPr>
        <w:t xml:space="preserve"> </w:t>
      </w:r>
      <w:r>
        <w:rPr>
          <w:sz w:val="22"/>
        </w:rPr>
        <w:t>program</w:t>
      </w:r>
      <w:r>
        <w:rPr>
          <w:spacing w:val="-12"/>
          <w:sz w:val="22"/>
        </w:rPr>
        <w:t xml:space="preserve"> </w:t>
      </w:r>
      <w:r>
        <w:rPr>
          <w:sz w:val="22"/>
        </w:rPr>
        <w:t>will</w:t>
      </w:r>
      <w:r>
        <w:rPr>
          <w:spacing w:val="-2"/>
          <w:sz w:val="22"/>
        </w:rPr>
        <w:t xml:space="preserve"> </w:t>
      </w:r>
      <w:r>
        <w:rPr>
          <w:sz w:val="22"/>
        </w:rPr>
        <w:t>compute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tax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tip</w:t>
      </w:r>
      <w:r>
        <w:rPr>
          <w:spacing w:val="-9"/>
          <w:sz w:val="22"/>
        </w:rPr>
        <w:t xml:space="preserve"> </w:t>
      </w:r>
      <w:r>
        <w:rPr>
          <w:sz w:val="22"/>
        </w:rPr>
        <w:t>for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meal.</w:t>
      </w:r>
      <w:r>
        <w:rPr>
          <w:spacing w:val="-13"/>
          <w:sz w:val="22"/>
        </w:rPr>
        <w:t xml:space="preserve"> </w:t>
      </w:r>
      <w:r>
        <w:rPr>
          <w:sz w:val="22"/>
        </w:rPr>
        <w:t>Use</w:t>
      </w:r>
      <w:r>
        <w:rPr>
          <w:spacing w:val="-7"/>
          <w:sz w:val="22"/>
        </w:rPr>
        <w:t xml:space="preserve"> </w:t>
      </w:r>
      <w:r>
        <w:rPr>
          <w:sz w:val="22"/>
        </w:rPr>
        <w:t>your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local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tax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rate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(5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percent)</w:t>
      </w:r>
      <w:r>
        <w:rPr>
          <w:spacing w:val="-9"/>
          <w:sz w:val="22"/>
        </w:rPr>
        <w:t xml:space="preserve"> </w:t>
      </w:r>
      <w:r>
        <w:rPr>
          <w:sz w:val="22"/>
        </w:rPr>
        <w:t>when</w:t>
      </w:r>
      <w:r>
        <w:rPr>
          <w:spacing w:val="-9"/>
          <w:sz w:val="22"/>
        </w:rPr>
        <w:t xml:space="preserve"> </w:t>
      </w:r>
      <w:r>
        <w:rPr>
          <w:sz w:val="22"/>
        </w:rPr>
        <w:t>computing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amount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10"/>
          <w:sz w:val="22"/>
        </w:rPr>
        <w:t xml:space="preserve"> </w:t>
      </w:r>
      <w:r>
        <w:rPr>
          <w:sz w:val="22"/>
        </w:rPr>
        <w:t>tax</w:t>
      </w:r>
      <w:r>
        <w:rPr>
          <w:spacing w:val="-12"/>
          <w:sz w:val="22"/>
        </w:rPr>
        <w:t xml:space="preserve"> </w:t>
      </w:r>
      <w:r>
        <w:rPr>
          <w:sz w:val="22"/>
        </w:rPr>
        <w:t>owing.</w:t>
      </w:r>
      <w:r>
        <w:rPr>
          <w:spacing w:val="5"/>
          <w:sz w:val="22"/>
        </w:rPr>
        <w:t xml:space="preserve"> </w:t>
      </w:r>
      <w:r>
        <w:rPr>
          <w:sz w:val="22"/>
        </w:rPr>
        <w:t>Compute</w:t>
      </w:r>
      <w:r>
        <w:rPr>
          <w:spacing w:val="-13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tip</w:t>
      </w:r>
      <w:r>
        <w:rPr>
          <w:spacing w:val="-9"/>
          <w:sz w:val="22"/>
        </w:rPr>
        <w:t xml:space="preserve"> </w:t>
      </w:r>
      <w:r>
        <w:rPr>
          <w:sz w:val="22"/>
        </w:rPr>
        <w:t>as</w:t>
      </w:r>
      <w:r>
        <w:rPr>
          <w:spacing w:val="-10"/>
          <w:sz w:val="22"/>
        </w:rPr>
        <w:t xml:space="preserve"> </w:t>
      </w:r>
      <w:r>
        <w:rPr>
          <w:sz w:val="22"/>
        </w:rPr>
        <w:t>18</w:t>
      </w:r>
      <w:r>
        <w:rPr>
          <w:spacing w:val="-13"/>
          <w:sz w:val="22"/>
        </w:rPr>
        <w:t xml:space="preserve"> </w:t>
      </w:r>
      <w:r>
        <w:rPr>
          <w:sz w:val="22"/>
        </w:rPr>
        <w:t>percent</w:t>
      </w:r>
      <w:r>
        <w:rPr>
          <w:spacing w:val="1"/>
          <w:sz w:val="22"/>
        </w:rPr>
        <w:t xml:space="preserve"> </w:t>
      </w:r>
      <w:r>
        <w:rPr>
          <w:sz w:val="22"/>
        </w:rPr>
        <w:t>of the meal amount (without the tax). The output from your program should include the tax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amount,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tip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amount,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grand</w:t>
      </w:r>
      <w:r>
        <w:rPr>
          <w:spacing w:val="-8"/>
          <w:sz w:val="22"/>
        </w:rPr>
        <w:t xml:space="preserve"> </w:t>
      </w:r>
      <w:r>
        <w:rPr>
          <w:sz w:val="22"/>
        </w:rPr>
        <w:t>total</w:t>
      </w:r>
      <w:r>
        <w:rPr>
          <w:spacing w:val="-13"/>
          <w:sz w:val="22"/>
        </w:rPr>
        <w:t xml:space="preserve"> </w:t>
      </w:r>
      <w:r>
        <w:rPr>
          <w:sz w:val="22"/>
        </w:rPr>
        <w:t>for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meal</w:t>
      </w:r>
      <w:r>
        <w:rPr>
          <w:spacing w:val="-13"/>
          <w:sz w:val="22"/>
        </w:rPr>
        <w:t xml:space="preserve"> </w:t>
      </w:r>
      <w:r>
        <w:rPr>
          <w:sz w:val="22"/>
        </w:rPr>
        <w:t>including</w:t>
      </w:r>
      <w:r>
        <w:rPr>
          <w:spacing w:val="-9"/>
          <w:sz w:val="22"/>
        </w:rPr>
        <w:t xml:space="preserve"> </w:t>
      </w:r>
      <w:r>
        <w:rPr>
          <w:sz w:val="22"/>
        </w:rPr>
        <w:t>both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tax</w:t>
      </w:r>
      <w:r>
        <w:rPr>
          <w:spacing w:val="-12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tip.</w:t>
      </w:r>
      <w:r>
        <w:rPr>
          <w:spacing w:val="-13"/>
          <w:sz w:val="22"/>
        </w:rPr>
        <w:t xml:space="preserve"> </w:t>
      </w:r>
      <w:r>
        <w:rPr>
          <w:sz w:val="22"/>
        </w:rPr>
        <w:t>Format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output</w:t>
      </w:r>
      <w:r>
        <w:rPr>
          <w:spacing w:val="1"/>
          <w:sz w:val="22"/>
        </w:rPr>
        <w:t xml:space="preserve"> </w:t>
      </w:r>
      <w:r>
        <w:rPr>
          <w:sz w:val="22"/>
        </w:rPr>
        <w:t>so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2"/>
          <w:sz w:val="22"/>
        </w:rPr>
        <w:t xml:space="preserve"> </w:t>
      </w:r>
      <w:r>
        <w:rPr>
          <w:sz w:val="22"/>
        </w:rPr>
        <w:t>all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values</w:t>
      </w:r>
      <w:r>
        <w:rPr>
          <w:spacing w:val="3"/>
          <w:sz w:val="22"/>
        </w:rPr>
        <w:t xml:space="preserve"> </w:t>
      </w:r>
      <w:r>
        <w:rPr>
          <w:sz w:val="22"/>
        </w:rPr>
        <w:t>are</w:t>
      </w:r>
      <w:r>
        <w:rPr>
          <w:spacing w:val="-3"/>
          <w:sz w:val="22"/>
        </w:rPr>
        <w:t xml:space="preserve"> </w:t>
      </w:r>
      <w:r>
        <w:rPr>
          <w:sz w:val="22"/>
        </w:rPr>
        <w:t>displayed</w:t>
      </w:r>
      <w:r>
        <w:rPr>
          <w:spacing w:val="1"/>
          <w:sz w:val="22"/>
        </w:rPr>
        <w:t xml:space="preserve"> </w:t>
      </w:r>
      <w:r>
        <w:rPr>
          <w:sz w:val="22"/>
        </w:rPr>
        <w:t>using two</w:t>
      </w:r>
      <w:r>
        <w:rPr>
          <w:spacing w:val="-2"/>
          <w:sz w:val="22"/>
        </w:rPr>
        <w:t xml:space="preserve"> </w:t>
      </w:r>
      <w:r>
        <w:rPr>
          <w:sz w:val="22"/>
        </w:rPr>
        <w:t>decimal</w:t>
      </w:r>
      <w:r>
        <w:rPr>
          <w:spacing w:val="-4"/>
          <w:sz w:val="22"/>
        </w:rPr>
        <w:t xml:space="preserve"> </w:t>
      </w:r>
      <w:r>
        <w:rPr>
          <w:sz w:val="22"/>
        </w:rPr>
        <w:t>places.</w:t>
      </w:r>
    </w:p>
    <w:p w14:paraId="75C487A9">
      <w:pPr>
        <w:spacing w:before="123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5"/>
          <w:sz w:val="22"/>
        </w:rPr>
        <w:t xml:space="preserve"> </w:t>
      </w:r>
      <w:r>
        <w:rPr>
          <w:b/>
          <w:color w:val="001A1E"/>
          <w:sz w:val="22"/>
        </w:rPr>
        <w:t>Input</w:t>
      </w:r>
    </w:p>
    <w:p w14:paraId="3E00FFBD">
      <w:pPr>
        <w:spacing w:before="117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100</w:t>
      </w:r>
    </w:p>
    <w:p w14:paraId="53107BFF">
      <w:pPr>
        <w:spacing w:before="121"/>
        <w:ind w:left="140" w:right="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Sample</w:t>
      </w:r>
      <w:r>
        <w:rPr>
          <w:b/>
          <w:color w:val="001A1E"/>
          <w:spacing w:val="-5"/>
          <w:sz w:val="22"/>
        </w:rPr>
        <w:t xml:space="preserve"> </w:t>
      </w:r>
      <w:r>
        <w:rPr>
          <w:b/>
          <w:color w:val="001A1E"/>
          <w:sz w:val="22"/>
        </w:rPr>
        <w:t>Output</w:t>
      </w:r>
    </w:p>
    <w:p w14:paraId="23556311">
      <w:pPr>
        <w:spacing w:before="121"/>
        <w:ind w:left="140" w:right="0" w:firstLine="0"/>
        <w:jc w:val="left"/>
        <w:rPr>
          <w:sz w:val="22"/>
        </w:rPr>
      </w:pPr>
      <w:r>
        <w:rPr>
          <w:color w:val="001A1E"/>
          <w:sz w:val="22"/>
        </w:rPr>
        <w:t>The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tax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is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5.00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and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the</w:t>
      </w:r>
      <w:r>
        <w:rPr>
          <w:color w:val="001A1E"/>
          <w:spacing w:val="-4"/>
          <w:sz w:val="22"/>
        </w:rPr>
        <w:t xml:space="preserve"> </w:t>
      </w:r>
      <w:r>
        <w:rPr>
          <w:color w:val="001A1E"/>
          <w:sz w:val="22"/>
        </w:rPr>
        <w:t>tip</w:t>
      </w:r>
      <w:r>
        <w:rPr>
          <w:color w:val="001A1E"/>
          <w:spacing w:val="-6"/>
          <w:sz w:val="22"/>
        </w:rPr>
        <w:t xml:space="preserve"> </w:t>
      </w:r>
      <w:r>
        <w:rPr>
          <w:color w:val="001A1E"/>
          <w:sz w:val="22"/>
        </w:rPr>
        <w:t>is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18.00, making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the</w:t>
      </w:r>
      <w:r>
        <w:rPr>
          <w:color w:val="001A1E"/>
          <w:spacing w:val="-5"/>
          <w:sz w:val="22"/>
        </w:rPr>
        <w:t xml:space="preserve"> </w:t>
      </w:r>
      <w:r>
        <w:rPr>
          <w:color w:val="001A1E"/>
          <w:sz w:val="22"/>
        </w:rPr>
        <w:t>total</w:t>
      </w:r>
      <w:r>
        <w:rPr>
          <w:color w:val="001A1E"/>
          <w:spacing w:val="-1"/>
          <w:sz w:val="22"/>
        </w:rPr>
        <w:t xml:space="preserve"> </w:t>
      </w:r>
      <w:r>
        <w:rPr>
          <w:color w:val="001A1E"/>
          <w:sz w:val="22"/>
        </w:rPr>
        <w:t>123.00</w:t>
      </w:r>
    </w:p>
    <w:p w14:paraId="27EA9517">
      <w:pPr>
        <w:pStyle w:val="11"/>
        <w:rPr>
          <w:sz w:val="26"/>
        </w:rPr>
      </w:pPr>
    </w:p>
    <w:p w14:paraId="6D34EFC5">
      <w:pPr>
        <w:pStyle w:val="11"/>
        <w:rPr>
          <w:sz w:val="26"/>
        </w:rPr>
      </w:pPr>
    </w:p>
    <w:p w14:paraId="6931AE8B">
      <w:pPr>
        <w:pStyle w:val="11"/>
        <w:spacing w:before="8"/>
        <w:rPr>
          <w:sz w:val="22"/>
        </w:rPr>
      </w:pPr>
    </w:p>
    <w:p w14:paraId="0AFC7239">
      <w:pPr>
        <w:spacing w:before="0"/>
        <w:ind w:left="14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238125</wp:posOffset>
            </wp:positionV>
            <wp:extent cx="5946140" cy="857250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4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example:</w:t>
      </w:r>
    </w:p>
    <w:p w14:paraId="49B52B38">
      <w:pPr>
        <w:pStyle w:val="11"/>
        <w:rPr>
          <w:b/>
          <w:sz w:val="26"/>
        </w:rPr>
      </w:pPr>
    </w:p>
    <w:p w14:paraId="736120A4">
      <w:pPr>
        <w:pStyle w:val="11"/>
        <w:rPr>
          <w:b/>
          <w:sz w:val="26"/>
        </w:rPr>
      </w:pPr>
    </w:p>
    <w:p w14:paraId="667E3F74">
      <w:pPr>
        <w:pStyle w:val="11"/>
        <w:spacing w:before="9"/>
        <w:rPr>
          <w:b/>
          <w:sz w:val="20"/>
        </w:rPr>
      </w:pPr>
    </w:p>
    <w:p w14:paraId="6DFC546F">
      <w:pPr>
        <w:spacing w:before="0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Program:</w:t>
      </w:r>
    </w:p>
    <w:p w14:paraId="563861C6">
      <w:pPr>
        <w:spacing w:before="116" w:line="352" w:lineRule="auto"/>
        <w:ind w:left="140" w:right="8925" w:firstLine="0"/>
        <w:jc w:val="left"/>
        <w:rPr>
          <w:sz w:val="22"/>
        </w:rPr>
      </w:pPr>
      <w:r>
        <w:rPr>
          <w:sz w:val="22"/>
        </w:rPr>
        <w:t>x=int(input())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tax=5/100*x</w:t>
      </w:r>
      <w:r>
        <w:rPr>
          <w:spacing w:val="1"/>
          <w:sz w:val="22"/>
        </w:rPr>
        <w:t xml:space="preserve"> </w:t>
      </w:r>
      <w:r>
        <w:rPr>
          <w:sz w:val="22"/>
        </w:rPr>
        <w:t>tip=18/100*x</w:t>
      </w:r>
    </w:p>
    <w:p w14:paraId="6F4E2CB8">
      <w:pPr>
        <w:spacing w:before="0" w:line="240" w:lineRule="auto"/>
        <w:ind w:left="140" w:right="0" w:firstLine="0"/>
        <w:jc w:val="left"/>
        <w:rPr>
          <w:sz w:val="22"/>
        </w:rPr>
      </w:pPr>
      <w:r>
        <w:rPr>
          <w:sz w:val="22"/>
        </w:rPr>
        <w:t>print("The</w:t>
      </w:r>
      <w:r>
        <w:rPr>
          <w:spacing w:val="22"/>
          <w:sz w:val="22"/>
        </w:rPr>
        <w:t xml:space="preserve"> </w:t>
      </w:r>
      <w:r>
        <w:rPr>
          <w:sz w:val="22"/>
        </w:rPr>
        <w:t>tax</w:t>
      </w:r>
      <w:r>
        <w:rPr>
          <w:spacing w:val="24"/>
          <w:sz w:val="22"/>
        </w:rPr>
        <w:t xml:space="preserve"> </w:t>
      </w:r>
      <w:r>
        <w:rPr>
          <w:sz w:val="22"/>
        </w:rPr>
        <w:t>is",</w:t>
      </w:r>
      <w:r>
        <w:rPr>
          <w:spacing w:val="22"/>
          <w:sz w:val="22"/>
        </w:rPr>
        <w:t xml:space="preserve"> </w:t>
      </w:r>
      <w:r>
        <w:rPr>
          <w:sz w:val="22"/>
        </w:rPr>
        <w:t>"{:.2f}".format(tax),</w:t>
      </w:r>
      <w:r>
        <w:rPr>
          <w:spacing w:val="23"/>
          <w:sz w:val="22"/>
        </w:rPr>
        <w:t xml:space="preserve"> </w:t>
      </w:r>
      <w:r>
        <w:rPr>
          <w:sz w:val="22"/>
        </w:rPr>
        <w:t>"and</w:t>
      </w:r>
      <w:r>
        <w:rPr>
          <w:spacing w:val="26"/>
          <w:sz w:val="22"/>
        </w:rPr>
        <w:t xml:space="preserve"> </w:t>
      </w:r>
      <w:r>
        <w:rPr>
          <w:sz w:val="22"/>
        </w:rPr>
        <w:t>the</w:t>
      </w:r>
      <w:r>
        <w:rPr>
          <w:spacing w:val="23"/>
          <w:sz w:val="22"/>
        </w:rPr>
        <w:t xml:space="preserve"> </w:t>
      </w:r>
      <w:r>
        <w:rPr>
          <w:sz w:val="22"/>
        </w:rPr>
        <w:t>tip</w:t>
      </w:r>
      <w:r>
        <w:rPr>
          <w:spacing w:val="22"/>
          <w:sz w:val="22"/>
        </w:rPr>
        <w:t xml:space="preserve"> </w:t>
      </w:r>
      <w:r>
        <w:rPr>
          <w:sz w:val="22"/>
        </w:rPr>
        <w:t>is",</w:t>
      </w:r>
      <w:r>
        <w:rPr>
          <w:spacing w:val="22"/>
          <w:sz w:val="22"/>
        </w:rPr>
        <w:t xml:space="preserve"> </w:t>
      </w:r>
      <w:r>
        <w:rPr>
          <w:sz w:val="22"/>
        </w:rPr>
        <w:t>"{:.2f},".format(tip),</w:t>
      </w:r>
      <w:r>
        <w:rPr>
          <w:spacing w:val="23"/>
          <w:sz w:val="22"/>
        </w:rPr>
        <w:t xml:space="preserve"> </w:t>
      </w:r>
      <w:r>
        <w:rPr>
          <w:sz w:val="22"/>
        </w:rPr>
        <w:t>"making</w:t>
      </w:r>
      <w:r>
        <w:rPr>
          <w:spacing w:val="25"/>
          <w:sz w:val="22"/>
        </w:rPr>
        <w:t xml:space="preserve"> </w:t>
      </w:r>
      <w:r>
        <w:rPr>
          <w:sz w:val="22"/>
        </w:rPr>
        <w:t>the</w:t>
      </w:r>
      <w:r>
        <w:rPr>
          <w:spacing w:val="23"/>
          <w:sz w:val="22"/>
        </w:rPr>
        <w:t xml:space="preserve"> </w:t>
      </w:r>
      <w:r>
        <w:rPr>
          <w:sz w:val="22"/>
        </w:rPr>
        <w:t>total",</w:t>
      </w:r>
      <w:r>
        <w:rPr>
          <w:spacing w:val="1"/>
          <w:sz w:val="22"/>
        </w:rPr>
        <w:t xml:space="preserve"> </w:t>
      </w:r>
      <w:r>
        <w:rPr>
          <w:sz w:val="22"/>
        </w:rPr>
        <w:t>"{:.2f}".format(tip+tax+x))</w:t>
      </w:r>
    </w:p>
    <w:p w14:paraId="432BBE54">
      <w:pPr>
        <w:pStyle w:val="11"/>
        <w:rPr>
          <w:sz w:val="20"/>
        </w:rPr>
      </w:pPr>
    </w:p>
    <w:p w14:paraId="578A47D1">
      <w:pPr>
        <w:pStyle w:val="11"/>
        <w:rPr>
          <w:sz w:val="20"/>
        </w:rPr>
      </w:pPr>
    </w:p>
    <w:p w14:paraId="21DAA5E2">
      <w:pPr>
        <w:pStyle w:val="11"/>
        <w:spacing w:before="10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217170</wp:posOffset>
            </wp:positionV>
            <wp:extent cx="5674995" cy="60642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85" cy="60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81B55">
      <w:pPr>
        <w:pStyle w:val="11"/>
        <w:rPr>
          <w:sz w:val="26"/>
        </w:rPr>
      </w:pPr>
    </w:p>
    <w:p w14:paraId="2EB25541">
      <w:pPr>
        <w:pStyle w:val="11"/>
        <w:rPr>
          <w:sz w:val="26"/>
        </w:rPr>
      </w:pPr>
    </w:p>
    <w:p w14:paraId="1A8A4641">
      <w:pPr>
        <w:pStyle w:val="11"/>
        <w:rPr>
          <w:sz w:val="26"/>
        </w:rPr>
      </w:pPr>
    </w:p>
    <w:p w14:paraId="0C2AFA6D">
      <w:pPr>
        <w:pStyle w:val="11"/>
        <w:spacing w:before="6"/>
        <w:rPr>
          <w:sz w:val="36"/>
        </w:rPr>
      </w:pPr>
    </w:p>
    <w:p w14:paraId="66EE89EB">
      <w:pPr>
        <w:tabs>
          <w:tab w:val="left" w:pos="1580"/>
          <w:tab w:val="left" w:pos="6622"/>
        </w:tabs>
        <w:spacing w:before="1"/>
        <w:ind w:left="140" w:right="0" w:firstLine="0"/>
        <w:jc w:val="left"/>
        <w:rPr>
          <w:b/>
          <w:sz w:val="22"/>
        </w:rPr>
      </w:pPr>
      <w:r>
        <w:rPr>
          <w:b/>
          <w:sz w:val="22"/>
        </w:rPr>
        <w:t>Ex. No.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2.10</w:t>
      </w:r>
      <w:r>
        <w:rPr>
          <w:b/>
          <w:sz w:val="22"/>
        </w:rPr>
        <w:tab/>
      </w:r>
      <w:r>
        <w:rPr>
          <w:b/>
          <w:sz w:val="22"/>
        </w:rPr>
        <w:t>Date:29/03/2024</w:t>
      </w:r>
    </w:p>
    <w:p w14:paraId="184E49B6">
      <w:pPr>
        <w:pStyle w:val="11"/>
        <w:spacing w:before="9"/>
        <w:rPr>
          <w:b/>
        </w:rPr>
      </w:pPr>
    </w:p>
    <w:p w14:paraId="7ED6F65E">
      <w:pPr>
        <w:tabs>
          <w:tab w:val="left" w:pos="6622"/>
        </w:tabs>
        <w:spacing w:before="1"/>
        <w:ind w:left="140" w:right="0" w:firstLine="0"/>
        <w:jc w:val="left"/>
        <w:rPr>
          <w:b/>
          <w:sz w:val="22"/>
        </w:rPr>
      </w:pPr>
      <w:r>
        <w:pict>
          <v:rect id="_x0000_s1199" o:spid="_x0000_s1199" o:spt="1" style="position:absolute;left:0pt;margin-left:70.55pt;margin-top:18.4pt;height:0.45pt;width:454.25pt;mso-position-horizontal-relative:page;mso-wrap-distance-bottom:0pt;mso-wrap-distance-top:0pt;z-index:-251354112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4C951982"/>
              </w:txbxContent>
            </v:textbox>
            <w10:wrap type="topAndBottom"/>
          </v:rect>
        </w:pict>
      </w:r>
      <w:r>
        <w:rPr>
          <w:b/>
          <w:sz w:val="22"/>
        </w:rPr>
        <w:t>Register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No.: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sz w:val="22"/>
        </w:rPr>
        <w:t>Name: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ARCHITHA.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M</w:t>
      </w:r>
    </w:p>
    <w:p w14:paraId="340C7D17">
      <w:pPr>
        <w:spacing w:before="0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15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18EB6B66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3C87161B">
      <w:pPr>
        <w:pStyle w:val="11"/>
        <w:spacing w:before="8"/>
        <w:rPr>
          <w:rFonts w:ascii="Calibri"/>
          <w:sz w:val="20"/>
        </w:rPr>
      </w:pPr>
    </w:p>
    <w:p w14:paraId="5C339CF0">
      <w:pPr>
        <w:spacing w:before="91"/>
        <w:ind w:left="0" w:right="9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32</w:t>
      </w:r>
    </w:p>
    <w:p w14:paraId="38012049">
      <w:pPr>
        <w:spacing w:after="0"/>
        <w:jc w:val="right"/>
        <w:rPr>
          <w:rFonts w:ascii="Arial MT"/>
          <w:sz w:val="28"/>
        </w:rPr>
        <w:sectPr>
          <w:pgSz w:w="11910" w:h="16840"/>
          <w:pgMar w:top="150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A8A8A8">
      <w:pPr>
        <w:pStyle w:val="11"/>
        <w:spacing w:line="25" w:lineRule="exact"/>
        <w:ind w:left="135"/>
        <w:rPr>
          <w:rFonts w:ascii="Arial MT"/>
          <w:sz w:val="2"/>
        </w:rPr>
      </w:pPr>
      <w:r>
        <w:rPr>
          <w:rFonts w:ascii="Arial MT"/>
          <w:position w:val="0"/>
          <w:sz w:val="2"/>
        </w:rPr>
        <w:pict>
          <v:group id="_x0000_s1200" o:spid="_x0000_s1200" o:spt="203" style="height:1.25pt;width:474.5pt;" coordsize="9490,25">
            <o:lock v:ext="edit"/>
            <v:line id="_x0000_s1201" o:spid="_x0000_s1201" o:spt="20" style="position:absolute;left:5;top:5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w10:wrap type="none"/>
            <w10:anchorlock/>
          </v:group>
        </w:pict>
      </w:r>
    </w:p>
    <w:p w14:paraId="56657B75">
      <w:pPr>
        <w:pStyle w:val="11"/>
        <w:rPr>
          <w:rFonts w:ascii="Arial MT"/>
          <w:sz w:val="20"/>
        </w:rPr>
      </w:pPr>
    </w:p>
    <w:p w14:paraId="09149507">
      <w:pPr>
        <w:pStyle w:val="11"/>
        <w:spacing w:before="2"/>
        <w:rPr>
          <w:rFonts w:ascii="Arial MT"/>
        </w:rPr>
      </w:pPr>
    </w:p>
    <w:p w14:paraId="71CC2B47">
      <w:pPr>
        <w:pStyle w:val="2"/>
        <w:spacing w:before="100"/>
        <w:ind w:left="1614"/>
        <w:jc w:val="left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"https://www.rajalakshmicolleges.net/moodle/mod/quiz/view.php?id=6031" \h </w:instrText>
      </w:r>
      <w:r>
        <w:fldChar w:fldCharType="separate"/>
      </w:r>
      <w:r>
        <w:rPr>
          <w:u w:val="thick"/>
        </w:rPr>
        <w:t>Return</w:t>
      </w:r>
      <w:r>
        <w:rPr>
          <w:spacing w:val="-2"/>
          <w:u w:val="thick"/>
        </w:rPr>
        <w:t xml:space="preserve"> </w:t>
      </w:r>
      <w:r>
        <w:rPr>
          <w:u w:val="thick"/>
        </w:rPr>
        <w:t>last</w:t>
      </w:r>
      <w:r>
        <w:rPr>
          <w:spacing w:val="-1"/>
          <w:u w:val="thick"/>
        </w:rPr>
        <w:t xml:space="preserve"> </w:t>
      </w:r>
      <w:r>
        <w:rPr>
          <w:u w:val="thick"/>
        </w:rPr>
        <w:t>digit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given</w:t>
      </w:r>
      <w:r>
        <w:rPr>
          <w:spacing w:val="-10"/>
          <w:u w:val="thick"/>
        </w:rPr>
        <w:t xml:space="preserve"> </w:t>
      </w:r>
      <w:r>
        <w:rPr>
          <w:u w:val="thick"/>
        </w:rPr>
        <w:t>number</w:t>
      </w:r>
      <w:r>
        <w:rPr>
          <w:u w:val="thick"/>
        </w:rPr>
        <w:fldChar w:fldCharType="end"/>
      </w:r>
    </w:p>
    <w:p w14:paraId="79DEE194">
      <w:pPr>
        <w:pStyle w:val="11"/>
        <w:spacing w:before="6"/>
        <w:rPr>
          <w:b/>
          <w:sz w:val="15"/>
        </w:rPr>
      </w:pPr>
    </w:p>
    <w:p w14:paraId="46DBE973">
      <w:pPr>
        <w:spacing w:before="101"/>
        <w:ind w:left="140" w:right="1230" w:firstLine="0"/>
        <w:jc w:val="left"/>
        <w:rPr>
          <w:sz w:val="22"/>
        </w:rPr>
      </w:pPr>
      <w:r>
        <w:rPr>
          <w:sz w:val="22"/>
        </w:rPr>
        <w:t>Write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program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returns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last</w:t>
      </w:r>
      <w:r>
        <w:rPr>
          <w:spacing w:val="-1"/>
          <w:sz w:val="22"/>
        </w:rPr>
        <w:t xml:space="preserve"> </w:t>
      </w:r>
      <w:r>
        <w:rPr>
          <w:sz w:val="22"/>
        </w:rPr>
        <w:t>digit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given</w:t>
      </w:r>
      <w:r>
        <w:rPr>
          <w:spacing w:val="-2"/>
          <w:sz w:val="22"/>
        </w:rPr>
        <w:t xml:space="preserve"> </w:t>
      </w:r>
      <w:r>
        <w:rPr>
          <w:sz w:val="22"/>
        </w:rPr>
        <w:t>number.</w:t>
      </w:r>
      <w:r>
        <w:rPr>
          <w:spacing w:val="-4"/>
          <w:sz w:val="22"/>
        </w:rPr>
        <w:t xml:space="preserve"> </w:t>
      </w:r>
      <w:r>
        <w:rPr>
          <w:sz w:val="22"/>
        </w:rPr>
        <w:t>Last</w:t>
      </w:r>
      <w:r>
        <w:rPr>
          <w:spacing w:val="-1"/>
          <w:sz w:val="22"/>
        </w:rPr>
        <w:t xml:space="preserve"> </w:t>
      </w:r>
      <w:r>
        <w:rPr>
          <w:sz w:val="22"/>
        </w:rPr>
        <w:t>digit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being</w:t>
      </w:r>
      <w:r>
        <w:rPr>
          <w:spacing w:val="5"/>
          <w:sz w:val="22"/>
        </w:rPr>
        <w:t xml:space="preserve"> </w:t>
      </w:r>
      <w:r>
        <w:rPr>
          <w:sz w:val="22"/>
        </w:rPr>
        <w:t>referred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6"/>
          <w:sz w:val="22"/>
        </w:rPr>
        <w:t xml:space="preserve"> </w:t>
      </w:r>
      <w:r>
        <w:rPr>
          <w:sz w:val="22"/>
        </w:rPr>
        <w:t>least</w:t>
      </w:r>
      <w:r>
        <w:rPr>
          <w:spacing w:val="1"/>
          <w:sz w:val="22"/>
        </w:rPr>
        <w:t xml:space="preserve"> </w:t>
      </w:r>
      <w:r>
        <w:rPr>
          <w:sz w:val="22"/>
        </w:rPr>
        <w:t>significant</w:t>
      </w:r>
      <w:r>
        <w:rPr>
          <w:spacing w:val="1"/>
          <w:sz w:val="22"/>
        </w:rPr>
        <w:t xml:space="preserve"> </w:t>
      </w:r>
      <w:r>
        <w:rPr>
          <w:sz w:val="22"/>
        </w:rPr>
        <w:t>digit</w:t>
      </w:r>
      <w:r>
        <w:rPr>
          <w:spacing w:val="1"/>
          <w:sz w:val="22"/>
        </w:rPr>
        <w:t xml:space="preserve"> </w:t>
      </w:r>
      <w:r>
        <w:rPr>
          <w:sz w:val="22"/>
        </w:rPr>
        <w:t>i.e.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digit</w:t>
      </w:r>
      <w:r>
        <w:rPr>
          <w:spacing w:val="-5"/>
          <w:sz w:val="22"/>
        </w:rPr>
        <w:t xml:space="preserve"> </w:t>
      </w:r>
      <w:r>
        <w:rPr>
          <w:sz w:val="22"/>
        </w:rPr>
        <w:t>in the</w:t>
      </w:r>
      <w:r>
        <w:rPr>
          <w:spacing w:val="-4"/>
          <w:sz w:val="22"/>
        </w:rPr>
        <w:t xml:space="preserve"> </w:t>
      </w:r>
      <w:r>
        <w:rPr>
          <w:sz w:val="22"/>
        </w:rPr>
        <w:t>ones</w:t>
      </w:r>
      <w:r>
        <w:rPr>
          <w:spacing w:val="1"/>
          <w:sz w:val="22"/>
        </w:rPr>
        <w:t xml:space="preserve"> </w:t>
      </w:r>
      <w:r>
        <w:rPr>
          <w:sz w:val="22"/>
        </w:rPr>
        <w:t>(units)</w:t>
      </w:r>
      <w:r>
        <w:rPr>
          <w:spacing w:val="-5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in the</w:t>
      </w:r>
      <w:r>
        <w:rPr>
          <w:spacing w:val="-3"/>
          <w:sz w:val="22"/>
        </w:rPr>
        <w:t xml:space="preserve"> </w:t>
      </w:r>
      <w:r>
        <w:rPr>
          <w:sz w:val="22"/>
        </w:rPr>
        <w:t>given number.</w:t>
      </w:r>
    </w:p>
    <w:p w14:paraId="7A72AE74">
      <w:pPr>
        <w:spacing w:before="122" w:line="352" w:lineRule="auto"/>
        <w:ind w:left="140" w:right="5069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last</w:t>
      </w:r>
      <w:r>
        <w:rPr>
          <w:spacing w:val="-1"/>
          <w:sz w:val="22"/>
        </w:rPr>
        <w:t xml:space="preserve"> </w:t>
      </w:r>
      <w:r>
        <w:rPr>
          <w:sz w:val="22"/>
        </w:rPr>
        <w:t>digit</w:t>
      </w:r>
      <w:r>
        <w:rPr>
          <w:spacing w:val="-2"/>
          <w:sz w:val="22"/>
        </w:rPr>
        <w:t xml:space="preserve"> </w:t>
      </w:r>
      <w:r>
        <w:rPr>
          <w:sz w:val="22"/>
        </w:rPr>
        <w:t>should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6"/>
          <w:sz w:val="22"/>
        </w:rPr>
        <w:t xml:space="preserve"> </w:t>
      </w:r>
      <w:r>
        <w:rPr>
          <w:sz w:val="22"/>
        </w:rPr>
        <w:t>returned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positive</w:t>
      </w:r>
      <w:r>
        <w:rPr>
          <w:spacing w:val="-5"/>
          <w:sz w:val="22"/>
        </w:rPr>
        <w:t xml:space="preserve"> </w:t>
      </w:r>
      <w:r>
        <w:rPr>
          <w:sz w:val="22"/>
        </w:rPr>
        <w:t>number.</w:t>
      </w:r>
      <w:r>
        <w:rPr>
          <w:spacing w:val="-46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example,</w:t>
      </w:r>
    </w:p>
    <w:p w14:paraId="5609CA5A">
      <w:pPr>
        <w:spacing w:before="0" w:line="352" w:lineRule="auto"/>
        <w:ind w:left="140" w:right="6079" w:firstLine="0"/>
        <w:jc w:val="left"/>
        <w:rPr>
          <w:sz w:val="22"/>
        </w:rPr>
      </w:pPr>
      <w:r>
        <w:rPr>
          <w:sz w:val="22"/>
        </w:rPr>
        <w:t>if the given number is 197, the last digit is 7</w:t>
      </w:r>
      <w:r>
        <w:rPr>
          <w:spacing w:val="1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given</w:t>
      </w:r>
      <w:r>
        <w:rPr>
          <w:spacing w:val="-1"/>
          <w:sz w:val="22"/>
        </w:rPr>
        <w:t xml:space="preserve"> </w:t>
      </w:r>
      <w:r>
        <w:rPr>
          <w:sz w:val="22"/>
        </w:rPr>
        <w:t>number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-197,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last</w:t>
      </w:r>
      <w:r>
        <w:rPr>
          <w:spacing w:val="2"/>
          <w:sz w:val="22"/>
        </w:rPr>
        <w:t xml:space="preserve"> </w:t>
      </w:r>
      <w:r>
        <w:rPr>
          <w:sz w:val="22"/>
        </w:rPr>
        <w:t>digit</w:t>
      </w:r>
      <w:r>
        <w:rPr>
          <w:spacing w:val="-6"/>
          <w:sz w:val="22"/>
        </w:rPr>
        <w:t xml:space="preserve"> </w:t>
      </w:r>
      <w:r>
        <w:rPr>
          <w:sz w:val="22"/>
        </w:rPr>
        <w:t>is 7</w:t>
      </w:r>
    </w:p>
    <w:p w14:paraId="7FA943CD">
      <w:pPr>
        <w:pStyle w:val="11"/>
        <w:rPr>
          <w:sz w:val="26"/>
        </w:rPr>
      </w:pPr>
    </w:p>
    <w:p w14:paraId="45115E14">
      <w:pPr>
        <w:pStyle w:val="11"/>
        <w:rPr>
          <w:sz w:val="38"/>
        </w:rPr>
      </w:pPr>
    </w:p>
    <w:p w14:paraId="0614D1EC">
      <w:pPr>
        <w:spacing w:before="0"/>
        <w:ind w:left="140" w:right="0" w:firstLine="0"/>
        <w:jc w:val="left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238125</wp:posOffset>
            </wp:positionV>
            <wp:extent cx="1295400" cy="1162050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example</w:t>
      </w:r>
      <w:r>
        <w:rPr>
          <w:spacing w:val="-5"/>
          <w:sz w:val="22"/>
        </w:rPr>
        <w:t xml:space="preserve"> </w:t>
      </w:r>
      <w:r>
        <w:rPr>
          <w:sz w:val="22"/>
        </w:rPr>
        <w:t>:</w:t>
      </w:r>
    </w:p>
    <w:p w14:paraId="5C0AE2DE">
      <w:pPr>
        <w:pStyle w:val="11"/>
        <w:rPr>
          <w:sz w:val="26"/>
        </w:rPr>
      </w:pPr>
    </w:p>
    <w:p w14:paraId="13A4082C">
      <w:pPr>
        <w:spacing w:before="168" w:line="499" w:lineRule="auto"/>
        <w:ind w:left="140" w:right="8925" w:firstLine="0"/>
        <w:jc w:val="left"/>
        <w:rPr>
          <w:sz w:val="22"/>
        </w:rPr>
      </w:pPr>
      <w:r>
        <w:rPr>
          <w:sz w:val="22"/>
        </w:rPr>
        <w:t>Program:</w:t>
      </w:r>
      <w:r>
        <w:rPr>
          <w:spacing w:val="1"/>
          <w:sz w:val="22"/>
        </w:rPr>
        <w:t xml:space="preserve"> </w:t>
      </w:r>
      <w:r>
        <w:rPr>
          <w:sz w:val="22"/>
        </w:rPr>
        <w:t>x=int(input())</w:t>
      </w:r>
      <w:r>
        <w:rPr>
          <w:spacing w:val="-46"/>
          <w:sz w:val="22"/>
        </w:rPr>
        <w:t xml:space="preserve"> </w:t>
      </w:r>
      <w:r>
        <w:rPr>
          <w:sz w:val="22"/>
        </w:rPr>
        <w:t>y=abs(x)</w:t>
      </w:r>
      <w:r>
        <w:rPr>
          <w:spacing w:val="1"/>
          <w:sz w:val="22"/>
        </w:rPr>
        <w:t xml:space="preserve"> </w:t>
      </w:r>
      <w:r>
        <w:rPr>
          <w:sz w:val="22"/>
        </w:rPr>
        <w:t>z=y%10</w:t>
      </w:r>
      <w:r>
        <w:rPr>
          <w:spacing w:val="1"/>
          <w:sz w:val="22"/>
        </w:rPr>
        <w:t xml:space="preserve"> </w:t>
      </w:r>
      <w:r>
        <w:rPr>
          <w:sz w:val="22"/>
        </w:rPr>
        <w:t>print(z)</w:t>
      </w:r>
    </w:p>
    <w:p w14:paraId="4C9542D8">
      <w:pPr>
        <w:pStyle w:val="11"/>
        <w:spacing w:before="7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140970</wp:posOffset>
            </wp:positionV>
            <wp:extent cx="2896870" cy="1276350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7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3E24">
      <w:pPr>
        <w:pStyle w:val="11"/>
        <w:rPr>
          <w:sz w:val="20"/>
        </w:rPr>
      </w:pPr>
    </w:p>
    <w:p w14:paraId="2ABD4352">
      <w:pPr>
        <w:pStyle w:val="11"/>
        <w:rPr>
          <w:sz w:val="20"/>
        </w:rPr>
      </w:pPr>
    </w:p>
    <w:p w14:paraId="77E34BCB">
      <w:pPr>
        <w:pStyle w:val="11"/>
        <w:rPr>
          <w:sz w:val="20"/>
        </w:rPr>
      </w:pPr>
    </w:p>
    <w:p w14:paraId="319FE452">
      <w:pPr>
        <w:pStyle w:val="11"/>
        <w:rPr>
          <w:sz w:val="20"/>
        </w:rPr>
      </w:pPr>
    </w:p>
    <w:p w14:paraId="7C124A1B">
      <w:pPr>
        <w:pStyle w:val="11"/>
        <w:rPr>
          <w:sz w:val="20"/>
        </w:rPr>
      </w:pPr>
    </w:p>
    <w:p w14:paraId="023E830E">
      <w:pPr>
        <w:pStyle w:val="11"/>
        <w:rPr>
          <w:sz w:val="20"/>
        </w:rPr>
      </w:pPr>
    </w:p>
    <w:p w14:paraId="279B1160">
      <w:pPr>
        <w:pStyle w:val="11"/>
        <w:rPr>
          <w:sz w:val="20"/>
        </w:rPr>
      </w:pPr>
    </w:p>
    <w:p w14:paraId="13284606">
      <w:pPr>
        <w:pStyle w:val="11"/>
        <w:spacing w:before="5"/>
        <w:rPr>
          <w:sz w:val="18"/>
        </w:rPr>
      </w:pPr>
      <w:r>
        <w:pict>
          <v:rect id="_x0000_s1202" o:spid="_x0000_s1202" o:spt="1" style="position:absolute;left:0pt;margin-left:70.55pt;margin-top:12.75pt;height:0.45pt;width:454.25pt;mso-position-horizontal-relative:page;mso-wrap-distance-bottom:0pt;mso-wrap-distance-top:0pt;z-index:-251353088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1423C483"/>
              </w:txbxContent>
            </v:textbox>
            <w10:wrap type="topAndBottom"/>
          </v:rect>
        </w:pict>
      </w:r>
    </w:p>
    <w:p w14:paraId="28C2E14D">
      <w:pPr>
        <w:spacing w:before="0" w:line="260" w:lineRule="exact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16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0FBAF160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55752C49">
      <w:pPr>
        <w:pStyle w:val="11"/>
        <w:spacing w:before="4"/>
        <w:rPr>
          <w:rFonts w:ascii="Calibri"/>
          <w:sz w:val="21"/>
        </w:rPr>
      </w:pPr>
    </w:p>
    <w:p w14:paraId="395B2D8C">
      <w:pPr>
        <w:pStyle w:val="6"/>
        <w:ind w:right="98"/>
        <w:rPr>
          <w:rFonts w:ascii="Arial MT"/>
        </w:rPr>
      </w:pPr>
      <w:r>
        <w:rPr>
          <w:rFonts w:ascii="Arial MT"/>
        </w:rPr>
        <w:t>33</w:t>
      </w:r>
    </w:p>
    <w:p w14:paraId="30729C99">
      <w:pPr>
        <w:spacing w:after="0"/>
        <w:rPr>
          <w:rFonts w:ascii="Arial MT"/>
        </w:rPr>
        <w:sectPr>
          <w:pgSz w:w="11910" w:h="16840"/>
          <w:pgMar w:top="150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62AA9A8">
      <w:pPr>
        <w:pStyle w:val="11"/>
        <w:rPr>
          <w:rFonts w:ascii="Arial MT"/>
          <w:sz w:val="20"/>
        </w:rPr>
      </w:pPr>
    </w:p>
    <w:p w14:paraId="1B5C7996">
      <w:pPr>
        <w:pStyle w:val="11"/>
        <w:rPr>
          <w:rFonts w:ascii="Arial MT"/>
          <w:sz w:val="20"/>
        </w:rPr>
      </w:pPr>
    </w:p>
    <w:p w14:paraId="6AD1A1BF">
      <w:pPr>
        <w:pStyle w:val="11"/>
        <w:rPr>
          <w:rFonts w:ascii="Arial MT"/>
          <w:sz w:val="20"/>
        </w:rPr>
      </w:pPr>
    </w:p>
    <w:p w14:paraId="31B26B55">
      <w:pPr>
        <w:pStyle w:val="11"/>
        <w:rPr>
          <w:rFonts w:ascii="Arial MT"/>
          <w:sz w:val="20"/>
        </w:rPr>
      </w:pPr>
    </w:p>
    <w:p w14:paraId="2F2F2712">
      <w:pPr>
        <w:pStyle w:val="11"/>
        <w:rPr>
          <w:rFonts w:ascii="Arial MT"/>
          <w:sz w:val="20"/>
        </w:rPr>
      </w:pPr>
    </w:p>
    <w:p w14:paraId="110EE96C">
      <w:pPr>
        <w:pStyle w:val="11"/>
        <w:rPr>
          <w:rFonts w:ascii="Arial MT"/>
          <w:sz w:val="20"/>
        </w:rPr>
      </w:pPr>
    </w:p>
    <w:p w14:paraId="431824B7">
      <w:pPr>
        <w:pStyle w:val="11"/>
        <w:rPr>
          <w:rFonts w:ascii="Arial MT"/>
          <w:sz w:val="20"/>
        </w:rPr>
      </w:pPr>
    </w:p>
    <w:p w14:paraId="45529B3C">
      <w:pPr>
        <w:pStyle w:val="11"/>
        <w:rPr>
          <w:rFonts w:ascii="Arial MT"/>
          <w:sz w:val="20"/>
        </w:rPr>
      </w:pPr>
    </w:p>
    <w:p w14:paraId="5597B142">
      <w:pPr>
        <w:pStyle w:val="11"/>
        <w:rPr>
          <w:rFonts w:ascii="Arial MT"/>
          <w:sz w:val="20"/>
        </w:rPr>
      </w:pPr>
    </w:p>
    <w:p w14:paraId="2DC689FB">
      <w:pPr>
        <w:pStyle w:val="11"/>
        <w:rPr>
          <w:rFonts w:ascii="Arial MT"/>
          <w:sz w:val="20"/>
        </w:rPr>
      </w:pPr>
    </w:p>
    <w:p w14:paraId="48E45BED">
      <w:pPr>
        <w:pStyle w:val="11"/>
        <w:rPr>
          <w:rFonts w:ascii="Arial MT"/>
          <w:sz w:val="20"/>
        </w:rPr>
      </w:pPr>
    </w:p>
    <w:p w14:paraId="58F10BB9">
      <w:pPr>
        <w:pStyle w:val="11"/>
        <w:rPr>
          <w:rFonts w:ascii="Arial MT"/>
          <w:sz w:val="20"/>
        </w:rPr>
      </w:pPr>
    </w:p>
    <w:p w14:paraId="36B4DE0A">
      <w:pPr>
        <w:pStyle w:val="11"/>
        <w:rPr>
          <w:rFonts w:ascii="Arial MT"/>
          <w:sz w:val="20"/>
        </w:rPr>
      </w:pPr>
    </w:p>
    <w:p w14:paraId="218F2B04">
      <w:pPr>
        <w:pStyle w:val="11"/>
        <w:rPr>
          <w:rFonts w:ascii="Arial MT"/>
          <w:sz w:val="20"/>
        </w:rPr>
      </w:pPr>
    </w:p>
    <w:p w14:paraId="7C75A2EE">
      <w:pPr>
        <w:pStyle w:val="11"/>
        <w:rPr>
          <w:rFonts w:ascii="Arial MT"/>
          <w:sz w:val="20"/>
        </w:rPr>
      </w:pPr>
    </w:p>
    <w:p w14:paraId="50D10F0E">
      <w:pPr>
        <w:pStyle w:val="11"/>
        <w:rPr>
          <w:rFonts w:ascii="Arial MT"/>
          <w:sz w:val="20"/>
        </w:rPr>
      </w:pPr>
    </w:p>
    <w:p w14:paraId="12B8DE98">
      <w:pPr>
        <w:pStyle w:val="11"/>
        <w:rPr>
          <w:rFonts w:ascii="Arial MT"/>
          <w:sz w:val="20"/>
        </w:rPr>
      </w:pPr>
    </w:p>
    <w:p w14:paraId="577F7D06">
      <w:pPr>
        <w:pStyle w:val="11"/>
        <w:rPr>
          <w:rFonts w:ascii="Arial MT"/>
          <w:sz w:val="20"/>
        </w:rPr>
      </w:pPr>
    </w:p>
    <w:p w14:paraId="18884E16">
      <w:pPr>
        <w:pStyle w:val="11"/>
        <w:rPr>
          <w:rFonts w:ascii="Arial MT"/>
          <w:sz w:val="20"/>
        </w:rPr>
      </w:pPr>
    </w:p>
    <w:p w14:paraId="53A7A383">
      <w:pPr>
        <w:pStyle w:val="11"/>
        <w:rPr>
          <w:rFonts w:ascii="Arial MT"/>
          <w:sz w:val="20"/>
        </w:rPr>
      </w:pPr>
    </w:p>
    <w:p w14:paraId="1EF8D013">
      <w:pPr>
        <w:pStyle w:val="11"/>
        <w:rPr>
          <w:rFonts w:ascii="Arial MT"/>
          <w:sz w:val="20"/>
        </w:rPr>
      </w:pPr>
    </w:p>
    <w:p w14:paraId="6838C99E">
      <w:pPr>
        <w:pStyle w:val="11"/>
        <w:rPr>
          <w:rFonts w:ascii="Arial MT"/>
          <w:sz w:val="20"/>
        </w:rPr>
      </w:pPr>
    </w:p>
    <w:p w14:paraId="55193B90">
      <w:pPr>
        <w:pStyle w:val="11"/>
        <w:rPr>
          <w:rFonts w:ascii="Arial MT"/>
          <w:sz w:val="20"/>
        </w:rPr>
      </w:pPr>
    </w:p>
    <w:p w14:paraId="651EE323">
      <w:pPr>
        <w:pStyle w:val="11"/>
        <w:rPr>
          <w:rFonts w:ascii="Arial MT"/>
          <w:sz w:val="20"/>
        </w:rPr>
      </w:pPr>
    </w:p>
    <w:p w14:paraId="11EE4961">
      <w:pPr>
        <w:pStyle w:val="11"/>
        <w:rPr>
          <w:rFonts w:ascii="Arial MT"/>
          <w:sz w:val="20"/>
        </w:rPr>
      </w:pPr>
    </w:p>
    <w:p w14:paraId="0E33E441">
      <w:pPr>
        <w:pStyle w:val="11"/>
        <w:rPr>
          <w:rFonts w:ascii="Arial MT"/>
          <w:sz w:val="20"/>
        </w:rPr>
      </w:pPr>
    </w:p>
    <w:p w14:paraId="5EF7420C">
      <w:pPr>
        <w:pStyle w:val="11"/>
        <w:rPr>
          <w:rFonts w:ascii="Arial MT"/>
          <w:sz w:val="20"/>
        </w:rPr>
      </w:pPr>
    </w:p>
    <w:p w14:paraId="03850AC4">
      <w:pPr>
        <w:pStyle w:val="11"/>
        <w:rPr>
          <w:rFonts w:ascii="Arial MT"/>
          <w:sz w:val="20"/>
        </w:rPr>
      </w:pPr>
    </w:p>
    <w:p w14:paraId="4D0D66CA">
      <w:pPr>
        <w:pStyle w:val="11"/>
        <w:rPr>
          <w:rFonts w:ascii="Arial MT"/>
          <w:sz w:val="20"/>
        </w:rPr>
      </w:pPr>
    </w:p>
    <w:p w14:paraId="3F8B6AE1">
      <w:pPr>
        <w:pStyle w:val="11"/>
        <w:rPr>
          <w:rFonts w:ascii="Arial MT"/>
          <w:sz w:val="20"/>
        </w:rPr>
      </w:pPr>
    </w:p>
    <w:p w14:paraId="5FA91F4E">
      <w:pPr>
        <w:pStyle w:val="11"/>
        <w:rPr>
          <w:rFonts w:ascii="Arial MT"/>
          <w:sz w:val="20"/>
        </w:rPr>
      </w:pPr>
    </w:p>
    <w:p w14:paraId="1D3AF9DF">
      <w:pPr>
        <w:pStyle w:val="11"/>
        <w:rPr>
          <w:rFonts w:ascii="Arial MT"/>
          <w:sz w:val="20"/>
        </w:rPr>
      </w:pPr>
    </w:p>
    <w:p w14:paraId="6FD5BA29">
      <w:pPr>
        <w:pStyle w:val="11"/>
        <w:rPr>
          <w:rFonts w:ascii="Arial MT"/>
          <w:sz w:val="20"/>
        </w:rPr>
      </w:pPr>
    </w:p>
    <w:p w14:paraId="40A051F2">
      <w:pPr>
        <w:pStyle w:val="11"/>
        <w:rPr>
          <w:rFonts w:ascii="Arial MT"/>
          <w:sz w:val="20"/>
        </w:rPr>
      </w:pPr>
    </w:p>
    <w:p w14:paraId="47CA512F">
      <w:pPr>
        <w:pStyle w:val="11"/>
        <w:rPr>
          <w:rFonts w:ascii="Arial MT"/>
          <w:sz w:val="20"/>
        </w:rPr>
      </w:pPr>
    </w:p>
    <w:p w14:paraId="6B58604A">
      <w:pPr>
        <w:pStyle w:val="11"/>
        <w:rPr>
          <w:rFonts w:ascii="Arial MT"/>
          <w:sz w:val="20"/>
        </w:rPr>
      </w:pPr>
    </w:p>
    <w:p w14:paraId="56E94D21">
      <w:pPr>
        <w:pStyle w:val="11"/>
        <w:rPr>
          <w:rFonts w:ascii="Arial MT"/>
          <w:sz w:val="20"/>
        </w:rPr>
      </w:pPr>
    </w:p>
    <w:p w14:paraId="53A8408A">
      <w:pPr>
        <w:pStyle w:val="11"/>
        <w:rPr>
          <w:rFonts w:ascii="Arial MT"/>
          <w:sz w:val="20"/>
        </w:rPr>
      </w:pPr>
    </w:p>
    <w:p w14:paraId="1CCAC08A">
      <w:pPr>
        <w:pStyle w:val="11"/>
        <w:rPr>
          <w:rFonts w:ascii="Arial MT"/>
          <w:sz w:val="20"/>
        </w:rPr>
      </w:pPr>
    </w:p>
    <w:p w14:paraId="256BFEA5">
      <w:pPr>
        <w:pStyle w:val="11"/>
        <w:rPr>
          <w:rFonts w:ascii="Arial MT"/>
          <w:sz w:val="20"/>
        </w:rPr>
      </w:pPr>
    </w:p>
    <w:p w14:paraId="279A6FAC">
      <w:pPr>
        <w:pStyle w:val="11"/>
        <w:rPr>
          <w:rFonts w:ascii="Arial MT"/>
          <w:sz w:val="20"/>
        </w:rPr>
      </w:pPr>
    </w:p>
    <w:p w14:paraId="3FC8651C">
      <w:pPr>
        <w:pStyle w:val="11"/>
        <w:rPr>
          <w:rFonts w:ascii="Arial MT"/>
          <w:sz w:val="20"/>
        </w:rPr>
      </w:pPr>
    </w:p>
    <w:p w14:paraId="19424CF5">
      <w:pPr>
        <w:pStyle w:val="11"/>
        <w:rPr>
          <w:rFonts w:ascii="Arial MT"/>
          <w:sz w:val="20"/>
        </w:rPr>
      </w:pPr>
    </w:p>
    <w:p w14:paraId="01ED9E41">
      <w:pPr>
        <w:pStyle w:val="11"/>
        <w:rPr>
          <w:rFonts w:ascii="Arial MT"/>
          <w:sz w:val="20"/>
        </w:rPr>
      </w:pPr>
    </w:p>
    <w:p w14:paraId="1DEE6B6E">
      <w:pPr>
        <w:pStyle w:val="11"/>
        <w:rPr>
          <w:rFonts w:ascii="Arial MT"/>
          <w:sz w:val="20"/>
        </w:rPr>
      </w:pPr>
    </w:p>
    <w:p w14:paraId="60892578">
      <w:pPr>
        <w:pStyle w:val="11"/>
        <w:rPr>
          <w:rFonts w:ascii="Arial MT"/>
          <w:sz w:val="20"/>
        </w:rPr>
      </w:pPr>
    </w:p>
    <w:p w14:paraId="02738B9A">
      <w:pPr>
        <w:pStyle w:val="11"/>
        <w:rPr>
          <w:rFonts w:ascii="Arial MT"/>
          <w:sz w:val="20"/>
        </w:rPr>
      </w:pPr>
    </w:p>
    <w:p w14:paraId="41F078E2">
      <w:pPr>
        <w:pStyle w:val="11"/>
        <w:rPr>
          <w:rFonts w:ascii="Arial MT"/>
          <w:sz w:val="20"/>
        </w:rPr>
      </w:pPr>
    </w:p>
    <w:p w14:paraId="4F758033">
      <w:pPr>
        <w:pStyle w:val="11"/>
        <w:rPr>
          <w:rFonts w:ascii="Arial MT"/>
          <w:sz w:val="20"/>
        </w:rPr>
      </w:pPr>
    </w:p>
    <w:p w14:paraId="637ECE8A">
      <w:pPr>
        <w:pStyle w:val="11"/>
        <w:rPr>
          <w:rFonts w:ascii="Arial MT"/>
          <w:sz w:val="20"/>
        </w:rPr>
      </w:pPr>
    </w:p>
    <w:p w14:paraId="2AC1CE0F">
      <w:pPr>
        <w:pStyle w:val="11"/>
        <w:rPr>
          <w:rFonts w:ascii="Arial MT"/>
          <w:sz w:val="20"/>
        </w:rPr>
      </w:pPr>
    </w:p>
    <w:p w14:paraId="71DF9205">
      <w:pPr>
        <w:pStyle w:val="11"/>
        <w:rPr>
          <w:rFonts w:ascii="Arial MT"/>
          <w:sz w:val="20"/>
        </w:rPr>
      </w:pPr>
    </w:p>
    <w:p w14:paraId="4ECB7942">
      <w:pPr>
        <w:pStyle w:val="11"/>
        <w:rPr>
          <w:rFonts w:ascii="Arial MT"/>
          <w:sz w:val="20"/>
        </w:rPr>
      </w:pPr>
    </w:p>
    <w:p w14:paraId="5F1119E7">
      <w:pPr>
        <w:pStyle w:val="11"/>
        <w:rPr>
          <w:rFonts w:ascii="Arial MT"/>
          <w:sz w:val="20"/>
        </w:rPr>
      </w:pPr>
    </w:p>
    <w:p w14:paraId="2560AFBA">
      <w:pPr>
        <w:pStyle w:val="11"/>
        <w:rPr>
          <w:rFonts w:ascii="Arial MT"/>
          <w:sz w:val="20"/>
        </w:rPr>
      </w:pPr>
    </w:p>
    <w:p w14:paraId="40886241">
      <w:pPr>
        <w:pStyle w:val="11"/>
        <w:rPr>
          <w:rFonts w:ascii="Arial MT"/>
          <w:sz w:val="20"/>
        </w:rPr>
      </w:pPr>
    </w:p>
    <w:p w14:paraId="64918DA1">
      <w:pPr>
        <w:pStyle w:val="11"/>
        <w:rPr>
          <w:rFonts w:ascii="Arial MT"/>
          <w:sz w:val="20"/>
        </w:rPr>
      </w:pPr>
    </w:p>
    <w:p w14:paraId="6DE9F0D0">
      <w:pPr>
        <w:pStyle w:val="11"/>
        <w:rPr>
          <w:rFonts w:ascii="Arial MT"/>
          <w:sz w:val="20"/>
        </w:rPr>
      </w:pPr>
    </w:p>
    <w:p w14:paraId="0CF0B954">
      <w:pPr>
        <w:pStyle w:val="11"/>
        <w:rPr>
          <w:rFonts w:ascii="Arial MT"/>
          <w:sz w:val="20"/>
        </w:rPr>
      </w:pPr>
    </w:p>
    <w:p w14:paraId="52D26A01">
      <w:pPr>
        <w:pStyle w:val="11"/>
        <w:spacing w:before="3"/>
        <w:rPr>
          <w:rFonts w:ascii="Arial MT"/>
          <w:sz w:val="11"/>
        </w:rPr>
      </w:pPr>
    </w:p>
    <w:p w14:paraId="76884021">
      <w:pPr>
        <w:pStyle w:val="11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  <w:pict>
          <v:group id="_x0000_s1203" o:spid="_x0000_s1203" o:spt="203" style="height:0.5pt;width:454.25pt;" coordsize="9085,10">
            <o:lock v:ext="edit"/>
            <v:rect id="_x0000_s1204" o:spid="_x0000_s1204" o:spt="1" style="position:absolute;left:0;top:0;height:10;width:9085;" fillcolor="#D9D9D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5908BB26">
      <w:pPr>
        <w:spacing w:before="10"/>
        <w:ind w:left="0" w:right="123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Department</w:t>
      </w:r>
      <w:r>
        <w:rPr>
          <w:rFonts w:ascii="Calibri"/>
          <w:spacing w:val="-6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Computer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science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 Business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systems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|Rajalakshmi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engineering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college</w:t>
      </w:r>
      <w:r>
        <w:rPr>
          <w:rFonts w:ascii="Calibri"/>
          <w:spacing w:val="2"/>
          <w:sz w:val="22"/>
        </w:rPr>
        <w:t xml:space="preserve"> </w:t>
      </w:r>
      <w:r>
        <w:rPr>
          <w:rFonts w:ascii="Calibri"/>
          <w:sz w:val="22"/>
        </w:rPr>
        <w:t>17</w:t>
      </w:r>
      <w:r>
        <w:rPr>
          <w:rFonts w:ascii="Calibri"/>
          <w:spacing w:val="-5"/>
          <w:sz w:val="22"/>
        </w:rPr>
        <w:t xml:space="preserve"> </w:t>
      </w:r>
      <w:r>
        <w:rPr>
          <w:rFonts w:ascii="Calibri"/>
          <w:sz w:val="22"/>
        </w:rPr>
        <w:t>|</w:t>
      </w:r>
    </w:p>
    <w:p w14:paraId="16DF5CE3">
      <w:pPr>
        <w:spacing w:before="0"/>
        <w:ind w:left="0" w:right="1293" w:firstLine="0"/>
        <w:jc w:val="right"/>
        <w:rPr>
          <w:rFonts w:ascii="Calibri"/>
          <w:sz w:val="22"/>
        </w:rPr>
      </w:pPr>
      <w:r>
        <w:rPr>
          <w:rFonts w:ascii="Calibri"/>
          <w:color w:val="808080"/>
          <w:sz w:val="22"/>
        </w:rPr>
        <w:t>P</w:t>
      </w:r>
      <w:r>
        <w:rPr>
          <w:rFonts w:ascii="Calibri"/>
          <w:color w:val="808080"/>
          <w:spacing w:val="13"/>
          <w:sz w:val="22"/>
        </w:rPr>
        <w:t xml:space="preserve"> </w:t>
      </w:r>
      <w:r>
        <w:rPr>
          <w:rFonts w:ascii="Calibri"/>
          <w:color w:val="808080"/>
          <w:sz w:val="22"/>
        </w:rPr>
        <w:t>a</w:t>
      </w:r>
      <w:r>
        <w:rPr>
          <w:rFonts w:ascii="Calibri"/>
          <w:color w:val="808080"/>
          <w:spacing w:val="7"/>
          <w:sz w:val="22"/>
        </w:rPr>
        <w:t xml:space="preserve"> </w:t>
      </w:r>
      <w:r>
        <w:rPr>
          <w:rFonts w:ascii="Calibri"/>
          <w:color w:val="808080"/>
          <w:sz w:val="22"/>
        </w:rPr>
        <w:t>g</w:t>
      </w:r>
      <w:r>
        <w:rPr>
          <w:rFonts w:ascii="Calibri"/>
          <w:color w:val="808080"/>
          <w:spacing w:val="10"/>
          <w:sz w:val="22"/>
        </w:rPr>
        <w:t xml:space="preserve"> </w:t>
      </w:r>
      <w:r>
        <w:rPr>
          <w:rFonts w:ascii="Calibri"/>
          <w:color w:val="808080"/>
          <w:sz w:val="22"/>
        </w:rPr>
        <w:t>e</w:t>
      </w:r>
    </w:p>
    <w:p w14:paraId="7653E54D">
      <w:pPr>
        <w:pStyle w:val="11"/>
        <w:spacing w:before="5"/>
        <w:rPr>
          <w:rFonts w:ascii="Calibri"/>
          <w:sz w:val="21"/>
        </w:rPr>
      </w:pPr>
    </w:p>
    <w:p w14:paraId="2355A12D">
      <w:pPr>
        <w:spacing w:before="91"/>
        <w:ind w:left="0" w:right="9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34</w:t>
      </w:r>
    </w:p>
    <w:p w14:paraId="6635182A">
      <w:pPr>
        <w:spacing w:after="0"/>
        <w:jc w:val="right"/>
        <w:rPr>
          <w:rFonts w:ascii="Arial MT"/>
          <w:sz w:val="28"/>
        </w:rPr>
        <w:sectPr>
          <w:pgSz w:w="11910" w:h="16840"/>
          <w:pgMar w:top="1580" w:right="200" w:bottom="0" w:left="130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5F811CC">
      <w:pPr>
        <w:pStyle w:val="11"/>
        <w:rPr>
          <w:rFonts w:ascii="Arial MT"/>
          <w:sz w:val="20"/>
        </w:rPr>
      </w:pPr>
      <w:r>
        <w:pict>
          <v:shape id="_x0000_s1205" o:spid="_x0000_s1205" style="position:absolute;left:0pt;margin-left:24pt;margin-top:23.95pt;height:744.25pt;width:564.25pt;mso-position-horizontal-relative:page;mso-position-vertical-relative:page;z-index:-25159168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2EE7DA13">
      <w:pPr>
        <w:pStyle w:val="11"/>
        <w:rPr>
          <w:rFonts w:ascii="Arial MT"/>
          <w:sz w:val="20"/>
        </w:rPr>
      </w:pPr>
    </w:p>
    <w:p w14:paraId="1E3C5BE9">
      <w:pPr>
        <w:pStyle w:val="11"/>
        <w:rPr>
          <w:rFonts w:ascii="Arial MT"/>
          <w:sz w:val="20"/>
        </w:rPr>
      </w:pPr>
    </w:p>
    <w:p w14:paraId="378D9176">
      <w:pPr>
        <w:pStyle w:val="11"/>
        <w:rPr>
          <w:rFonts w:ascii="Arial MT"/>
          <w:sz w:val="20"/>
        </w:rPr>
      </w:pPr>
    </w:p>
    <w:p w14:paraId="7607CB8D">
      <w:pPr>
        <w:pStyle w:val="11"/>
        <w:rPr>
          <w:rFonts w:ascii="Arial MT"/>
          <w:sz w:val="20"/>
        </w:rPr>
      </w:pPr>
    </w:p>
    <w:p w14:paraId="74017999">
      <w:pPr>
        <w:pStyle w:val="11"/>
        <w:rPr>
          <w:rFonts w:ascii="Arial MT"/>
          <w:sz w:val="20"/>
        </w:rPr>
      </w:pPr>
    </w:p>
    <w:p w14:paraId="734CA5C5">
      <w:pPr>
        <w:pStyle w:val="11"/>
        <w:rPr>
          <w:rFonts w:ascii="Arial MT"/>
          <w:sz w:val="20"/>
        </w:rPr>
      </w:pPr>
    </w:p>
    <w:p w14:paraId="40ECCEB1">
      <w:pPr>
        <w:pStyle w:val="11"/>
        <w:rPr>
          <w:rFonts w:ascii="Arial MT"/>
          <w:sz w:val="20"/>
        </w:rPr>
      </w:pPr>
    </w:p>
    <w:p w14:paraId="376444B5">
      <w:pPr>
        <w:pStyle w:val="11"/>
        <w:rPr>
          <w:rFonts w:ascii="Arial MT"/>
          <w:sz w:val="20"/>
        </w:rPr>
      </w:pPr>
    </w:p>
    <w:p w14:paraId="3B36B3D4">
      <w:pPr>
        <w:pStyle w:val="11"/>
        <w:rPr>
          <w:rFonts w:ascii="Arial MT"/>
          <w:sz w:val="20"/>
        </w:rPr>
      </w:pPr>
    </w:p>
    <w:p w14:paraId="08CD1C42">
      <w:pPr>
        <w:pStyle w:val="11"/>
        <w:rPr>
          <w:rFonts w:ascii="Arial MT"/>
          <w:sz w:val="20"/>
        </w:rPr>
      </w:pPr>
    </w:p>
    <w:p w14:paraId="46207A6B">
      <w:pPr>
        <w:pStyle w:val="11"/>
        <w:rPr>
          <w:rFonts w:ascii="Arial MT"/>
          <w:sz w:val="20"/>
        </w:rPr>
      </w:pPr>
    </w:p>
    <w:p w14:paraId="374A2CB4">
      <w:pPr>
        <w:pStyle w:val="11"/>
        <w:rPr>
          <w:rFonts w:ascii="Arial MT"/>
          <w:sz w:val="20"/>
        </w:rPr>
      </w:pPr>
    </w:p>
    <w:p w14:paraId="0FF3FBBC">
      <w:pPr>
        <w:pStyle w:val="11"/>
        <w:rPr>
          <w:rFonts w:ascii="Arial MT"/>
          <w:sz w:val="20"/>
        </w:rPr>
      </w:pPr>
    </w:p>
    <w:p w14:paraId="3A81BA26">
      <w:pPr>
        <w:pStyle w:val="11"/>
        <w:rPr>
          <w:rFonts w:ascii="Arial MT"/>
          <w:sz w:val="20"/>
        </w:rPr>
      </w:pPr>
    </w:p>
    <w:p w14:paraId="7F14D487">
      <w:pPr>
        <w:pStyle w:val="11"/>
        <w:rPr>
          <w:rFonts w:ascii="Arial MT"/>
          <w:sz w:val="20"/>
        </w:rPr>
      </w:pPr>
    </w:p>
    <w:p w14:paraId="3497DB59">
      <w:pPr>
        <w:pStyle w:val="11"/>
        <w:rPr>
          <w:rFonts w:ascii="Arial MT"/>
          <w:sz w:val="20"/>
        </w:rPr>
      </w:pPr>
    </w:p>
    <w:p w14:paraId="1C266C4D">
      <w:pPr>
        <w:pStyle w:val="11"/>
        <w:rPr>
          <w:rFonts w:ascii="Arial MT"/>
          <w:sz w:val="20"/>
        </w:rPr>
      </w:pPr>
    </w:p>
    <w:p w14:paraId="1960FC15">
      <w:pPr>
        <w:pStyle w:val="11"/>
        <w:rPr>
          <w:rFonts w:ascii="Arial MT"/>
          <w:sz w:val="20"/>
        </w:rPr>
      </w:pPr>
    </w:p>
    <w:p w14:paraId="06DB72E1">
      <w:pPr>
        <w:pStyle w:val="11"/>
        <w:rPr>
          <w:rFonts w:ascii="Arial MT"/>
          <w:sz w:val="20"/>
        </w:rPr>
      </w:pPr>
    </w:p>
    <w:p w14:paraId="05979ECF">
      <w:pPr>
        <w:pStyle w:val="2"/>
        <w:spacing w:before="256"/>
        <w:ind w:left="3197"/>
        <w:jc w:val="left"/>
        <w:rPr>
          <w:u w:val="none"/>
        </w:rPr>
      </w:pPr>
      <w:bookmarkStart w:id="15" w:name="03 - Selection Structures in Python"/>
      <w:bookmarkEnd w:id="15"/>
      <w:r>
        <w:fldChar w:fldCharType="begin"/>
      </w:r>
      <w:r>
        <w:instrText xml:space="preserve"> HYPERLINK "https://www.rajalakshmicolleges.net/moodle/course/view.php?id=84&amp;section-3" \h </w:instrText>
      </w:r>
      <w:r>
        <w:fldChar w:fldCharType="separate"/>
      </w:r>
      <w:r>
        <w:rPr>
          <w:w w:val="110"/>
          <w:u w:val="none"/>
        </w:rPr>
        <w:t>03</w:t>
      </w:r>
      <w:r>
        <w:rPr>
          <w:spacing w:val="49"/>
          <w:w w:val="110"/>
          <w:u w:val="none"/>
        </w:rPr>
        <w:t xml:space="preserve"> </w:t>
      </w:r>
      <w:r>
        <w:rPr>
          <w:w w:val="110"/>
          <w:u w:val="none"/>
        </w:rPr>
        <w:t>-</w:t>
      </w:r>
      <w:r>
        <w:rPr>
          <w:spacing w:val="49"/>
          <w:w w:val="110"/>
          <w:u w:val="none"/>
        </w:rPr>
        <w:t xml:space="preserve"> </w:t>
      </w:r>
      <w:r>
        <w:rPr>
          <w:w w:val="110"/>
          <w:u w:val="none"/>
        </w:rPr>
        <w:t>Selection</w:t>
      </w:r>
      <w:r>
        <w:rPr>
          <w:spacing w:val="48"/>
          <w:w w:val="110"/>
          <w:u w:val="none"/>
        </w:rPr>
        <w:t xml:space="preserve"> </w:t>
      </w:r>
      <w:r>
        <w:rPr>
          <w:w w:val="110"/>
          <w:u w:val="none"/>
        </w:rPr>
        <w:t>Structures</w:t>
      </w:r>
      <w:r>
        <w:rPr>
          <w:spacing w:val="45"/>
          <w:w w:val="110"/>
          <w:u w:val="none"/>
        </w:rPr>
        <w:t xml:space="preserve"> </w:t>
      </w:r>
      <w:r>
        <w:rPr>
          <w:w w:val="110"/>
          <w:u w:val="none"/>
        </w:rPr>
        <w:t>in</w:t>
      </w:r>
      <w:r>
        <w:rPr>
          <w:spacing w:val="47"/>
          <w:w w:val="110"/>
          <w:u w:val="none"/>
        </w:rPr>
        <w:t xml:space="preserve"> </w:t>
      </w:r>
      <w:r>
        <w:rPr>
          <w:w w:val="110"/>
          <w:u w:val="none"/>
        </w:rPr>
        <w:t>Python</w:t>
      </w:r>
      <w:r>
        <w:rPr>
          <w:w w:val="110"/>
          <w:u w:val="none"/>
        </w:rPr>
        <w:fldChar w:fldCharType="end"/>
      </w:r>
    </w:p>
    <w:p w14:paraId="737508A8">
      <w:pPr>
        <w:pStyle w:val="11"/>
        <w:rPr>
          <w:b/>
          <w:sz w:val="20"/>
        </w:rPr>
      </w:pPr>
    </w:p>
    <w:p w14:paraId="66707CC3">
      <w:pPr>
        <w:pStyle w:val="11"/>
        <w:rPr>
          <w:b/>
          <w:sz w:val="20"/>
        </w:rPr>
      </w:pPr>
    </w:p>
    <w:p w14:paraId="53CC291B">
      <w:pPr>
        <w:pStyle w:val="11"/>
        <w:rPr>
          <w:b/>
          <w:sz w:val="20"/>
        </w:rPr>
      </w:pPr>
    </w:p>
    <w:p w14:paraId="12255A84">
      <w:pPr>
        <w:pStyle w:val="11"/>
        <w:rPr>
          <w:b/>
          <w:sz w:val="20"/>
        </w:rPr>
      </w:pPr>
    </w:p>
    <w:p w14:paraId="6B95CA6E">
      <w:pPr>
        <w:pStyle w:val="11"/>
        <w:rPr>
          <w:b/>
          <w:sz w:val="20"/>
        </w:rPr>
      </w:pPr>
    </w:p>
    <w:p w14:paraId="6C76F6E2">
      <w:pPr>
        <w:pStyle w:val="11"/>
        <w:rPr>
          <w:b/>
          <w:sz w:val="20"/>
        </w:rPr>
      </w:pPr>
    </w:p>
    <w:p w14:paraId="7877965D">
      <w:pPr>
        <w:pStyle w:val="11"/>
        <w:rPr>
          <w:b/>
          <w:sz w:val="20"/>
        </w:rPr>
      </w:pPr>
    </w:p>
    <w:p w14:paraId="1399B9E9">
      <w:pPr>
        <w:pStyle w:val="11"/>
        <w:rPr>
          <w:b/>
          <w:sz w:val="20"/>
        </w:rPr>
      </w:pPr>
    </w:p>
    <w:p w14:paraId="1FF37285">
      <w:pPr>
        <w:pStyle w:val="11"/>
        <w:rPr>
          <w:b/>
          <w:sz w:val="20"/>
        </w:rPr>
      </w:pPr>
    </w:p>
    <w:p w14:paraId="68917BE8">
      <w:pPr>
        <w:pStyle w:val="11"/>
        <w:rPr>
          <w:b/>
          <w:sz w:val="20"/>
        </w:rPr>
      </w:pPr>
    </w:p>
    <w:p w14:paraId="07185006">
      <w:pPr>
        <w:pStyle w:val="11"/>
        <w:rPr>
          <w:b/>
          <w:sz w:val="20"/>
        </w:rPr>
      </w:pPr>
    </w:p>
    <w:p w14:paraId="57F90950">
      <w:pPr>
        <w:pStyle w:val="11"/>
        <w:rPr>
          <w:b/>
          <w:sz w:val="20"/>
        </w:rPr>
      </w:pPr>
    </w:p>
    <w:p w14:paraId="241DC4E4">
      <w:pPr>
        <w:pStyle w:val="11"/>
        <w:rPr>
          <w:b/>
          <w:sz w:val="20"/>
        </w:rPr>
      </w:pPr>
    </w:p>
    <w:p w14:paraId="3B8F92CC">
      <w:pPr>
        <w:pStyle w:val="11"/>
        <w:rPr>
          <w:b/>
          <w:sz w:val="20"/>
        </w:rPr>
      </w:pPr>
    </w:p>
    <w:p w14:paraId="07565FBF">
      <w:pPr>
        <w:pStyle w:val="11"/>
        <w:rPr>
          <w:b/>
          <w:sz w:val="20"/>
        </w:rPr>
      </w:pPr>
    </w:p>
    <w:p w14:paraId="0B2060AC">
      <w:pPr>
        <w:pStyle w:val="11"/>
        <w:rPr>
          <w:b/>
          <w:sz w:val="20"/>
        </w:rPr>
      </w:pPr>
    </w:p>
    <w:p w14:paraId="671590B6">
      <w:pPr>
        <w:pStyle w:val="11"/>
        <w:rPr>
          <w:b/>
          <w:sz w:val="20"/>
        </w:rPr>
      </w:pPr>
    </w:p>
    <w:p w14:paraId="6DEA5207">
      <w:pPr>
        <w:pStyle w:val="11"/>
        <w:rPr>
          <w:b/>
          <w:sz w:val="20"/>
        </w:rPr>
      </w:pPr>
    </w:p>
    <w:p w14:paraId="26DCB0FC">
      <w:pPr>
        <w:pStyle w:val="11"/>
        <w:rPr>
          <w:b/>
          <w:sz w:val="20"/>
        </w:rPr>
      </w:pPr>
    </w:p>
    <w:p w14:paraId="24D1B459">
      <w:pPr>
        <w:pStyle w:val="11"/>
        <w:rPr>
          <w:b/>
          <w:sz w:val="20"/>
        </w:rPr>
      </w:pPr>
    </w:p>
    <w:p w14:paraId="4E7BB0EE">
      <w:pPr>
        <w:pStyle w:val="11"/>
        <w:rPr>
          <w:b/>
          <w:sz w:val="20"/>
        </w:rPr>
      </w:pPr>
    </w:p>
    <w:p w14:paraId="2B9268A4">
      <w:pPr>
        <w:pStyle w:val="11"/>
        <w:rPr>
          <w:b/>
          <w:sz w:val="20"/>
        </w:rPr>
      </w:pPr>
    </w:p>
    <w:p w14:paraId="03BBAD5F">
      <w:pPr>
        <w:pStyle w:val="11"/>
        <w:rPr>
          <w:b/>
          <w:sz w:val="20"/>
        </w:rPr>
      </w:pPr>
    </w:p>
    <w:p w14:paraId="3613230A">
      <w:pPr>
        <w:pStyle w:val="11"/>
        <w:rPr>
          <w:b/>
          <w:sz w:val="20"/>
        </w:rPr>
      </w:pPr>
    </w:p>
    <w:p w14:paraId="190832CE">
      <w:pPr>
        <w:pStyle w:val="11"/>
        <w:rPr>
          <w:b/>
          <w:sz w:val="20"/>
        </w:rPr>
      </w:pPr>
    </w:p>
    <w:p w14:paraId="4B054A55">
      <w:pPr>
        <w:pStyle w:val="11"/>
        <w:rPr>
          <w:b/>
          <w:sz w:val="20"/>
        </w:rPr>
      </w:pPr>
    </w:p>
    <w:p w14:paraId="79C17A0D">
      <w:pPr>
        <w:pStyle w:val="11"/>
        <w:rPr>
          <w:b/>
          <w:sz w:val="20"/>
        </w:rPr>
      </w:pPr>
    </w:p>
    <w:p w14:paraId="13F2088D">
      <w:pPr>
        <w:pStyle w:val="11"/>
        <w:rPr>
          <w:b/>
          <w:sz w:val="20"/>
        </w:rPr>
      </w:pPr>
    </w:p>
    <w:p w14:paraId="1007E824">
      <w:pPr>
        <w:pStyle w:val="11"/>
        <w:rPr>
          <w:b/>
          <w:sz w:val="20"/>
        </w:rPr>
      </w:pPr>
    </w:p>
    <w:p w14:paraId="1E6D61EA">
      <w:pPr>
        <w:pStyle w:val="11"/>
        <w:rPr>
          <w:b/>
          <w:sz w:val="20"/>
        </w:rPr>
      </w:pPr>
    </w:p>
    <w:p w14:paraId="65299CCD">
      <w:pPr>
        <w:pStyle w:val="11"/>
        <w:rPr>
          <w:b/>
          <w:sz w:val="20"/>
        </w:rPr>
      </w:pPr>
    </w:p>
    <w:p w14:paraId="46D87F5C">
      <w:pPr>
        <w:pStyle w:val="11"/>
        <w:rPr>
          <w:b/>
          <w:sz w:val="20"/>
        </w:rPr>
      </w:pPr>
    </w:p>
    <w:p w14:paraId="2208F582">
      <w:pPr>
        <w:pStyle w:val="11"/>
        <w:spacing w:before="2"/>
        <w:rPr>
          <w:b/>
          <w:sz w:val="19"/>
        </w:rPr>
      </w:pPr>
      <w:r>
        <w:pict>
          <v:group id="_x0000_s1206" o:spid="_x0000_s1206" o:spt="203" style="position:absolute;left:0pt;margin-left:49.45pt;margin-top:13.2pt;height:21.75pt;width:502.3pt;mso-position-horizontal-relative:page;mso-wrap-distance-bottom:0pt;mso-wrap-distance-top:0pt;z-index:-251352064;mso-width-relative:page;mso-height-relative:page;" coordorigin="989,264" coordsize="10046,435">
            <o:lock v:ext="edit"/>
            <v:shape id="_x0000_s1207" o:spid="_x0000_s1207" style="position:absolute;left:1120;top:264;height:35;width:9835;" filled="f" stroked="t" coordorigin="1120,265" coordsize="9835,35" path="m1120,300l10955,300m1120,265l10955,265e">
              <v:path arrowok="t"/>
              <v:fill on="f" focussize="0,0"/>
              <v:stroke weight="0.05pt" color="#000000"/>
              <v:imagedata o:title=""/>
              <o:lock v:ext="edit"/>
            </v:shape>
            <v:rect id="_x0000_s1208" o:spid="_x0000_s1208" o:spt="1" style="position:absolute;left:10350;top:29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09" o:spid="_x0000_s1209" o:spt="202" type="#_x0000_t202" style="position:absolute;left:989;top:26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7AE4797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10" o:spid="_x0000_s1210" o:spt="202" type="#_x0000_t202" style="position:absolute;left:10360;top:29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82B9479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5D8B93FF">
      <w:pPr>
        <w:pStyle w:val="11"/>
        <w:spacing w:before="1"/>
        <w:rPr>
          <w:b/>
          <w:sz w:val="10"/>
        </w:rPr>
      </w:pPr>
    </w:p>
    <w:p w14:paraId="27273452">
      <w:pPr>
        <w:pStyle w:val="6"/>
        <w:ind w:right="118"/>
        <w:rPr>
          <w:rFonts w:ascii="Arial MT"/>
        </w:rPr>
      </w:pPr>
      <w:r>
        <w:pict>
          <v:shape id="_x0000_s1211" o:spid="_x0000_s1211" o:spt="202" type="#_x0000_t202" style="position:absolute;left:0pt;margin-left:536.55pt;margin-top:-25.65pt;height:12.15pt;width:2.85pt;mso-position-horizontal-relative:page;z-index:-2515927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5B4757A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35</w:t>
      </w:r>
    </w:p>
    <w:p w14:paraId="1DD3DEC2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5E60236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212" o:spid="_x0000_s1212" style="position:absolute;left:0pt;margin-left:24pt;margin-top:23.95pt;height:744.25pt;width:564.25pt;mso-position-horizontal-relative:page;mso-position-vertical-relative:page;z-index:-25158963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3.1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027F9326">
      <w:pPr>
        <w:pStyle w:val="11"/>
        <w:spacing w:before="3"/>
        <w:rPr>
          <w:b/>
          <w:sz w:val="24"/>
        </w:rPr>
      </w:pPr>
    </w:p>
    <w:p w14:paraId="2C70D1F5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C1C161D">
      <w:pPr>
        <w:pStyle w:val="11"/>
        <w:spacing w:before="10"/>
        <w:rPr>
          <w:b/>
          <w:sz w:val="27"/>
        </w:rPr>
      </w:pPr>
      <w:r>
        <w:pict>
          <v:line id="_x0000_s1213" o:spid="_x0000_s1213" o:spt="20" style="position:absolute;left:0pt;margin-left:72pt;margin-top:19.25pt;height:-0.75pt;width:474pt;mso-position-horizontal-relative:page;mso-wrap-distance-bottom:0pt;mso-wrap-distance-top:0pt;z-index:-25135104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CFCE5B4">
      <w:pPr>
        <w:pStyle w:val="11"/>
        <w:spacing w:before="8"/>
        <w:rPr>
          <w:b/>
          <w:sz w:val="35"/>
        </w:rPr>
      </w:pPr>
    </w:p>
    <w:p w14:paraId="0726DE7C">
      <w:pPr>
        <w:spacing w:before="0"/>
        <w:ind w:left="990" w:right="1183" w:firstLine="0"/>
        <w:jc w:val="center"/>
        <w:rPr>
          <w:b/>
          <w:sz w:val="32"/>
        </w:rPr>
      </w:pPr>
      <w:r>
        <w:fldChar w:fldCharType="begin"/>
      </w:r>
      <w:r>
        <w:instrText xml:space="preserve"> HYPERLINK "https://www.rajalakshmicolleges.net/moodle/mod/quiz/view.php?id=5706" \h </w:instrText>
      </w:r>
      <w:r>
        <w:fldChar w:fldCharType="separate"/>
      </w:r>
      <w:r>
        <w:rPr>
          <w:b/>
          <w:w w:val="115"/>
          <w:sz w:val="32"/>
          <w:u w:val="single"/>
        </w:rPr>
        <w:t>Admission</w:t>
      </w:r>
      <w:r>
        <w:rPr>
          <w:b/>
          <w:spacing w:val="-2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Eligibility</w:t>
      </w:r>
      <w:r>
        <w:rPr>
          <w:b/>
          <w:w w:val="115"/>
          <w:sz w:val="32"/>
          <w:u w:val="single"/>
        </w:rPr>
        <w:fldChar w:fldCharType="end"/>
      </w:r>
    </w:p>
    <w:p w14:paraId="0711CD09">
      <w:pPr>
        <w:pStyle w:val="11"/>
        <w:spacing w:before="2"/>
        <w:rPr>
          <w:b/>
          <w:sz w:val="15"/>
        </w:rPr>
      </w:pPr>
    </w:p>
    <w:p w14:paraId="41915D14">
      <w:pPr>
        <w:pStyle w:val="11"/>
        <w:spacing w:before="109" w:line="247" w:lineRule="auto"/>
        <w:ind w:left="1060" w:right="1392"/>
      </w:pPr>
      <w:r>
        <w:rPr>
          <w:w w:val="105"/>
        </w:rPr>
        <w:t>Write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program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find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eligibility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admission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5"/>
          <w:w w:val="105"/>
        </w:rPr>
        <w:t xml:space="preserve"> </w:t>
      </w:r>
      <w:r>
        <w:rPr>
          <w:w w:val="105"/>
        </w:rPr>
        <w:t>course</w:t>
      </w:r>
      <w:r>
        <w:rPr>
          <w:spacing w:val="15"/>
          <w:w w:val="105"/>
        </w:rPr>
        <w:t xml:space="preserve"> </w:t>
      </w:r>
      <w:r>
        <w:rPr>
          <w:w w:val="105"/>
        </w:rPr>
        <w:t>based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following</w:t>
      </w:r>
      <w:r>
        <w:rPr>
          <w:spacing w:val="10"/>
          <w:w w:val="105"/>
        </w:rPr>
        <w:t xml:space="preserve"> </w:t>
      </w:r>
      <w:r>
        <w:rPr>
          <w:w w:val="105"/>
        </w:rPr>
        <w:t>criteria:</w:t>
      </w:r>
    </w:p>
    <w:p w14:paraId="2C6C8062">
      <w:pPr>
        <w:pStyle w:val="11"/>
        <w:spacing w:before="121" w:line="352" w:lineRule="auto"/>
        <w:ind w:left="1060" w:right="7797"/>
      </w:pPr>
      <w:r>
        <w:rPr>
          <w:w w:val="110"/>
        </w:rPr>
        <w:t>Marks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Maths</w:t>
      </w:r>
      <w:r>
        <w:rPr>
          <w:spacing w:val="5"/>
          <w:w w:val="110"/>
        </w:rPr>
        <w:t xml:space="preserve"> </w:t>
      </w:r>
      <w:r>
        <w:rPr>
          <w:w w:val="110"/>
        </w:rPr>
        <w:t>&gt;=</w:t>
      </w:r>
      <w:r>
        <w:rPr>
          <w:spacing w:val="6"/>
          <w:w w:val="110"/>
        </w:rPr>
        <w:t xml:space="preserve"> </w:t>
      </w:r>
      <w:r>
        <w:rPr>
          <w:w w:val="110"/>
        </w:rPr>
        <w:t>65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Physics</w:t>
      </w:r>
      <w:r>
        <w:rPr>
          <w:spacing w:val="8"/>
          <w:w w:val="110"/>
        </w:rPr>
        <w:t xml:space="preserve"> </w:t>
      </w:r>
      <w:r>
        <w:rPr>
          <w:w w:val="110"/>
        </w:rPr>
        <w:t>&gt;=</w:t>
      </w:r>
      <w:r>
        <w:rPr>
          <w:spacing w:val="2"/>
          <w:w w:val="110"/>
        </w:rPr>
        <w:t xml:space="preserve"> </w:t>
      </w:r>
      <w:r>
        <w:rPr>
          <w:w w:val="110"/>
        </w:rPr>
        <w:t>55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Chemistry</w:t>
      </w:r>
      <w:r>
        <w:rPr>
          <w:spacing w:val="6"/>
          <w:w w:val="110"/>
        </w:rPr>
        <w:t xml:space="preserve"> </w:t>
      </w:r>
      <w:r>
        <w:rPr>
          <w:w w:val="110"/>
        </w:rPr>
        <w:t>&gt;=</w:t>
      </w:r>
      <w:r>
        <w:rPr>
          <w:spacing w:val="3"/>
          <w:w w:val="110"/>
        </w:rPr>
        <w:t xml:space="preserve"> </w:t>
      </w:r>
      <w:r>
        <w:rPr>
          <w:w w:val="110"/>
        </w:rPr>
        <w:t>50</w:t>
      </w:r>
      <w:r>
        <w:rPr>
          <w:spacing w:val="-53"/>
          <w:w w:val="110"/>
        </w:rPr>
        <w:t xml:space="preserve"> </w:t>
      </w:r>
      <w:r>
        <w:rPr>
          <w:w w:val="110"/>
        </w:rPr>
        <w:t>Or</w:t>
      </w:r>
    </w:p>
    <w:p w14:paraId="7C04DBED">
      <w:pPr>
        <w:pStyle w:val="11"/>
        <w:spacing w:line="355" w:lineRule="auto"/>
        <w:ind w:left="1060" w:right="7101"/>
      </w:pPr>
      <w:r>
        <w:rPr>
          <w:w w:val="110"/>
        </w:rPr>
        <w:t>Total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all</w:t>
      </w:r>
      <w:r>
        <w:rPr>
          <w:spacing w:val="-6"/>
          <w:w w:val="110"/>
        </w:rPr>
        <w:t xml:space="preserve"> </w:t>
      </w:r>
      <w:r>
        <w:rPr>
          <w:w w:val="110"/>
        </w:rPr>
        <w:t>three</w:t>
      </w:r>
      <w:r>
        <w:rPr>
          <w:spacing w:val="-5"/>
          <w:w w:val="110"/>
        </w:rPr>
        <w:t xml:space="preserve"> </w:t>
      </w:r>
      <w:r>
        <w:rPr>
          <w:w w:val="110"/>
        </w:rPr>
        <w:t>subjects</w:t>
      </w:r>
      <w:r>
        <w:rPr>
          <w:spacing w:val="-6"/>
          <w:w w:val="110"/>
        </w:rPr>
        <w:t xml:space="preserve"> </w:t>
      </w:r>
      <w:r>
        <w:rPr>
          <w:w w:val="110"/>
        </w:rPr>
        <w:t>&gt;=</w:t>
      </w:r>
      <w:r>
        <w:rPr>
          <w:spacing w:val="-2"/>
          <w:w w:val="110"/>
        </w:rPr>
        <w:t xml:space="preserve"> </w:t>
      </w:r>
      <w:r>
        <w:rPr>
          <w:w w:val="110"/>
        </w:rPr>
        <w:t>180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Test</w:t>
      </w:r>
      <w:r>
        <w:rPr>
          <w:spacing w:val="9"/>
          <w:w w:val="110"/>
        </w:rPr>
        <w:t xml:space="preserve"> </w:t>
      </w:r>
      <w:r>
        <w:rPr>
          <w:w w:val="110"/>
        </w:rPr>
        <w:t>Cases</w:t>
      </w:r>
    </w:p>
    <w:p w14:paraId="62F88987">
      <w:pPr>
        <w:pStyle w:val="11"/>
        <w:spacing w:line="350" w:lineRule="auto"/>
        <w:ind w:left="1060" w:right="9379"/>
      </w:pPr>
      <w:r>
        <w:rPr>
          <w:w w:val="110"/>
        </w:rPr>
        <w:t>Test</w:t>
      </w:r>
      <w:r>
        <w:rPr>
          <w:spacing w:val="2"/>
          <w:w w:val="110"/>
        </w:rPr>
        <w:t xml:space="preserve"> </w:t>
      </w:r>
      <w:r>
        <w:rPr>
          <w:w w:val="110"/>
        </w:rPr>
        <w:t>Case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</w:p>
    <w:p w14:paraId="24ED0CCD">
      <w:pPr>
        <w:pStyle w:val="11"/>
        <w:spacing w:before="3"/>
        <w:ind w:left="1060"/>
      </w:pPr>
      <w:r>
        <w:t>70</w:t>
      </w:r>
    </w:p>
    <w:p w14:paraId="0EEB72A2">
      <w:pPr>
        <w:pStyle w:val="11"/>
        <w:spacing w:before="124"/>
        <w:ind w:left="1060"/>
      </w:pPr>
      <w:r>
        <w:t>60</w:t>
      </w:r>
    </w:p>
    <w:p w14:paraId="520EE8E9">
      <w:pPr>
        <w:pStyle w:val="11"/>
        <w:spacing w:before="129"/>
        <w:ind w:left="1060"/>
      </w:pPr>
      <w:r>
        <w:t>80</w:t>
      </w:r>
    </w:p>
    <w:p w14:paraId="2337AB8B">
      <w:pPr>
        <w:pStyle w:val="11"/>
        <w:spacing w:before="129"/>
        <w:ind w:left="1060"/>
      </w:pPr>
      <w:r>
        <w:rPr>
          <w:w w:val="110"/>
        </w:rPr>
        <w:t>Output</w:t>
      </w:r>
    </w:p>
    <w:p w14:paraId="1EB1C609">
      <w:pPr>
        <w:pStyle w:val="11"/>
        <w:spacing w:before="124" w:line="355" w:lineRule="auto"/>
        <w:ind w:left="1060" w:right="8014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candidate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eligible</w:t>
      </w:r>
      <w:r>
        <w:rPr>
          <w:spacing w:val="-52"/>
          <w:w w:val="110"/>
        </w:rPr>
        <w:t xml:space="preserve"> </w:t>
      </w:r>
      <w:r>
        <w:rPr>
          <w:w w:val="110"/>
        </w:rPr>
        <w:t>Test</w:t>
      </w:r>
      <w:r>
        <w:rPr>
          <w:spacing w:val="8"/>
          <w:w w:val="110"/>
        </w:rPr>
        <w:t xml:space="preserve"> </w:t>
      </w:r>
      <w:r>
        <w:rPr>
          <w:w w:val="110"/>
        </w:rPr>
        <w:t>Case</w:t>
      </w:r>
      <w:r>
        <w:rPr>
          <w:spacing w:val="6"/>
          <w:w w:val="110"/>
        </w:rPr>
        <w:t xml:space="preserve"> </w:t>
      </w:r>
      <w:r>
        <w:rPr>
          <w:w w:val="110"/>
        </w:rPr>
        <w:t>2</w:t>
      </w:r>
    </w:p>
    <w:p w14:paraId="38112793">
      <w:pPr>
        <w:pStyle w:val="11"/>
        <w:spacing w:line="355" w:lineRule="auto"/>
        <w:ind w:left="1060" w:right="1001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53FBE241">
      <w:pPr>
        <w:pStyle w:val="11"/>
        <w:spacing w:line="269" w:lineRule="exact"/>
        <w:ind w:left="1060"/>
      </w:pPr>
      <w:r>
        <w:t>80</w:t>
      </w:r>
    </w:p>
    <w:p w14:paraId="5CE1D267">
      <w:pPr>
        <w:pStyle w:val="11"/>
        <w:spacing w:before="118"/>
        <w:ind w:left="1060"/>
      </w:pPr>
      <w:r>
        <w:t>80</w:t>
      </w:r>
    </w:p>
    <w:p w14:paraId="3E580C4F">
      <w:pPr>
        <w:pStyle w:val="11"/>
        <w:spacing w:before="129"/>
        <w:ind w:left="1060"/>
      </w:pPr>
      <w:r>
        <w:rPr>
          <w:w w:val="110"/>
        </w:rPr>
        <w:t>Output</w:t>
      </w:r>
    </w:p>
    <w:p w14:paraId="543AE548">
      <w:pPr>
        <w:pStyle w:val="11"/>
        <w:spacing w:before="123" w:line="355" w:lineRule="auto"/>
        <w:ind w:left="1060" w:right="8014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candidate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eligible</w:t>
      </w:r>
      <w:r>
        <w:rPr>
          <w:spacing w:val="-52"/>
          <w:w w:val="110"/>
        </w:rPr>
        <w:t xml:space="preserve"> </w:t>
      </w:r>
      <w:r>
        <w:rPr>
          <w:w w:val="110"/>
        </w:rPr>
        <w:t>Test</w:t>
      </w:r>
      <w:r>
        <w:rPr>
          <w:spacing w:val="8"/>
          <w:w w:val="110"/>
        </w:rPr>
        <w:t xml:space="preserve"> </w:t>
      </w:r>
      <w:r>
        <w:rPr>
          <w:w w:val="110"/>
        </w:rPr>
        <w:t>Case</w:t>
      </w:r>
      <w:r>
        <w:rPr>
          <w:spacing w:val="6"/>
          <w:w w:val="110"/>
        </w:rPr>
        <w:t xml:space="preserve"> </w:t>
      </w:r>
      <w:r>
        <w:rPr>
          <w:w w:val="110"/>
        </w:rPr>
        <w:t>3</w:t>
      </w:r>
    </w:p>
    <w:p w14:paraId="788D75E6">
      <w:pPr>
        <w:pStyle w:val="11"/>
        <w:spacing w:line="350" w:lineRule="auto"/>
        <w:ind w:left="1060" w:right="1001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54CBD334">
      <w:pPr>
        <w:pStyle w:val="11"/>
        <w:spacing w:before="4"/>
        <w:ind w:left="1060"/>
      </w:pPr>
      <w:r>
        <w:t>60</w:t>
      </w:r>
    </w:p>
    <w:p w14:paraId="62262A0B">
      <w:pPr>
        <w:pStyle w:val="11"/>
        <w:spacing w:before="124"/>
        <w:ind w:left="1060"/>
      </w:pPr>
      <w:r>
        <w:t>40</w:t>
      </w:r>
    </w:p>
    <w:p w14:paraId="6CFD5736">
      <w:pPr>
        <w:pStyle w:val="11"/>
        <w:spacing w:before="2"/>
        <w:rPr>
          <w:sz w:val="25"/>
        </w:rPr>
      </w:pPr>
      <w:r>
        <w:pict>
          <v:group id="_x0000_s1214" o:spid="_x0000_s1214" o:spt="203" style="position:absolute;left:0pt;margin-left:49.45pt;margin-top:16.75pt;height:21.75pt;width:502.3pt;mso-position-horizontal-relative:page;mso-wrap-distance-bottom:0pt;mso-wrap-distance-top:0pt;z-index:-251351040;mso-width-relative:page;mso-height-relative:page;" coordorigin="989,336" coordsize="10046,435">
            <o:lock v:ext="edit"/>
            <v:shape id="_x0000_s1215" o:spid="_x0000_s1215" style="position:absolute;left:1120;top:336;height:35;width:9835;" filled="f" stroked="t" coordorigin="1120,336" coordsize="9835,35" path="m1120,371l10955,371m1120,336l10955,336e">
              <v:path arrowok="t"/>
              <v:fill on="f" focussize="0,0"/>
              <v:stroke weight="0.05pt" color="#000000"/>
              <v:imagedata o:title=""/>
              <o:lock v:ext="edit"/>
            </v:shape>
            <v:rect id="_x0000_s1216" o:spid="_x0000_s1216" o:spt="1" style="position:absolute;left:10350;top:37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17" o:spid="_x0000_s1217" o:spt="202" type="#_x0000_t202" style="position:absolute;left:989;top:335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5C29F19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18" o:spid="_x0000_s1218" o:spt="202" type="#_x0000_t202" style="position:absolute;left:10360;top:36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0A4A91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6BE6360D">
      <w:pPr>
        <w:pStyle w:val="11"/>
        <w:spacing w:before="1"/>
        <w:rPr>
          <w:sz w:val="10"/>
        </w:rPr>
      </w:pPr>
    </w:p>
    <w:p w14:paraId="6AAEB9FC">
      <w:pPr>
        <w:pStyle w:val="6"/>
        <w:ind w:right="118"/>
        <w:rPr>
          <w:rFonts w:ascii="Arial MT"/>
        </w:rPr>
      </w:pPr>
      <w:r>
        <w:pict>
          <v:shape id="_x0000_s1219" o:spid="_x0000_s1219" o:spt="202" type="#_x0000_t202" style="position:absolute;left:0pt;margin-left:536.55pt;margin-top:-25.65pt;height:12.15pt;width:2.85pt;mso-position-horizontal-relative:page;z-index:-2515906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36AE183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36</w:t>
      </w:r>
    </w:p>
    <w:p w14:paraId="74CF5882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6FAC4A1">
      <w:pPr>
        <w:pStyle w:val="11"/>
        <w:spacing w:before="92"/>
        <w:ind w:left="1060"/>
      </w:pPr>
      <w:r>
        <w:pict>
          <v:shape id="_x0000_s1220" o:spid="_x0000_s1220" style="position:absolute;left:0pt;margin-left:24pt;margin-top:23.95pt;height:744.25pt;width:564.25pt;mso-position-horizontal-relative:page;mso-position-vertical-relative:page;z-index:-25158860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Output</w:t>
      </w:r>
    </w:p>
    <w:p w14:paraId="255358CD">
      <w:pPr>
        <w:pStyle w:val="11"/>
        <w:spacing w:before="129"/>
        <w:ind w:left="1060"/>
      </w:pP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candidate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not</w:t>
      </w:r>
      <w:r>
        <w:rPr>
          <w:spacing w:val="-3"/>
          <w:w w:val="110"/>
        </w:rPr>
        <w:t xml:space="preserve"> </w:t>
      </w:r>
      <w:r>
        <w:rPr>
          <w:w w:val="110"/>
        </w:rPr>
        <w:t>eligible</w:t>
      </w:r>
    </w:p>
    <w:p w14:paraId="37FF7D18">
      <w:pPr>
        <w:pStyle w:val="11"/>
        <w:rPr>
          <w:sz w:val="28"/>
        </w:rPr>
      </w:pPr>
    </w:p>
    <w:p w14:paraId="6B2BBB2C">
      <w:pPr>
        <w:pStyle w:val="11"/>
        <w:rPr>
          <w:sz w:val="28"/>
        </w:rPr>
      </w:pPr>
    </w:p>
    <w:p w14:paraId="455CD671">
      <w:pPr>
        <w:pStyle w:val="11"/>
        <w:spacing w:before="8"/>
        <w:rPr>
          <w:sz w:val="26"/>
        </w:rPr>
      </w:pPr>
    </w:p>
    <w:p w14:paraId="23833806">
      <w:pPr>
        <w:pStyle w:val="8"/>
      </w:pP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example:</w:t>
      </w:r>
    </w:p>
    <w:p w14:paraId="3615C4BF">
      <w:pPr>
        <w:pStyle w:val="11"/>
        <w:spacing w:before="6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2445"/>
      </w:tblGrid>
      <w:tr w14:paraId="4BC534E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2DF418CB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2445" w:type="dxa"/>
            <w:shd w:val="clear" w:color="auto" w:fill="F8F8FF"/>
          </w:tcPr>
          <w:p w14:paraId="021DB527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441F652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6" w:hRule="atLeast"/>
        </w:trPr>
        <w:tc>
          <w:tcPr>
            <w:tcW w:w="889" w:type="dxa"/>
            <w:shd w:val="clear" w:color="auto" w:fill="F5F5F5"/>
          </w:tcPr>
          <w:p w14:paraId="67D0FAA3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50</w:t>
            </w:r>
          </w:p>
          <w:p w14:paraId="5DFD3CAA">
            <w:pPr>
              <w:pStyle w:val="15"/>
              <w:spacing w:before="10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80</w:t>
            </w:r>
          </w:p>
          <w:p w14:paraId="5D4405B8">
            <w:pPr>
              <w:pStyle w:val="15"/>
              <w:spacing w:before="6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80</w:t>
            </w:r>
          </w:p>
        </w:tc>
        <w:tc>
          <w:tcPr>
            <w:tcW w:w="2445" w:type="dxa"/>
            <w:shd w:val="clear" w:color="auto" w:fill="F5F5F5"/>
          </w:tcPr>
          <w:p w14:paraId="18999B62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The</w:t>
            </w:r>
            <w:r>
              <w:rPr>
                <w:rFonts w:ascii="Cambria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candidate</w:t>
            </w:r>
            <w:r>
              <w:rPr>
                <w:rFonts w:ascii="Cambria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is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eligible</w:t>
            </w:r>
          </w:p>
        </w:tc>
      </w:tr>
    </w:tbl>
    <w:p w14:paraId="22FD0FE5">
      <w:pPr>
        <w:pStyle w:val="11"/>
        <w:rPr>
          <w:b/>
          <w:sz w:val="28"/>
        </w:rPr>
      </w:pPr>
    </w:p>
    <w:p w14:paraId="43956263">
      <w:pPr>
        <w:pStyle w:val="11"/>
        <w:spacing w:before="7"/>
        <w:rPr>
          <w:b/>
          <w:sz w:val="40"/>
        </w:rPr>
      </w:pPr>
    </w:p>
    <w:p w14:paraId="6DF883F8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w w:val="120"/>
          <w:sz w:val="23"/>
          <w:u w:val="single"/>
        </w:rPr>
        <w:t>PROGRAM:</w:t>
      </w:r>
    </w:p>
    <w:p w14:paraId="46F860DD">
      <w:pPr>
        <w:pStyle w:val="11"/>
        <w:spacing w:before="129" w:line="352" w:lineRule="auto"/>
        <w:ind w:left="1060" w:right="9164"/>
        <w:jc w:val="both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t>b=int(input())</w:t>
      </w:r>
      <w:r>
        <w:rPr>
          <w:spacing w:val="1"/>
        </w:rPr>
        <w:t xml:space="preserve"> </w:t>
      </w:r>
      <w:r>
        <w:rPr>
          <w:w w:val="105"/>
        </w:rPr>
        <w:t>c=int(input())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d=a+b+c</w:t>
      </w:r>
    </w:p>
    <w:p w14:paraId="23FC0F68">
      <w:pPr>
        <w:pStyle w:val="11"/>
        <w:spacing w:line="355" w:lineRule="auto"/>
        <w:ind w:left="1310" w:right="6175" w:hanging="250"/>
      </w:pP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a&gt;=65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b&gt;=55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c&gt;=50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d&gt;=180:</w:t>
      </w:r>
      <w:r>
        <w:rPr>
          <w:spacing w:val="-50"/>
          <w:w w:val="105"/>
        </w:rPr>
        <w:t xml:space="preserve"> </w:t>
      </w:r>
      <w:r>
        <w:rPr>
          <w:w w:val="105"/>
        </w:rPr>
        <w:t>print("The</w:t>
      </w:r>
      <w:r>
        <w:rPr>
          <w:spacing w:val="11"/>
          <w:w w:val="105"/>
        </w:rPr>
        <w:t xml:space="preserve"> </w:t>
      </w:r>
      <w:r>
        <w:rPr>
          <w:w w:val="105"/>
        </w:rPr>
        <w:t>candidate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eligible")</w:t>
      </w:r>
    </w:p>
    <w:p w14:paraId="158A6CE8">
      <w:pPr>
        <w:pStyle w:val="11"/>
        <w:spacing w:line="263" w:lineRule="exact"/>
        <w:ind w:left="1060"/>
      </w:pPr>
      <w:r>
        <w:rPr>
          <w:w w:val="105"/>
        </w:rPr>
        <w:t>else:</w:t>
      </w:r>
    </w:p>
    <w:p w14:paraId="77E5687F">
      <w:pPr>
        <w:pStyle w:val="11"/>
        <w:spacing w:before="128"/>
        <w:ind w:left="1310"/>
      </w:pPr>
      <w:r>
        <w:rPr>
          <w:w w:val="105"/>
        </w:rPr>
        <w:t>print("The</w:t>
      </w:r>
      <w:r>
        <w:rPr>
          <w:spacing w:val="17"/>
          <w:w w:val="105"/>
        </w:rPr>
        <w:t xml:space="preserve"> </w:t>
      </w:r>
      <w:r>
        <w:rPr>
          <w:w w:val="105"/>
        </w:rPr>
        <w:t>candidate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w w:val="105"/>
        </w:rPr>
        <w:t>eligible")</w:t>
      </w:r>
    </w:p>
    <w:p w14:paraId="30CAA305">
      <w:pPr>
        <w:pStyle w:val="11"/>
        <w:rPr>
          <w:sz w:val="20"/>
        </w:rPr>
      </w:pPr>
    </w:p>
    <w:p w14:paraId="2A7DB8D7">
      <w:pPr>
        <w:pStyle w:val="11"/>
        <w:spacing w:before="6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3222"/>
        <w:gridCol w:w="3222"/>
        <w:gridCol w:w="201"/>
      </w:tblGrid>
      <w:tr w14:paraId="7118F1B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49" w:type="dxa"/>
            <w:shd w:val="clear" w:color="auto" w:fill="F8F8FF"/>
          </w:tcPr>
          <w:p w14:paraId="6990BB43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76EDFAD9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3222" w:type="dxa"/>
            <w:shd w:val="clear" w:color="auto" w:fill="F8F8FF"/>
          </w:tcPr>
          <w:p w14:paraId="4EEDC8B7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3222" w:type="dxa"/>
            <w:shd w:val="clear" w:color="auto" w:fill="F8F8FF"/>
          </w:tcPr>
          <w:p w14:paraId="47E8E40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tcBorders>
              <w:top w:val="nil"/>
              <w:right w:val="nil"/>
            </w:tcBorders>
          </w:tcPr>
          <w:p w14:paraId="0618554B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0EF553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749" w:type="dxa"/>
            <w:vMerge w:val="restart"/>
            <w:shd w:val="clear" w:color="auto" w:fill="E4E4E4"/>
          </w:tcPr>
          <w:p w14:paraId="15BEEE4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6352C4CC">
            <w:pPr>
              <w:pStyle w:val="15"/>
              <w:spacing w:before="94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70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00AD4610">
            <w:pPr>
              <w:pStyle w:val="15"/>
              <w:spacing w:before="94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68138275">
            <w:pPr>
              <w:pStyle w:val="15"/>
              <w:spacing w:before="94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201" w:type="dxa"/>
            <w:vMerge w:val="restart"/>
            <w:shd w:val="clear" w:color="auto" w:fill="E4E4E4"/>
          </w:tcPr>
          <w:p w14:paraId="456CBE5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942D7E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4062FE3B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39A3043B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631B1BC9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0CA73F0D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7835CCFB">
            <w:pPr>
              <w:rPr>
                <w:sz w:val="2"/>
                <w:szCs w:val="2"/>
              </w:rPr>
            </w:pPr>
          </w:p>
        </w:tc>
      </w:tr>
      <w:tr w14:paraId="4C75C73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6203165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1EC6FB95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80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3C8E0D8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5250989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573D67FD">
            <w:pPr>
              <w:rPr>
                <w:sz w:val="2"/>
                <w:szCs w:val="2"/>
              </w:rPr>
            </w:pPr>
          </w:p>
        </w:tc>
      </w:tr>
      <w:tr w14:paraId="5D9E75F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749" w:type="dxa"/>
            <w:vMerge w:val="restart"/>
            <w:shd w:val="clear" w:color="auto" w:fill="F5F5F5"/>
          </w:tcPr>
          <w:p w14:paraId="4D72611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F5F5F5"/>
          </w:tcPr>
          <w:p w14:paraId="20E5D916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0534A784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66CE7461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201" w:type="dxa"/>
            <w:vMerge w:val="restart"/>
            <w:shd w:val="clear" w:color="auto" w:fill="F5F5F5"/>
          </w:tcPr>
          <w:p w14:paraId="6AD4623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E3C1EB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5FE16510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5F5F5"/>
          </w:tcPr>
          <w:p w14:paraId="34DB7047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80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1706501F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06674D8D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20E79AD7">
            <w:pPr>
              <w:rPr>
                <w:sz w:val="2"/>
                <w:szCs w:val="2"/>
              </w:rPr>
            </w:pPr>
          </w:p>
        </w:tc>
      </w:tr>
      <w:tr w14:paraId="7C8A935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6919CF61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F5F5F5"/>
          </w:tcPr>
          <w:p w14:paraId="061EDD28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80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59ECDB2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512B7F5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7906CF12">
            <w:pPr>
              <w:rPr>
                <w:sz w:val="2"/>
                <w:szCs w:val="2"/>
              </w:rPr>
            </w:pPr>
          </w:p>
        </w:tc>
      </w:tr>
      <w:tr w14:paraId="562AF7A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749" w:type="dxa"/>
            <w:vMerge w:val="restart"/>
            <w:shd w:val="clear" w:color="auto" w:fill="E4E4E4"/>
          </w:tcPr>
          <w:p w14:paraId="6B63CFE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27323A17">
            <w:pPr>
              <w:pStyle w:val="15"/>
              <w:spacing w:before="94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4579AC0B">
            <w:pPr>
              <w:pStyle w:val="15"/>
              <w:spacing w:before="94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2225F161">
            <w:pPr>
              <w:pStyle w:val="15"/>
              <w:spacing w:before="94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201" w:type="dxa"/>
            <w:vMerge w:val="restart"/>
            <w:shd w:val="clear" w:color="auto" w:fill="E4E4E4"/>
          </w:tcPr>
          <w:p w14:paraId="4300E42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373351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7EDCF7F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2F2E0400">
            <w:pPr>
              <w:pStyle w:val="15"/>
              <w:spacing w:line="186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2E949A72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6981D9A7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06C08529">
            <w:pPr>
              <w:rPr>
                <w:sz w:val="2"/>
                <w:szCs w:val="2"/>
              </w:rPr>
            </w:pPr>
          </w:p>
        </w:tc>
      </w:tr>
      <w:tr w14:paraId="1C82DA7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502C261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175DDCF8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40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1D8F272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14F1B6A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671F7FEF">
            <w:pPr>
              <w:rPr>
                <w:sz w:val="2"/>
                <w:szCs w:val="2"/>
              </w:rPr>
            </w:pPr>
          </w:p>
        </w:tc>
      </w:tr>
      <w:tr w14:paraId="44AE8C1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749" w:type="dxa"/>
            <w:vMerge w:val="restart"/>
            <w:shd w:val="clear" w:color="auto" w:fill="F5F5F5"/>
          </w:tcPr>
          <w:p w14:paraId="0867365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F5F5F5"/>
          </w:tcPr>
          <w:p w14:paraId="2F6641FD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60E38135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125380D9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candidate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eligible</w:t>
            </w:r>
          </w:p>
        </w:tc>
        <w:tc>
          <w:tcPr>
            <w:tcW w:w="201" w:type="dxa"/>
            <w:vMerge w:val="restart"/>
            <w:shd w:val="clear" w:color="auto" w:fill="F5F5F5"/>
          </w:tcPr>
          <w:p w14:paraId="39E140C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A7F12A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1D18CBA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5F5F5"/>
          </w:tcPr>
          <w:p w14:paraId="65813AE3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61154131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66A3A17E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4999C0B3">
            <w:pPr>
              <w:rPr>
                <w:sz w:val="2"/>
                <w:szCs w:val="2"/>
              </w:rPr>
            </w:pPr>
          </w:p>
        </w:tc>
      </w:tr>
      <w:tr w14:paraId="24E782C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60CFB0E9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F5F5F5"/>
          </w:tcPr>
          <w:p w14:paraId="0CD183F7">
            <w:pPr>
              <w:pStyle w:val="15"/>
              <w:spacing w:line="200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25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2C3D929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0F35C53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4D040691">
            <w:pPr>
              <w:rPr>
                <w:sz w:val="2"/>
                <w:szCs w:val="2"/>
              </w:rPr>
            </w:pPr>
          </w:p>
        </w:tc>
      </w:tr>
    </w:tbl>
    <w:p w14:paraId="11E8419D">
      <w:pPr>
        <w:pStyle w:val="11"/>
        <w:spacing w:before="1"/>
        <w:rPr>
          <w:sz w:val="29"/>
        </w:rPr>
      </w:pPr>
      <w:r>
        <w:pict>
          <v:group id="_x0000_s1221" o:spid="_x0000_s1221" o:spt="203" style="position:absolute;left:0pt;margin-left:49.45pt;margin-top:19.05pt;height:21.75pt;width:502.3pt;mso-position-horizontal-relative:page;mso-wrap-distance-bottom:0pt;mso-wrap-distance-top:0pt;z-index:-251350016;mso-width-relative:page;mso-height-relative:page;" coordorigin="989,381" coordsize="10046,435">
            <o:lock v:ext="edit"/>
            <v:shape id="_x0000_s1222" o:spid="_x0000_s1222" style="position:absolute;left:1120;top:381;height:35;width:9835;" filled="f" stroked="t" coordorigin="1120,382" coordsize="9835,35" path="m1120,417l10955,417m1120,382l10955,382e">
              <v:path arrowok="t"/>
              <v:fill on="f" focussize="0,0"/>
              <v:stroke weight="0.05pt" color="#000000"/>
              <v:imagedata o:title=""/>
              <o:lock v:ext="edit"/>
            </v:shape>
            <v:rect id="_x0000_s1223" o:spid="_x0000_s1223" o:spt="1" style="position:absolute;left:10350;top:416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24" o:spid="_x0000_s1224" o:spt="202" type="#_x0000_t202" style="position:absolute;left:989;top:381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51095CE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5" o:spid="_x0000_s1225" o:spt="202" type="#_x0000_t202" style="position:absolute;left:10360;top:409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EB6CDD0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07F8E256">
      <w:pPr>
        <w:pStyle w:val="11"/>
        <w:spacing w:before="1"/>
        <w:rPr>
          <w:sz w:val="10"/>
        </w:rPr>
      </w:pPr>
    </w:p>
    <w:p w14:paraId="3E8B02FA">
      <w:pPr>
        <w:pStyle w:val="6"/>
        <w:ind w:right="118"/>
        <w:rPr>
          <w:rFonts w:ascii="Arial MT"/>
        </w:rPr>
      </w:pPr>
      <w:r>
        <w:pict>
          <v:shape id="_x0000_s1226" o:spid="_x0000_s1226" o:spt="202" type="#_x0000_t202" style="position:absolute;left:0pt;margin-left:536.55pt;margin-top:-25.65pt;height:12.15pt;width:2.85pt;mso-position-horizontal-relative:page;z-index:-2515886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6E91AB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37</w:t>
      </w:r>
    </w:p>
    <w:p w14:paraId="586AFCE7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2683C54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227" o:spid="_x0000_s1227" style="position:absolute;left:0pt;margin-left:24pt;margin-top:23.95pt;height:744.25pt;width:564.25pt;mso-position-horizontal-relative:page;mso-position-vertical-relative:page;z-index:-25158758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3.2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1112CE91">
      <w:pPr>
        <w:pStyle w:val="11"/>
        <w:spacing w:before="10"/>
        <w:rPr>
          <w:b/>
        </w:rPr>
      </w:pPr>
    </w:p>
    <w:p w14:paraId="0C0E1B9D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2B938AA8">
      <w:pPr>
        <w:pStyle w:val="11"/>
        <w:spacing w:before="9"/>
        <w:rPr>
          <w:b/>
          <w:sz w:val="27"/>
        </w:rPr>
      </w:pPr>
      <w:r>
        <w:pict>
          <v:line id="_x0000_s1228" o:spid="_x0000_s1228" o:spt="20" style="position:absolute;left:0pt;margin-left:72pt;margin-top:19.25pt;height:-0.75pt;width:474pt;mso-position-horizontal-relative:page;mso-wrap-distance-bottom:0pt;mso-wrap-distance-top:0pt;z-index:-25134899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036FBA4D">
      <w:pPr>
        <w:pStyle w:val="11"/>
        <w:spacing w:before="8"/>
        <w:rPr>
          <w:b/>
          <w:sz w:val="35"/>
        </w:rPr>
      </w:pPr>
    </w:p>
    <w:p w14:paraId="17BC659E">
      <w:pPr>
        <w:pStyle w:val="3"/>
        <w:ind w:left="989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"https://www.rajalakshmicolleges.net/moodle/mod/quiz/view.php?id=5707" \h </w:instrText>
      </w:r>
      <w:r>
        <w:fldChar w:fldCharType="separate"/>
      </w:r>
      <w:r>
        <w:rPr>
          <w:w w:val="115"/>
          <w:u w:val="single"/>
        </w:rPr>
        <w:t>Classifying</w:t>
      </w:r>
      <w:r>
        <w:rPr>
          <w:spacing w:val="8"/>
          <w:w w:val="115"/>
          <w:u w:val="single"/>
        </w:rPr>
        <w:t xml:space="preserve"> </w:t>
      </w:r>
      <w:r>
        <w:rPr>
          <w:w w:val="115"/>
          <w:u w:val="single"/>
        </w:rPr>
        <w:t>Triangles</w:t>
      </w:r>
      <w:r>
        <w:rPr>
          <w:w w:val="115"/>
          <w:u w:val="single"/>
        </w:rPr>
        <w:fldChar w:fldCharType="end"/>
      </w:r>
    </w:p>
    <w:p w14:paraId="4DB9B5D7">
      <w:pPr>
        <w:pStyle w:val="11"/>
        <w:spacing w:before="2"/>
        <w:rPr>
          <w:b/>
          <w:sz w:val="15"/>
        </w:rPr>
      </w:pPr>
    </w:p>
    <w:p w14:paraId="12E74435">
      <w:pPr>
        <w:pStyle w:val="11"/>
        <w:spacing w:before="109" w:line="247" w:lineRule="auto"/>
        <w:ind w:left="1060" w:right="1255"/>
        <w:jc w:val="both"/>
      </w:pP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triangle</w:t>
      </w:r>
      <w:r>
        <w:rPr>
          <w:spacing w:val="27"/>
          <w:w w:val="110"/>
        </w:rPr>
        <w:t xml:space="preserve"> </w:t>
      </w:r>
      <w:r>
        <w:rPr>
          <w:w w:val="110"/>
        </w:rPr>
        <w:t>can</w:t>
      </w:r>
      <w:r>
        <w:rPr>
          <w:spacing w:val="32"/>
          <w:w w:val="110"/>
        </w:rPr>
        <w:t xml:space="preserve"> </w:t>
      </w:r>
      <w:r>
        <w:rPr>
          <w:w w:val="110"/>
        </w:rPr>
        <w:t>be</w:t>
      </w:r>
      <w:r>
        <w:rPr>
          <w:spacing w:val="28"/>
          <w:w w:val="110"/>
        </w:rPr>
        <w:t xml:space="preserve"> </w:t>
      </w:r>
      <w:r>
        <w:rPr>
          <w:w w:val="110"/>
        </w:rPr>
        <w:t>classified</w:t>
      </w:r>
      <w:r>
        <w:rPr>
          <w:spacing w:val="30"/>
          <w:w w:val="110"/>
        </w:rPr>
        <w:t xml:space="preserve"> </w:t>
      </w:r>
      <w:r>
        <w:rPr>
          <w:w w:val="110"/>
        </w:rPr>
        <w:t>based</w:t>
      </w:r>
      <w:r>
        <w:rPr>
          <w:spacing w:val="30"/>
          <w:w w:val="110"/>
        </w:rPr>
        <w:t xml:space="preserve"> </w:t>
      </w:r>
      <w:r>
        <w:rPr>
          <w:w w:val="110"/>
        </w:rPr>
        <w:t>on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32"/>
          <w:w w:val="110"/>
        </w:rPr>
        <w:t xml:space="preserve"> </w:t>
      </w:r>
      <w:r>
        <w:rPr>
          <w:w w:val="110"/>
        </w:rPr>
        <w:t>lengths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29"/>
          <w:w w:val="110"/>
        </w:rPr>
        <w:t xml:space="preserve"> </w:t>
      </w:r>
      <w:r>
        <w:rPr>
          <w:w w:val="110"/>
        </w:rPr>
        <w:t>its</w:t>
      </w:r>
      <w:r>
        <w:rPr>
          <w:spacing w:val="32"/>
          <w:w w:val="110"/>
        </w:rPr>
        <w:t xml:space="preserve"> </w:t>
      </w:r>
      <w:r>
        <w:rPr>
          <w:w w:val="110"/>
        </w:rPr>
        <w:t>sides</w:t>
      </w:r>
      <w:r>
        <w:rPr>
          <w:spacing w:val="32"/>
          <w:w w:val="110"/>
        </w:rPr>
        <w:t xml:space="preserve"> </w:t>
      </w:r>
      <w:r>
        <w:rPr>
          <w:w w:val="110"/>
        </w:rPr>
        <w:t>as</w:t>
      </w:r>
      <w:r>
        <w:rPr>
          <w:spacing w:val="27"/>
          <w:w w:val="110"/>
        </w:rPr>
        <w:t xml:space="preserve"> </w:t>
      </w:r>
      <w:r>
        <w:rPr>
          <w:w w:val="110"/>
        </w:rPr>
        <w:t>equilateral,</w:t>
      </w:r>
      <w:r>
        <w:rPr>
          <w:spacing w:val="27"/>
          <w:w w:val="110"/>
        </w:rPr>
        <w:t xml:space="preserve"> </w:t>
      </w:r>
      <w:r>
        <w:rPr>
          <w:w w:val="110"/>
        </w:rPr>
        <w:t>isosceles</w:t>
      </w:r>
      <w:r>
        <w:rPr>
          <w:spacing w:val="-54"/>
          <w:w w:val="110"/>
        </w:rPr>
        <w:t xml:space="preserve"> </w:t>
      </w:r>
      <w:r>
        <w:rPr>
          <w:w w:val="110"/>
        </w:rPr>
        <w:t>or scalene.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sides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equilateral</w:t>
      </w:r>
      <w:r>
        <w:rPr>
          <w:spacing w:val="1"/>
          <w:w w:val="110"/>
        </w:rPr>
        <w:t xml:space="preserve"> </w:t>
      </w:r>
      <w:r>
        <w:rPr>
          <w:w w:val="110"/>
        </w:rPr>
        <w:t>triangle</w:t>
      </w:r>
      <w:r>
        <w:rPr>
          <w:spacing w:val="1"/>
          <w:w w:val="110"/>
        </w:rPr>
        <w:t xml:space="preserve"> </w:t>
      </w:r>
      <w:r>
        <w:rPr>
          <w:w w:val="110"/>
        </w:rPr>
        <w:t>have  the  same  length.  An</w:t>
      </w:r>
      <w:r>
        <w:rPr>
          <w:spacing w:val="1"/>
          <w:w w:val="110"/>
        </w:rPr>
        <w:t xml:space="preserve"> </w:t>
      </w:r>
      <w:r>
        <w:rPr>
          <w:w w:val="110"/>
        </w:rPr>
        <w:t>isosceles triangle has two sides that are the same length, and a third side that is a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4"/>
          <w:w w:val="110"/>
        </w:rPr>
        <w:t xml:space="preserve"> </w:t>
      </w:r>
      <w:r>
        <w:rPr>
          <w:w w:val="110"/>
        </w:rPr>
        <w:t>length.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sides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4"/>
          <w:w w:val="110"/>
        </w:rPr>
        <w:t xml:space="preserve"> </w:t>
      </w:r>
      <w:r>
        <w:rPr>
          <w:w w:val="110"/>
        </w:rPr>
        <w:t>lengths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triangle</w:t>
      </w:r>
      <w:r>
        <w:rPr>
          <w:spacing w:val="2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scalene.</w:t>
      </w:r>
    </w:p>
    <w:p w14:paraId="31BACE60">
      <w:pPr>
        <w:pStyle w:val="11"/>
        <w:spacing w:before="118" w:line="247" w:lineRule="auto"/>
        <w:ind w:left="1060" w:right="1262"/>
        <w:jc w:val="both"/>
      </w:pPr>
      <w:r>
        <w:rPr>
          <w:w w:val="110"/>
        </w:rPr>
        <w:t>Write a program that reads the lengths of the three sides of a triangle from the user.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4"/>
          <w:w w:val="110"/>
        </w:rPr>
        <w:t xml:space="preserve"> </w:t>
      </w:r>
      <w:r>
        <w:rPr>
          <w:w w:val="110"/>
        </w:rPr>
        <w:t>display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message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states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triangle’s</w:t>
      </w:r>
      <w:r>
        <w:rPr>
          <w:spacing w:val="5"/>
          <w:w w:val="110"/>
        </w:rPr>
        <w:t xml:space="preserve"> </w:t>
      </w:r>
      <w:r>
        <w:rPr>
          <w:w w:val="110"/>
        </w:rPr>
        <w:t>type.</w:t>
      </w:r>
    </w:p>
    <w:p w14:paraId="13691B11">
      <w:pPr>
        <w:pStyle w:val="11"/>
        <w:spacing w:before="117"/>
        <w:ind w:left="1060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14:paraId="1A74E286">
      <w:pPr>
        <w:pStyle w:val="11"/>
        <w:spacing w:before="129"/>
        <w:ind w:left="1060"/>
      </w:pPr>
      <w:r>
        <w:t>60</w:t>
      </w:r>
    </w:p>
    <w:p w14:paraId="7DAE0AD3">
      <w:pPr>
        <w:pStyle w:val="11"/>
        <w:spacing w:before="129"/>
        <w:ind w:left="1060"/>
      </w:pPr>
      <w:r>
        <w:t>60</w:t>
      </w:r>
    </w:p>
    <w:p w14:paraId="464105BE">
      <w:pPr>
        <w:pStyle w:val="11"/>
        <w:spacing w:before="123"/>
        <w:ind w:left="1060"/>
      </w:pPr>
      <w:r>
        <w:t>60</w:t>
      </w:r>
    </w:p>
    <w:p w14:paraId="39A35A01">
      <w:pPr>
        <w:pStyle w:val="11"/>
        <w:spacing w:before="129"/>
        <w:ind w:left="1060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0"/>
          <w:w w:val="110"/>
        </w:rPr>
        <w:t xml:space="preserve"> </w:t>
      </w:r>
      <w:r>
        <w:rPr>
          <w:w w:val="110"/>
        </w:rPr>
        <w:t>1</w:t>
      </w:r>
    </w:p>
    <w:p w14:paraId="77A839C6">
      <w:pPr>
        <w:pStyle w:val="11"/>
        <w:spacing w:before="125"/>
        <w:ind w:left="1060"/>
      </w:pPr>
      <w:r>
        <w:rPr>
          <w:w w:val="110"/>
        </w:rPr>
        <w:t>That's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equilateral</w:t>
      </w:r>
      <w:r>
        <w:rPr>
          <w:spacing w:val="5"/>
          <w:w w:val="110"/>
        </w:rPr>
        <w:t xml:space="preserve"> </w:t>
      </w:r>
      <w:r>
        <w:rPr>
          <w:w w:val="110"/>
        </w:rPr>
        <w:t>triangle</w:t>
      </w:r>
    </w:p>
    <w:p w14:paraId="1006EA33">
      <w:pPr>
        <w:pStyle w:val="11"/>
        <w:rPr>
          <w:sz w:val="28"/>
        </w:rPr>
      </w:pPr>
    </w:p>
    <w:p w14:paraId="0E69FEC4">
      <w:pPr>
        <w:pStyle w:val="11"/>
        <w:spacing w:before="3"/>
        <w:rPr>
          <w:sz w:val="31"/>
        </w:rPr>
      </w:pPr>
    </w:p>
    <w:p w14:paraId="3293D4D3">
      <w:pPr>
        <w:spacing w:before="0"/>
        <w:ind w:left="1060" w:right="0" w:firstLine="0"/>
        <w:jc w:val="left"/>
        <w:rPr>
          <w:b/>
          <w:sz w:val="23"/>
        </w:rPr>
      </w:pPr>
      <w:r>
        <w:pict>
          <v:shape id="_x0000_s1229" o:spid="_x0000_s1229" o:spt="202" type="#_x0000_t202" style="position:absolute;left:0pt;margin-left:536.55pt;margin-top:300.8pt;height:12.15pt;width:2.85pt;mso-position-horizontal-relative:page;z-index:-2515875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BB619EC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0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1EF17C86">
      <w:pPr>
        <w:pStyle w:val="11"/>
        <w:spacing w:before="6" w:after="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2574"/>
      </w:tblGrid>
      <w:tr w14:paraId="55BA45F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889" w:type="dxa"/>
            <w:shd w:val="clear" w:color="auto" w:fill="F8F8FF"/>
          </w:tcPr>
          <w:p w14:paraId="5B32CCBE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2574" w:type="dxa"/>
            <w:shd w:val="clear" w:color="auto" w:fill="F8F8FF"/>
          </w:tcPr>
          <w:p w14:paraId="61F1C169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23FDA6F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" w:hRule="atLeast"/>
        </w:trPr>
        <w:tc>
          <w:tcPr>
            <w:tcW w:w="889" w:type="dxa"/>
            <w:shd w:val="clear" w:color="auto" w:fill="F5F5F5"/>
          </w:tcPr>
          <w:p w14:paraId="396A986A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40</w:t>
            </w:r>
          </w:p>
          <w:p w14:paraId="797C1749">
            <w:pPr>
              <w:pStyle w:val="15"/>
              <w:spacing w:before="6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40</w:t>
            </w:r>
          </w:p>
          <w:p w14:paraId="51346003">
            <w:pPr>
              <w:pStyle w:val="15"/>
              <w:spacing w:before="5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80</w:t>
            </w:r>
          </w:p>
        </w:tc>
        <w:tc>
          <w:tcPr>
            <w:tcW w:w="2574" w:type="dxa"/>
            <w:shd w:val="clear" w:color="auto" w:fill="F5F5F5"/>
          </w:tcPr>
          <w:p w14:paraId="3B5FCA40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That's</w:t>
            </w:r>
            <w:r>
              <w:rPr>
                <w:rFonts w:ascii="Cambria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isosceles</w:t>
            </w:r>
            <w:r>
              <w:rPr>
                <w:rFonts w:ascii="Cambria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triangle</w:t>
            </w:r>
          </w:p>
        </w:tc>
      </w:tr>
    </w:tbl>
    <w:p w14:paraId="1707A81E">
      <w:pPr>
        <w:pStyle w:val="11"/>
        <w:rPr>
          <w:b/>
          <w:sz w:val="20"/>
        </w:rPr>
      </w:pPr>
    </w:p>
    <w:p w14:paraId="6EDA1C63">
      <w:pPr>
        <w:pStyle w:val="11"/>
        <w:rPr>
          <w:b/>
          <w:sz w:val="20"/>
        </w:rPr>
      </w:pPr>
    </w:p>
    <w:p w14:paraId="7756DC5A">
      <w:pPr>
        <w:pStyle w:val="11"/>
        <w:rPr>
          <w:b/>
          <w:sz w:val="20"/>
        </w:rPr>
      </w:pPr>
    </w:p>
    <w:p w14:paraId="7B7E65B0">
      <w:pPr>
        <w:pStyle w:val="11"/>
        <w:rPr>
          <w:b/>
          <w:sz w:val="20"/>
        </w:rPr>
      </w:pPr>
    </w:p>
    <w:p w14:paraId="6C0AA402">
      <w:pPr>
        <w:pStyle w:val="11"/>
        <w:rPr>
          <w:b/>
          <w:sz w:val="20"/>
        </w:rPr>
      </w:pPr>
    </w:p>
    <w:p w14:paraId="64DE4B7E">
      <w:pPr>
        <w:pStyle w:val="11"/>
        <w:rPr>
          <w:b/>
          <w:sz w:val="20"/>
        </w:rPr>
      </w:pPr>
    </w:p>
    <w:p w14:paraId="607A65DD">
      <w:pPr>
        <w:pStyle w:val="11"/>
        <w:rPr>
          <w:b/>
          <w:sz w:val="20"/>
        </w:rPr>
      </w:pPr>
    </w:p>
    <w:p w14:paraId="5DB3F113">
      <w:pPr>
        <w:pStyle w:val="11"/>
        <w:rPr>
          <w:b/>
          <w:sz w:val="20"/>
        </w:rPr>
      </w:pPr>
    </w:p>
    <w:p w14:paraId="2BAFA23D">
      <w:pPr>
        <w:pStyle w:val="11"/>
        <w:rPr>
          <w:b/>
          <w:sz w:val="20"/>
        </w:rPr>
      </w:pPr>
    </w:p>
    <w:p w14:paraId="4DDA1B83">
      <w:pPr>
        <w:pStyle w:val="11"/>
        <w:rPr>
          <w:b/>
          <w:sz w:val="20"/>
        </w:rPr>
      </w:pPr>
    </w:p>
    <w:p w14:paraId="673D6DD0">
      <w:pPr>
        <w:pStyle w:val="11"/>
        <w:rPr>
          <w:b/>
          <w:sz w:val="20"/>
        </w:rPr>
      </w:pPr>
    </w:p>
    <w:p w14:paraId="69515750">
      <w:pPr>
        <w:pStyle w:val="11"/>
        <w:rPr>
          <w:b/>
          <w:sz w:val="20"/>
        </w:rPr>
      </w:pPr>
    </w:p>
    <w:p w14:paraId="5EA9192D">
      <w:pPr>
        <w:pStyle w:val="11"/>
        <w:rPr>
          <w:b/>
          <w:sz w:val="20"/>
        </w:rPr>
      </w:pPr>
    </w:p>
    <w:p w14:paraId="7EAB0653">
      <w:pPr>
        <w:pStyle w:val="11"/>
        <w:rPr>
          <w:b/>
          <w:sz w:val="20"/>
        </w:rPr>
      </w:pPr>
    </w:p>
    <w:p w14:paraId="11D91359">
      <w:pPr>
        <w:pStyle w:val="11"/>
        <w:rPr>
          <w:b/>
          <w:sz w:val="20"/>
        </w:rPr>
      </w:pPr>
    </w:p>
    <w:p w14:paraId="6D3839F6">
      <w:pPr>
        <w:pStyle w:val="11"/>
        <w:spacing w:before="1"/>
        <w:rPr>
          <w:b/>
          <w:sz w:val="28"/>
        </w:rPr>
      </w:pPr>
      <w:r>
        <w:pict>
          <v:group id="_x0000_s1230" o:spid="_x0000_s1230" o:spt="203" style="position:absolute;left:0pt;margin-left:49.45pt;margin-top:18.45pt;height:21.75pt;width:502.3pt;mso-position-horizontal-relative:page;mso-wrap-distance-bottom:0pt;mso-wrap-distance-top:0pt;z-index:-251347968;mso-width-relative:page;mso-height-relative:page;" coordorigin="989,369" coordsize="10046,435">
            <o:lock v:ext="edit"/>
            <v:shape id="_x0000_s1231" o:spid="_x0000_s1231" style="position:absolute;left:1120;top:369;height:35;width:9835;" filled="f" stroked="t" coordorigin="1120,370" coordsize="9835,35" path="m1120,405l10955,405m1120,370l10955,370e">
              <v:path arrowok="t"/>
              <v:fill on="f" focussize="0,0"/>
              <v:stroke weight="0.05pt" color="#000000"/>
              <v:imagedata o:title=""/>
              <o:lock v:ext="edit"/>
            </v:shape>
            <v:rect id="_x0000_s1232" o:spid="_x0000_s1232" o:spt="1" style="position:absolute;left:10350;top:40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33" o:spid="_x0000_s1233" o:spt="202" type="#_x0000_t202" style="position:absolute;left:989;top:36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F48BFCF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34" o:spid="_x0000_s1234" o:spt="202" type="#_x0000_t202" style="position:absolute;left:10360;top:39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3DB994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541B3C7A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38</w:t>
      </w:r>
    </w:p>
    <w:p w14:paraId="41F79F7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2657295">
      <w:pPr>
        <w:spacing w:before="22"/>
        <w:ind w:left="1060" w:right="0" w:firstLine="0"/>
        <w:jc w:val="left"/>
        <w:rPr>
          <w:rFonts w:ascii="Calibri"/>
          <w:b/>
          <w:sz w:val="28"/>
        </w:rPr>
      </w:pPr>
      <w:r>
        <w:pict>
          <v:shape id="_x0000_s1235" o:spid="_x0000_s1235" style="position:absolute;left:0pt;margin-left:24pt;margin-top:23.95pt;height:744.25pt;width:564.25pt;mso-position-horizontal-relative:page;mso-position-vertical-relative:page;z-index:-25158553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Calibri"/>
          <w:b/>
          <w:sz w:val="28"/>
        </w:rPr>
        <w:t>PROGRAM:</w:t>
      </w:r>
    </w:p>
    <w:p w14:paraId="2D046833">
      <w:pPr>
        <w:pStyle w:val="11"/>
        <w:spacing w:before="2"/>
        <w:rPr>
          <w:rFonts w:ascii="Calibri"/>
          <w:b/>
        </w:rPr>
      </w:pPr>
    </w:p>
    <w:p w14:paraId="589000BE">
      <w:pPr>
        <w:pStyle w:val="6"/>
        <w:spacing w:before="0" w:line="436" w:lineRule="auto"/>
        <w:ind w:left="1060" w:right="9091"/>
        <w:jc w:val="both"/>
        <w:rPr>
          <w:rFonts w:ascii="Calibri"/>
        </w:rPr>
      </w:pPr>
      <w:r>
        <w:rPr>
          <w:rFonts w:ascii="Calibri"/>
        </w:rPr>
        <w:t>a=int(input())</w:t>
      </w:r>
      <w:r>
        <w:rPr>
          <w:rFonts w:ascii="Calibri"/>
          <w:spacing w:val="-61"/>
        </w:rPr>
        <w:t xml:space="preserve"> </w:t>
      </w:r>
      <w:r>
        <w:rPr>
          <w:rFonts w:ascii="Calibri"/>
          <w:spacing w:val="-1"/>
        </w:rPr>
        <w:t>b=int(input())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c=int(input())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a==b==c:</w:t>
      </w:r>
    </w:p>
    <w:p w14:paraId="43EC3F9F">
      <w:pPr>
        <w:spacing w:before="0" w:line="434" w:lineRule="auto"/>
        <w:ind w:left="1060" w:right="6325" w:firstLine="249"/>
        <w:jc w:val="left"/>
        <w:rPr>
          <w:rFonts w:ascii="Calibri"/>
          <w:sz w:val="28"/>
        </w:rPr>
      </w:pPr>
      <w:r>
        <w:rPr>
          <w:rFonts w:ascii="Calibri"/>
          <w:sz w:val="28"/>
        </w:rPr>
        <w:t>print("That's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equilateral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triangle")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elif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a==b!=c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a==c!=b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c==b!=a:</w:t>
      </w:r>
    </w:p>
    <w:p w14:paraId="22956041">
      <w:pPr>
        <w:pStyle w:val="6"/>
        <w:spacing w:before="5" w:line="434" w:lineRule="auto"/>
        <w:ind w:left="1060" w:right="6546" w:firstLine="249"/>
        <w:jc w:val="left"/>
        <w:rPr>
          <w:rFonts w:ascii="Calibri"/>
        </w:rPr>
      </w:pPr>
      <w:r>
        <w:rPr>
          <w:rFonts w:ascii="Calibri"/>
        </w:rPr>
        <w:t>print("That's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isosceles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triangle")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else:</w:t>
      </w:r>
    </w:p>
    <w:p w14:paraId="4A107E36">
      <w:pPr>
        <w:spacing w:before="6"/>
        <w:ind w:left="1310" w:right="0" w:firstLine="0"/>
        <w:jc w:val="left"/>
        <w:rPr>
          <w:rFonts w:ascii="Calibri"/>
          <w:sz w:val="28"/>
        </w:rPr>
      </w:pPr>
      <w:r>
        <w:pict>
          <v:shape id="_x0000_s1236" o:spid="_x0000_s1236" o:spt="202" type="#_x0000_t202" style="position:absolute;left:0pt;margin-left:536.55pt;margin-top:378.9pt;height:12.15pt;width:2.85pt;mso-position-horizontal-relative:page;z-index:-2515865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A7D4231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alibri"/>
          <w:sz w:val="28"/>
        </w:rPr>
        <w:t>print("That's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scalene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triangle")</w:t>
      </w:r>
    </w:p>
    <w:p w14:paraId="23F407AD">
      <w:pPr>
        <w:pStyle w:val="11"/>
        <w:spacing w:before="7"/>
        <w:rPr>
          <w:rFonts w:ascii="Calibri"/>
          <w:sz w:val="22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3222"/>
        <w:gridCol w:w="3222"/>
        <w:gridCol w:w="201"/>
      </w:tblGrid>
      <w:tr w14:paraId="674E63B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49" w:type="dxa"/>
            <w:shd w:val="clear" w:color="auto" w:fill="F8F8FF"/>
          </w:tcPr>
          <w:p w14:paraId="3032C45B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5F2B69F9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3222" w:type="dxa"/>
            <w:shd w:val="clear" w:color="auto" w:fill="F8F8FF"/>
          </w:tcPr>
          <w:p w14:paraId="4E62A656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3222" w:type="dxa"/>
            <w:shd w:val="clear" w:color="auto" w:fill="F8F8FF"/>
          </w:tcPr>
          <w:p w14:paraId="427261A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tcBorders>
              <w:top w:val="nil"/>
              <w:right w:val="nil"/>
            </w:tcBorders>
          </w:tcPr>
          <w:p w14:paraId="528E904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304AE9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749" w:type="dxa"/>
            <w:vMerge w:val="restart"/>
            <w:shd w:val="clear" w:color="auto" w:fill="E4E4E4"/>
          </w:tcPr>
          <w:p w14:paraId="45BCC8D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37DBFD23">
            <w:pPr>
              <w:pStyle w:val="15"/>
              <w:spacing w:before="98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205B17CD">
            <w:pPr>
              <w:pStyle w:val="15"/>
              <w:spacing w:before="98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equilateral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219CB1D0">
            <w:pPr>
              <w:pStyle w:val="15"/>
              <w:spacing w:before="98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equilateral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201" w:type="dxa"/>
            <w:vMerge w:val="restart"/>
            <w:shd w:val="clear" w:color="auto" w:fill="E4E4E4"/>
          </w:tcPr>
          <w:p w14:paraId="285D8EE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136931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54BB1C7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0FA53CAD">
            <w:pPr>
              <w:pStyle w:val="15"/>
              <w:spacing w:line="186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2AA3C415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7385B07C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39889847">
            <w:pPr>
              <w:rPr>
                <w:sz w:val="2"/>
                <w:szCs w:val="2"/>
              </w:rPr>
            </w:pPr>
          </w:p>
        </w:tc>
      </w:tr>
      <w:tr w14:paraId="5CF24D3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2F98FBD7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12D5AD8A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7C0B35B6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11DA07C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6DF48B05">
            <w:pPr>
              <w:rPr>
                <w:sz w:val="2"/>
                <w:szCs w:val="2"/>
              </w:rPr>
            </w:pPr>
          </w:p>
        </w:tc>
      </w:tr>
      <w:tr w14:paraId="6EE532D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749" w:type="dxa"/>
            <w:vMerge w:val="restart"/>
            <w:shd w:val="clear" w:color="auto" w:fill="F5F5F5"/>
          </w:tcPr>
          <w:p w14:paraId="639D651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F5F5F5"/>
          </w:tcPr>
          <w:p w14:paraId="2897CFF5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40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17BE84A3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isosceles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5F8A0377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isosceles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201" w:type="dxa"/>
            <w:vMerge w:val="restart"/>
            <w:shd w:val="clear" w:color="auto" w:fill="F5F5F5"/>
          </w:tcPr>
          <w:p w14:paraId="73337AA1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07EDAF2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36590A68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5F5F5"/>
          </w:tcPr>
          <w:p w14:paraId="3C2BFD90">
            <w:pPr>
              <w:pStyle w:val="15"/>
              <w:spacing w:line="186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40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0B0B5F4C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4D4AE519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1421E8D6">
            <w:pPr>
              <w:rPr>
                <w:sz w:val="2"/>
                <w:szCs w:val="2"/>
              </w:rPr>
            </w:pPr>
          </w:p>
        </w:tc>
      </w:tr>
      <w:tr w14:paraId="59E2492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2ECE494A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F5F5F5"/>
          </w:tcPr>
          <w:p w14:paraId="71B3012E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80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75D71AE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6C7B505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12677619">
            <w:pPr>
              <w:rPr>
                <w:sz w:val="2"/>
                <w:szCs w:val="2"/>
              </w:rPr>
            </w:pPr>
          </w:p>
        </w:tc>
      </w:tr>
      <w:tr w14:paraId="31CFA41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749" w:type="dxa"/>
            <w:vMerge w:val="restart"/>
            <w:shd w:val="clear" w:color="auto" w:fill="E4E4E4"/>
          </w:tcPr>
          <w:p w14:paraId="206991E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037F15B3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66AE2250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scalene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2F6A0FB5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scalene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201" w:type="dxa"/>
            <w:vMerge w:val="restart"/>
            <w:shd w:val="clear" w:color="auto" w:fill="E4E4E4"/>
          </w:tcPr>
          <w:p w14:paraId="3582604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0AA897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467FDE94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5D233301">
            <w:pPr>
              <w:pStyle w:val="15"/>
              <w:spacing w:line="189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60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7A1D2BFB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1D80894C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33BF041D">
            <w:pPr>
              <w:rPr>
                <w:sz w:val="2"/>
                <w:szCs w:val="2"/>
              </w:rPr>
            </w:pPr>
          </w:p>
        </w:tc>
      </w:tr>
      <w:tr w14:paraId="43DC527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52E2066B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7BE59661">
            <w:pPr>
              <w:pStyle w:val="15"/>
              <w:spacing w:line="200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70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2AA9CC1D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343B85C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3136C6AC">
            <w:pPr>
              <w:rPr>
                <w:sz w:val="2"/>
                <w:szCs w:val="2"/>
              </w:rPr>
            </w:pPr>
          </w:p>
        </w:tc>
      </w:tr>
      <w:tr w14:paraId="3AF8BF7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749" w:type="dxa"/>
            <w:vMerge w:val="restart"/>
            <w:shd w:val="clear" w:color="auto" w:fill="F5F5F5"/>
          </w:tcPr>
          <w:p w14:paraId="2478C99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F5F5F5"/>
          </w:tcPr>
          <w:p w14:paraId="0A6E858C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1FA0A12C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isosceles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F5F5F5"/>
          </w:tcPr>
          <w:p w14:paraId="6D644CEC">
            <w:pPr>
              <w:pStyle w:val="15"/>
              <w:spacing w:before="93" w:line="211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isosceles triangle</w:t>
            </w:r>
          </w:p>
        </w:tc>
        <w:tc>
          <w:tcPr>
            <w:tcW w:w="201" w:type="dxa"/>
            <w:vMerge w:val="restart"/>
            <w:shd w:val="clear" w:color="auto" w:fill="F5F5F5"/>
          </w:tcPr>
          <w:p w14:paraId="314707D3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932565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3BF58077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5F5F5"/>
          </w:tcPr>
          <w:p w14:paraId="53BB8406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257711C5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F5F5F5"/>
          </w:tcPr>
          <w:p w14:paraId="777A409E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3E115BAD">
            <w:pPr>
              <w:rPr>
                <w:sz w:val="2"/>
                <w:szCs w:val="2"/>
              </w:rPr>
            </w:pPr>
          </w:p>
        </w:tc>
      </w:tr>
      <w:tr w14:paraId="4CBDA5D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2D6D171C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F5F5F5"/>
          </w:tcPr>
          <w:p w14:paraId="6915D21C">
            <w:pPr>
              <w:pStyle w:val="15"/>
              <w:spacing w:line="200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80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7AAEA1A6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F5F5F5"/>
          </w:tcPr>
          <w:p w14:paraId="45A2224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F5F5F5"/>
          </w:tcPr>
          <w:p w14:paraId="2ACDF8CE">
            <w:pPr>
              <w:rPr>
                <w:sz w:val="2"/>
                <w:szCs w:val="2"/>
              </w:rPr>
            </w:pPr>
          </w:p>
        </w:tc>
      </w:tr>
      <w:tr w14:paraId="12CB42D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749" w:type="dxa"/>
            <w:vMerge w:val="restart"/>
            <w:shd w:val="clear" w:color="auto" w:fill="E4E4E4"/>
          </w:tcPr>
          <w:p w14:paraId="0C9A381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61E7164D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2FE9ADE9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equilateral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3222" w:type="dxa"/>
            <w:tcBorders>
              <w:bottom w:val="nil"/>
            </w:tcBorders>
            <w:shd w:val="clear" w:color="auto" w:fill="E4E4E4"/>
          </w:tcPr>
          <w:p w14:paraId="3D7D5B3D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That's</w:t>
            </w:r>
            <w:r>
              <w:rPr>
                <w:color w:val="1D2024"/>
                <w:spacing w:val="-4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equilateral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triangle</w:t>
            </w:r>
          </w:p>
        </w:tc>
        <w:tc>
          <w:tcPr>
            <w:tcW w:w="201" w:type="dxa"/>
            <w:vMerge w:val="restart"/>
            <w:shd w:val="clear" w:color="auto" w:fill="E4E4E4"/>
          </w:tcPr>
          <w:p w14:paraId="7E2F0AA2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49B3B3A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5FD439DE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7C3FE9F3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6105224A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3222" w:type="dxa"/>
            <w:tcBorders>
              <w:top w:val="nil"/>
              <w:bottom w:val="nil"/>
            </w:tcBorders>
            <w:shd w:val="clear" w:color="auto" w:fill="E4E4E4"/>
          </w:tcPr>
          <w:p w14:paraId="27EBBF7D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76BFD90B">
            <w:pPr>
              <w:rPr>
                <w:sz w:val="2"/>
                <w:szCs w:val="2"/>
              </w:rPr>
            </w:pPr>
          </w:p>
        </w:tc>
      </w:tr>
      <w:tr w14:paraId="3C965F1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6AC870A2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383C799A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193633E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22" w:type="dxa"/>
            <w:tcBorders>
              <w:top w:val="nil"/>
            </w:tcBorders>
            <w:shd w:val="clear" w:color="auto" w:fill="E4E4E4"/>
          </w:tcPr>
          <w:p w14:paraId="7B3DD54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1" w:type="dxa"/>
            <w:vMerge w:val="continue"/>
            <w:tcBorders>
              <w:top w:val="nil"/>
            </w:tcBorders>
            <w:shd w:val="clear" w:color="auto" w:fill="E4E4E4"/>
          </w:tcPr>
          <w:p w14:paraId="53A294BE">
            <w:pPr>
              <w:rPr>
                <w:sz w:val="2"/>
                <w:szCs w:val="2"/>
              </w:rPr>
            </w:pPr>
          </w:p>
        </w:tc>
      </w:tr>
    </w:tbl>
    <w:p w14:paraId="48090B00">
      <w:pPr>
        <w:pStyle w:val="11"/>
        <w:rPr>
          <w:rFonts w:ascii="Calibri"/>
          <w:sz w:val="20"/>
        </w:rPr>
      </w:pPr>
    </w:p>
    <w:p w14:paraId="71F27B61">
      <w:pPr>
        <w:pStyle w:val="11"/>
        <w:rPr>
          <w:rFonts w:ascii="Calibri"/>
          <w:sz w:val="20"/>
        </w:rPr>
      </w:pPr>
    </w:p>
    <w:p w14:paraId="3AD58405">
      <w:pPr>
        <w:pStyle w:val="11"/>
        <w:rPr>
          <w:rFonts w:ascii="Calibri"/>
          <w:sz w:val="20"/>
        </w:rPr>
      </w:pPr>
    </w:p>
    <w:p w14:paraId="0BFD1482">
      <w:pPr>
        <w:pStyle w:val="11"/>
        <w:rPr>
          <w:rFonts w:ascii="Calibri"/>
          <w:sz w:val="20"/>
        </w:rPr>
      </w:pPr>
    </w:p>
    <w:p w14:paraId="2E72FC0E">
      <w:pPr>
        <w:pStyle w:val="11"/>
        <w:rPr>
          <w:rFonts w:ascii="Calibri"/>
          <w:sz w:val="20"/>
        </w:rPr>
      </w:pPr>
    </w:p>
    <w:p w14:paraId="3228DBE8">
      <w:pPr>
        <w:pStyle w:val="11"/>
        <w:rPr>
          <w:rFonts w:ascii="Calibri"/>
          <w:sz w:val="20"/>
        </w:rPr>
      </w:pPr>
    </w:p>
    <w:p w14:paraId="462B2D09">
      <w:pPr>
        <w:pStyle w:val="11"/>
        <w:spacing w:before="10"/>
        <w:rPr>
          <w:rFonts w:ascii="Calibri"/>
          <w:sz w:val="20"/>
        </w:rPr>
      </w:pPr>
      <w:r>
        <w:pict>
          <v:group id="_x0000_s1237" o:spid="_x0000_s1237" o:spt="203" style="position:absolute;left:0pt;margin-left:49.45pt;margin-top:14.7pt;height:21.75pt;width:502.3pt;mso-position-horizontal-relative:page;mso-wrap-distance-bottom:0pt;mso-wrap-distance-top:0pt;z-index:-251346944;mso-width-relative:page;mso-height-relative:page;" coordorigin="989,294" coordsize="10046,435">
            <o:lock v:ext="edit"/>
            <v:shape id="_x0000_s1238" o:spid="_x0000_s1238" style="position:absolute;left:1120;top:294;height:35;width:9835;" filled="f" stroked="t" coordorigin="1120,295" coordsize="9835,35" path="m1120,330l10955,330m1120,295l10955,295e">
              <v:path arrowok="t"/>
              <v:fill on="f" focussize="0,0"/>
              <v:stroke weight="0.05pt" color="#000000"/>
              <v:imagedata o:title=""/>
              <o:lock v:ext="edit"/>
            </v:shape>
            <v:rect id="_x0000_s1239" o:spid="_x0000_s1239" o:spt="1" style="position:absolute;left:10350;top:32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40" o:spid="_x0000_s1240" o:spt="202" type="#_x0000_t202" style="position:absolute;left:989;top:29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862C9DA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1" o:spid="_x0000_s1241" o:spt="202" type="#_x0000_t202" style="position:absolute;left:10360;top:32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851FB8F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633DBDCC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39</w:t>
      </w:r>
    </w:p>
    <w:p w14:paraId="4F8352C3">
      <w:pPr>
        <w:spacing w:after="0"/>
        <w:rPr>
          <w:rFonts w:ascii="Arial MT"/>
        </w:rPr>
        <w:sectPr>
          <w:pgSz w:w="12240" w:h="15840"/>
          <w:pgMar w:top="1420" w:right="180" w:bottom="0" w:left="380" w:header="720" w:footer="720" w:gutter="0"/>
          <w:cols w:space="720" w:num="1"/>
        </w:sectPr>
      </w:pPr>
    </w:p>
    <w:p w14:paraId="1B40E239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242" o:spid="_x0000_s1242" style="position:absolute;left:0pt;margin-left:24pt;margin-top:23.95pt;height:744.25pt;width:564.25pt;mso-position-horizontal-relative:page;mso-position-vertical-relative:page;z-index:-25158348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3.3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671E9730">
      <w:pPr>
        <w:pStyle w:val="11"/>
        <w:spacing w:before="3"/>
        <w:rPr>
          <w:b/>
          <w:sz w:val="24"/>
        </w:rPr>
      </w:pPr>
    </w:p>
    <w:p w14:paraId="45C16F59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7227430B">
      <w:pPr>
        <w:pStyle w:val="11"/>
        <w:spacing w:before="10"/>
        <w:rPr>
          <w:b/>
          <w:sz w:val="27"/>
        </w:rPr>
      </w:pPr>
      <w:r>
        <w:pict>
          <v:line id="_x0000_s1243" o:spid="_x0000_s1243" o:spt="20" style="position:absolute;left:0pt;margin-left:72pt;margin-top:19.25pt;height:-0.75pt;width:474pt;mso-position-horizontal-relative:page;mso-wrap-distance-bottom:0pt;mso-wrap-distance-top:0pt;z-index:-25134592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2041D4F">
      <w:pPr>
        <w:pStyle w:val="11"/>
        <w:spacing w:before="8"/>
        <w:rPr>
          <w:b/>
          <w:sz w:val="35"/>
        </w:rPr>
      </w:pPr>
    </w:p>
    <w:p w14:paraId="4F1833AF">
      <w:pPr>
        <w:pStyle w:val="3"/>
        <w:ind w:left="991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"https://www.rajalakshmicolleges.net/moodle/mod/quiz/view.php?id=5708" \h </w:instrText>
      </w:r>
      <w:r>
        <w:fldChar w:fldCharType="separate"/>
      </w:r>
      <w:r>
        <w:rPr>
          <w:spacing w:val="-1"/>
          <w:w w:val="120"/>
          <w:u w:val="single"/>
        </w:rPr>
        <w:t>Electricity</w:t>
      </w:r>
      <w:r>
        <w:rPr>
          <w:spacing w:val="-18"/>
          <w:w w:val="120"/>
          <w:u w:val="single"/>
        </w:rPr>
        <w:t xml:space="preserve"> </w:t>
      </w:r>
      <w:r>
        <w:rPr>
          <w:w w:val="120"/>
          <w:u w:val="single"/>
        </w:rPr>
        <w:t>Bill</w:t>
      </w:r>
      <w:r>
        <w:rPr>
          <w:w w:val="120"/>
          <w:u w:val="single"/>
        </w:rPr>
        <w:fldChar w:fldCharType="end"/>
      </w:r>
    </w:p>
    <w:p w14:paraId="0FABFFD1">
      <w:pPr>
        <w:pStyle w:val="11"/>
        <w:spacing w:before="2"/>
        <w:rPr>
          <w:b/>
          <w:sz w:val="15"/>
        </w:rPr>
      </w:pPr>
    </w:p>
    <w:p w14:paraId="30DEBBC6">
      <w:pPr>
        <w:pStyle w:val="11"/>
        <w:spacing w:before="109" w:line="247" w:lineRule="auto"/>
        <w:ind w:left="1060" w:right="1297"/>
      </w:pPr>
      <w:r>
        <w:rPr>
          <w:w w:val="110"/>
        </w:rPr>
        <w:t>Write a program to calculate and print the Electricity bill where the unit consumed by</w:t>
      </w:r>
      <w:r>
        <w:rPr>
          <w:spacing w:val="1"/>
          <w:w w:val="110"/>
        </w:rPr>
        <w:t xml:space="preserve"> </w:t>
      </w:r>
      <w:r>
        <w:rPr>
          <w:w w:val="110"/>
        </w:rPr>
        <w:t>the user is given from test case. It prints the total amount the customer has to pay. The</w:t>
      </w:r>
      <w:r>
        <w:rPr>
          <w:spacing w:val="-53"/>
          <w:w w:val="110"/>
        </w:rPr>
        <w:t xml:space="preserve"> </w:t>
      </w:r>
      <w:r>
        <w:rPr>
          <w:w w:val="110"/>
        </w:rPr>
        <w:t>charge</w:t>
      </w:r>
      <w:r>
        <w:rPr>
          <w:spacing w:val="5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follows:</w:t>
      </w:r>
    </w:p>
    <w:p w14:paraId="2E74B073">
      <w:pPr>
        <w:pStyle w:val="11"/>
        <w:tabs>
          <w:tab w:val="left" w:pos="4935"/>
        </w:tabs>
        <w:spacing w:before="122"/>
        <w:ind w:left="1060"/>
      </w:pPr>
      <w:r>
        <w:rPr>
          <w:w w:val="105"/>
        </w:rPr>
        <w:t>Unit</w:t>
      </w:r>
      <w:r>
        <w:rPr>
          <w:w w:val="105"/>
        </w:rPr>
        <w:tab/>
      </w:r>
      <w:r>
        <w:rPr>
          <w:w w:val="105"/>
        </w:rPr>
        <w:t>Charge</w:t>
      </w:r>
      <w:r>
        <w:rPr>
          <w:spacing w:val="25"/>
          <w:w w:val="105"/>
        </w:rPr>
        <w:t xml:space="preserve"> </w:t>
      </w:r>
      <w:r>
        <w:rPr>
          <w:w w:val="95"/>
        </w:rPr>
        <w:t>/</w:t>
      </w:r>
      <w:r>
        <w:rPr>
          <w:spacing w:val="34"/>
          <w:w w:val="95"/>
        </w:rPr>
        <w:t xml:space="preserve"> </w:t>
      </w:r>
      <w:r>
        <w:rPr>
          <w:w w:val="105"/>
        </w:rPr>
        <w:t>Unit</w:t>
      </w:r>
    </w:p>
    <w:p w14:paraId="31BB6051">
      <w:pPr>
        <w:pStyle w:val="11"/>
        <w:tabs>
          <w:tab w:val="left" w:pos="4906"/>
        </w:tabs>
        <w:spacing w:before="124"/>
        <w:ind w:left="1060"/>
      </w:pPr>
      <w:r>
        <w:rPr>
          <w:w w:val="105"/>
        </w:rPr>
        <w:t>Upto</w:t>
      </w:r>
      <w:r>
        <w:rPr>
          <w:spacing w:val="10"/>
          <w:w w:val="105"/>
        </w:rPr>
        <w:t xml:space="preserve"> </w:t>
      </w:r>
      <w:r>
        <w:rPr>
          <w:w w:val="105"/>
        </w:rPr>
        <w:t>199</w:t>
      </w:r>
      <w:r>
        <w:rPr>
          <w:w w:val="105"/>
        </w:rPr>
        <w:tab/>
      </w:r>
      <w:r>
        <w:rPr>
          <w:w w:val="105"/>
        </w:rPr>
        <w:t>@1.20</w:t>
      </w:r>
    </w:p>
    <w:p w14:paraId="467C9DF6">
      <w:pPr>
        <w:pStyle w:val="11"/>
        <w:tabs>
          <w:tab w:val="left" w:pos="4877"/>
        </w:tabs>
        <w:spacing w:before="129" w:line="352" w:lineRule="auto"/>
        <w:ind w:left="1060" w:right="6072"/>
        <w:jc w:val="both"/>
      </w:pPr>
      <w:r>
        <w:rPr>
          <w:w w:val="105"/>
        </w:rPr>
        <w:t xml:space="preserve">200 and above but less than 400  </w:t>
      </w:r>
      <w:r>
        <w:rPr>
          <w:spacing w:val="1"/>
          <w:w w:val="105"/>
        </w:rPr>
        <w:t xml:space="preserve"> </w:t>
      </w:r>
      <w:r>
        <w:rPr>
          <w:w w:val="105"/>
        </w:rPr>
        <w:t>@1.50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400 and above but less than 600  </w:t>
      </w:r>
      <w:r>
        <w:rPr>
          <w:spacing w:val="1"/>
          <w:w w:val="105"/>
        </w:rPr>
        <w:t xml:space="preserve"> </w:t>
      </w:r>
      <w:r>
        <w:rPr>
          <w:w w:val="105"/>
        </w:rPr>
        <w:t>@1.80</w:t>
      </w:r>
      <w:r>
        <w:rPr>
          <w:spacing w:val="1"/>
          <w:w w:val="105"/>
        </w:rPr>
        <w:t xml:space="preserve"> </w:t>
      </w:r>
      <w:r>
        <w:rPr>
          <w:w w:val="105"/>
        </w:rPr>
        <w:t>600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above</w:t>
      </w:r>
      <w:r>
        <w:rPr>
          <w:w w:val="105"/>
        </w:rPr>
        <w:tab/>
      </w:r>
      <w:r>
        <w:rPr>
          <w:w w:val="105"/>
        </w:rPr>
        <w:t>@2.00</w:t>
      </w:r>
    </w:p>
    <w:p w14:paraId="36950F2A">
      <w:pPr>
        <w:pStyle w:val="11"/>
        <w:spacing w:line="247" w:lineRule="auto"/>
        <w:ind w:left="1060" w:right="1392"/>
      </w:pP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bill</w:t>
      </w:r>
      <w:r>
        <w:rPr>
          <w:spacing w:val="-9"/>
          <w:w w:val="110"/>
        </w:rPr>
        <w:t xml:space="preserve"> </w:t>
      </w:r>
      <w:r>
        <w:rPr>
          <w:w w:val="110"/>
        </w:rPr>
        <w:t>exceeds</w:t>
      </w:r>
      <w:r>
        <w:rPr>
          <w:spacing w:val="-10"/>
          <w:w w:val="110"/>
        </w:rPr>
        <w:t xml:space="preserve"> </w:t>
      </w:r>
      <w:r>
        <w:rPr>
          <w:w w:val="110"/>
        </w:rPr>
        <w:t>Rs.400</w:t>
      </w:r>
      <w:r>
        <w:rPr>
          <w:spacing w:val="-7"/>
          <w:w w:val="110"/>
        </w:rPr>
        <w:t xml:space="preserve"> </w:t>
      </w:r>
      <w:r>
        <w:rPr>
          <w:w w:val="110"/>
        </w:rPr>
        <w:t>then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surcharge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15%</w:t>
      </w:r>
      <w:r>
        <w:rPr>
          <w:spacing w:val="-9"/>
          <w:w w:val="110"/>
        </w:rPr>
        <w:t xml:space="preserve"> </w:t>
      </w:r>
      <w:r>
        <w:rPr>
          <w:w w:val="110"/>
        </w:rPr>
        <w:t>will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8"/>
          <w:w w:val="110"/>
        </w:rPr>
        <w:t xml:space="preserve"> </w:t>
      </w:r>
      <w:r>
        <w:rPr>
          <w:w w:val="110"/>
        </w:rPr>
        <w:t>charged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minimum</w:t>
      </w:r>
      <w:r>
        <w:rPr>
          <w:spacing w:val="-7"/>
          <w:w w:val="110"/>
        </w:rPr>
        <w:t xml:space="preserve"> </w:t>
      </w:r>
      <w:r>
        <w:rPr>
          <w:w w:val="110"/>
        </w:rPr>
        <w:t>bill</w:t>
      </w:r>
      <w:r>
        <w:rPr>
          <w:spacing w:val="-53"/>
          <w:w w:val="110"/>
        </w:rPr>
        <w:t xml:space="preserve"> </w:t>
      </w:r>
      <w:r>
        <w:rPr>
          <w:spacing w:val="-2"/>
          <w:w w:val="107"/>
        </w:rPr>
        <w:t>s</w:t>
      </w:r>
      <w:r>
        <w:rPr>
          <w:spacing w:val="-2"/>
          <w:w w:val="110"/>
        </w:rPr>
        <w:t>h</w:t>
      </w:r>
      <w:r>
        <w:rPr>
          <w:w w:val="102"/>
        </w:rPr>
        <w:t>o</w:t>
      </w:r>
      <w:r>
        <w:rPr>
          <w:spacing w:val="-2"/>
          <w:w w:val="102"/>
        </w:rPr>
        <w:t>u</w:t>
      </w:r>
      <w:r>
        <w:rPr>
          <w:w w:val="107"/>
        </w:rPr>
        <w:t>ld</w:t>
      </w:r>
      <w:r>
        <w:rPr>
          <w:spacing w:val="13"/>
        </w:rPr>
        <w:t xml:space="preserve"> </w:t>
      </w:r>
      <w:r>
        <w:rPr>
          <w:spacing w:val="1"/>
          <w:w w:val="101"/>
        </w:rPr>
        <w:t>b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w w:val="100"/>
        </w:rPr>
        <w:t>of</w:t>
      </w:r>
      <w:r>
        <w:rPr>
          <w:spacing w:val="11"/>
        </w:rPr>
        <w:t xml:space="preserve"> </w:t>
      </w:r>
      <w:r>
        <w:rPr>
          <w:spacing w:val="1"/>
          <w:w w:val="116"/>
        </w:rPr>
        <w:t>R</w:t>
      </w:r>
      <w:r>
        <w:rPr>
          <w:spacing w:val="-2"/>
          <w:w w:val="107"/>
        </w:rPr>
        <w:t>s</w:t>
      </w:r>
      <w:r>
        <w:rPr>
          <w:spacing w:val="-2"/>
          <w:w w:val="135"/>
        </w:rPr>
        <w:t>.</w:t>
      </w:r>
      <w:r>
        <w:rPr>
          <w:spacing w:val="1"/>
          <w:w w:val="100"/>
        </w:rPr>
        <w:t>100</w:t>
      </w:r>
      <w:r>
        <w:rPr>
          <w:w w:val="56"/>
        </w:rPr>
        <w:t>/</w:t>
      </w:r>
      <w:r>
        <w:rPr>
          <w:w w:val="100"/>
        </w:rPr>
        <w:t>-</w:t>
      </w:r>
    </w:p>
    <w:p w14:paraId="37B1A414">
      <w:pPr>
        <w:pStyle w:val="11"/>
        <w:spacing w:before="119" w:line="350" w:lineRule="auto"/>
        <w:ind w:left="1060" w:right="8417"/>
      </w:pP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Test</w:t>
      </w:r>
      <w:r>
        <w:rPr>
          <w:spacing w:val="11"/>
          <w:w w:val="110"/>
        </w:rPr>
        <w:t xml:space="preserve"> </w:t>
      </w:r>
      <w:r>
        <w:rPr>
          <w:w w:val="110"/>
        </w:rPr>
        <w:t>Cases</w:t>
      </w:r>
      <w:r>
        <w:rPr>
          <w:spacing w:val="-52"/>
          <w:w w:val="110"/>
        </w:rPr>
        <w:t xml:space="preserve"> </w:t>
      </w:r>
      <w:r>
        <w:rPr>
          <w:w w:val="110"/>
        </w:rPr>
        <w:t>Test</w:t>
      </w:r>
      <w:r>
        <w:rPr>
          <w:spacing w:val="8"/>
          <w:w w:val="110"/>
        </w:rPr>
        <w:t xml:space="preserve"> </w:t>
      </w:r>
      <w:r>
        <w:rPr>
          <w:w w:val="110"/>
        </w:rPr>
        <w:t>Case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</w:p>
    <w:p w14:paraId="5CFB9AA1">
      <w:pPr>
        <w:pStyle w:val="11"/>
        <w:spacing w:before="4" w:line="355" w:lineRule="auto"/>
        <w:ind w:left="1060" w:right="1001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3A5F043A">
      <w:pPr>
        <w:pStyle w:val="11"/>
        <w:spacing w:line="355" w:lineRule="auto"/>
        <w:ind w:left="1060" w:right="984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05"/>
        </w:rPr>
        <w:t>100.00</w:t>
      </w:r>
    </w:p>
    <w:p w14:paraId="05392310">
      <w:pPr>
        <w:pStyle w:val="11"/>
        <w:spacing w:line="355" w:lineRule="auto"/>
        <w:ind w:left="1060" w:right="9379"/>
      </w:pPr>
      <w:r>
        <w:rPr>
          <w:w w:val="110"/>
        </w:rPr>
        <w:t>Test</w:t>
      </w:r>
      <w:r>
        <w:rPr>
          <w:spacing w:val="2"/>
          <w:w w:val="110"/>
        </w:rPr>
        <w:t xml:space="preserve"> </w:t>
      </w:r>
      <w:r>
        <w:rPr>
          <w:w w:val="110"/>
        </w:rPr>
        <w:t>Case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</w:p>
    <w:p w14:paraId="44AC7F56">
      <w:pPr>
        <w:pStyle w:val="11"/>
        <w:spacing w:line="268" w:lineRule="exact"/>
        <w:ind w:left="1060"/>
      </w:pPr>
      <w:r>
        <w:t>300</w:t>
      </w:r>
    </w:p>
    <w:p w14:paraId="5152355F">
      <w:pPr>
        <w:pStyle w:val="11"/>
        <w:spacing w:before="113" w:line="355" w:lineRule="auto"/>
        <w:ind w:left="1060" w:right="9843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05"/>
        </w:rPr>
        <w:t>517.50</w:t>
      </w:r>
    </w:p>
    <w:p w14:paraId="0F386403">
      <w:pPr>
        <w:pStyle w:val="11"/>
        <w:rPr>
          <w:sz w:val="28"/>
        </w:rPr>
      </w:pPr>
    </w:p>
    <w:p w14:paraId="6BDEA15A">
      <w:pPr>
        <w:spacing w:before="232"/>
        <w:ind w:left="1060" w:right="0" w:firstLine="0"/>
        <w:jc w:val="left"/>
        <w:rPr>
          <w:b/>
          <w:sz w:val="23"/>
        </w:rPr>
      </w:pPr>
      <w:r>
        <w:pict>
          <v:shape id="_x0000_s1244" o:spid="_x0000_s1244" o:spt="202" type="#_x0000_t202" style="position:absolute;left:0pt;margin-left:536.55pt;margin-top:128.05pt;height:12.15pt;width:2.85pt;mso-position-horizontal-relative:page;z-index:-2515845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84D7083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0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4F87F244">
      <w:pPr>
        <w:pStyle w:val="11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999"/>
      </w:tblGrid>
      <w:tr w14:paraId="287882E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71099591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9" w:type="dxa"/>
            <w:shd w:val="clear" w:color="auto" w:fill="F8F8FF"/>
          </w:tcPr>
          <w:p w14:paraId="621BD6DA">
            <w:pPr>
              <w:pStyle w:val="15"/>
              <w:spacing w:before="103"/>
              <w:ind w:left="69" w:right="51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2168C9D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4896F6D1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500</w:t>
            </w:r>
          </w:p>
        </w:tc>
        <w:tc>
          <w:tcPr>
            <w:tcW w:w="999" w:type="dxa"/>
            <w:shd w:val="clear" w:color="auto" w:fill="F5F5F5"/>
          </w:tcPr>
          <w:p w14:paraId="37CC9F79">
            <w:pPr>
              <w:pStyle w:val="15"/>
              <w:spacing w:before="102"/>
              <w:ind w:left="69" w:right="13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1035.00</w:t>
            </w:r>
          </w:p>
        </w:tc>
      </w:tr>
    </w:tbl>
    <w:p w14:paraId="4E1D757F">
      <w:pPr>
        <w:pStyle w:val="11"/>
        <w:rPr>
          <w:b/>
          <w:sz w:val="20"/>
        </w:rPr>
      </w:pPr>
    </w:p>
    <w:p w14:paraId="4EE50985">
      <w:pPr>
        <w:pStyle w:val="11"/>
        <w:rPr>
          <w:b/>
          <w:sz w:val="20"/>
        </w:rPr>
      </w:pPr>
    </w:p>
    <w:p w14:paraId="41C6FC6A">
      <w:pPr>
        <w:pStyle w:val="11"/>
        <w:spacing w:before="6"/>
        <w:rPr>
          <w:b/>
          <w:sz w:val="14"/>
        </w:rPr>
      </w:pPr>
      <w:r>
        <w:pict>
          <v:group id="_x0000_s1245" o:spid="_x0000_s1245" o:spt="203" style="position:absolute;left:0pt;margin-left:49.45pt;margin-top:10.45pt;height:21.75pt;width:502.3pt;mso-position-horizontal-relative:page;mso-wrap-distance-bottom:0pt;mso-wrap-distance-top:0pt;z-index:-251345920;mso-width-relative:page;mso-height-relative:page;" coordorigin="989,210" coordsize="10046,435">
            <o:lock v:ext="edit"/>
            <v:shape id="_x0000_s1246" o:spid="_x0000_s1246" style="position:absolute;left:1120;top:210;height:35;width:9835;" filled="f" stroked="t" coordorigin="1120,210" coordsize="9835,35" path="m1120,245l10955,245m1120,210l10955,210e">
              <v:path arrowok="t"/>
              <v:fill on="f" focussize="0,0"/>
              <v:stroke weight="0.05pt" color="#000000"/>
              <v:imagedata o:title=""/>
              <o:lock v:ext="edit"/>
            </v:shape>
            <v:rect id="_x0000_s1247" o:spid="_x0000_s1247" o:spt="1" style="position:absolute;left:10350;top:24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48" o:spid="_x0000_s1248" o:spt="202" type="#_x0000_t202" style="position:absolute;left:989;top:20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9BDADCF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9" o:spid="_x0000_s1249" o:spt="202" type="#_x0000_t202" style="position:absolute;left:10360;top:23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F325161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16DC7571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40</w:t>
      </w:r>
    </w:p>
    <w:p w14:paraId="435B6641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17BAF09">
      <w:pPr>
        <w:spacing w:before="97"/>
        <w:ind w:left="1060" w:right="0" w:firstLine="0"/>
        <w:jc w:val="left"/>
        <w:rPr>
          <w:b/>
          <w:sz w:val="28"/>
        </w:rPr>
      </w:pPr>
      <w:r>
        <w:pict>
          <v:shape id="_x0000_s1250" o:spid="_x0000_s1250" style="position:absolute;left:0pt;margin-left:24pt;margin-top:23.95pt;height:744.25pt;width:564.25pt;mso-position-horizontal-relative:page;mso-position-vertical-relative:page;z-index:-25158246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20"/>
          <w:sz w:val="28"/>
        </w:rPr>
        <w:t>PROGRAM:</w:t>
      </w:r>
    </w:p>
    <w:p w14:paraId="4D23001E">
      <w:pPr>
        <w:spacing w:before="276" w:line="487" w:lineRule="auto"/>
        <w:ind w:left="1060" w:right="8906" w:firstLine="0"/>
        <w:jc w:val="left"/>
        <w:rPr>
          <w:sz w:val="24"/>
        </w:rPr>
      </w:pPr>
      <w:r>
        <w:rPr>
          <w:spacing w:val="-1"/>
          <w:w w:val="105"/>
          <w:sz w:val="24"/>
        </w:rPr>
        <w:t>a=float(input())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if(a&lt;100):</w:t>
      </w:r>
    </w:p>
    <w:p w14:paraId="146DF858">
      <w:pPr>
        <w:spacing w:before="0" w:line="482" w:lineRule="auto"/>
        <w:ind w:left="1060" w:right="7101" w:firstLine="268"/>
        <w:jc w:val="left"/>
        <w:rPr>
          <w:sz w:val="24"/>
        </w:rPr>
      </w:pPr>
      <w:r>
        <w:rPr>
          <w:sz w:val="24"/>
        </w:rPr>
        <w:t>print("{:.2f}".format(100.00))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if(a&gt;=100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a&lt;200):</w:t>
      </w:r>
    </w:p>
    <w:p w14:paraId="7F439D49">
      <w:pPr>
        <w:spacing w:before="3" w:line="482" w:lineRule="auto"/>
        <w:ind w:left="1329" w:right="8417" w:firstLine="0"/>
        <w:jc w:val="left"/>
        <w:rPr>
          <w:sz w:val="24"/>
        </w:rPr>
      </w:pPr>
      <w:r>
        <w:rPr>
          <w:sz w:val="24"/>
        </w:rPr>
        <w:t>b=(a*1.20)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if(b&gt;400):</w:t>
      </w:r>
    </w:p>
    <w:p w14:paraId="0AC9ED4C">
      <w:pPr>
        <w:spacing w:before="7" w:line="484" w:lineRule="auto"/>
        <w:ind w:left="1329" w:right="6175" w:firstLine="269"/>
        <w:jc w:val="left"/>
        <w:rPr>
          <w:sz w:val="24"/>
        </w:rPr>
      </w:pPr>
      <w:r>
        <w:rPr>
          <w:sz w:val="24"/>
        </w:rPr>
        <w:t>print("{:.2f}".format(b+(0.15*b)))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else:</w:t>
      </w:r>
    </w:p>
    <w:p w14:paraId="27A1A62B">
      <w:pPr>
        <w:spacing w:before="1" w:line="482" w:lineRule="auto"/>
        <w:ind w:left="1060" w:right="7101" w:firstLine="538"/>
        <w:jc w:val="left"/>
        <w:rPr>
          <w:sz w:val="24"/>
        </w:rPr>
      </w:pPr>
      <w:r>
        <w:rPr>
          <w:sz w:val="24"/>
        </w:rPr>
        <w:t>print("{:.2f}".format(b))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if(a&gt;=200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a&lt;400):</w:t>
      </w:r>
    </w:p>
    <w:p w14:paraId="13AFA7F0">
      <w:pPr>
        <w:spacing w:before="7" w:line="482" w:lineRule="auto"/>
        <w:ind w:left="1329" w:right="8417" w:firstLine="0"/>
        <w:jc w:val="left"/>
        <w:rPr>
          <w:sz w:val="24"/>
        </w:rPr>
      </w:pPr>
      <w:r>
        <w:rPr>
          <w:sz w:val="24"/>
        </w:rPr>
        <w:t>b=(a*1.50)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if(b&gt;400):</w:t>
      </w:r>
    </w:p>
    <w:p w14:paraId="464835BC">
      <w:pPr>
        <w:spacing w:before="2" w:line="487" w:lineRule="auto"/>
        <w:ind w:left="1329" w:right="6175" w:firstLine="269"/>
        <w:jc w:val="left"/>
        <w:rPr>
          <w:sz w:val="24"/>
        </w:rPr>
      </w:pPr>
      <w:r>
        <w:rPr>
          <w:sz w:val="24"/>
        </w:rPr>
        <w:t>print("{:.2f}".format(b+(0.15*b)))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else:</w:t>
      </w:r>
    </w:p>
    <w:p w14:paraId="2D9B345E">
      <w:pPr>
        <w:spacing w:before="0" w:line="487" w:lineRule="auto"/>
        <w:ind w:left="1060" w:right="7101" w:firstLine="538"/>
        <w:jc w:val="left"/>
        <w:rPr>
          <w:sz w:val="24"/>
        </w:rPr>
      </w:pPr>
      <w:r>
        <w:rPr>
          <w:sz w:val="24"/>
        </w:rPr>
        <w:t>print("{:.2f}".format(b))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if(a&gt;=400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a&lt;600):</w:t>
      </w:r>
    </w:p>
    <w:p w14:paraId="27516634">
      <w:pPr>
        <w:spacing w:before="0" w:line="487" w:lineRule="auto"/>
        <w:ind w:left="1329" w:right="8417" w:firstLine="0"/>
        <w:jc w:val="left"/>
        <w:rPr>
          <w:sz w:val="24"/>
        </w:rPr>
      </w:pPr>
      <w:r>
        <w:rPr>
          <w:sz w:val="24"/>
        </w:rPr>
        <w:t>b=(a*1.80)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if(b&gt;400):</w:t>
      </w:r>
    </w:p>
    <w:p w14:paraId="05A3C7CD">
      <w:pPr>
        <w:spacing w:before="0" w:line="482" w:lineRule="auto"/>
        <w:ind w:left="1329" w:right="6175" w:firstLine="269"/>
        <w:jc w:val="left"/>
        <w:rPr>
          <w:sz w:val="24"/>
        </w:rPr>
      </w:pPr>
      <w:r>
        <w:rPr>
          <w:sz w:val="24"/>
        </w:rPr>
        <w:t>print("{:.2f}".format(b+(0.15*b)))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else:</w:t>
      </w:r>
    </w:p>
    <w:p w14:paraId="2B72F2DA">
      <w:pPr>
        <w:spacing w:before="0" w:line="482" w:lineRule="auto"/>
        <w:ind w:left="1060" w:right="7101" w:firstLine="538"/>
        <w:jc w:val="left"/>
        <w:rPr>
          <w:sz w:val="24"/>
        </w:rPr>
      </w:pPr>
      <w:r>
        <w:pict>
          <v:shape id="_x0000_s1251" o:spid="_x0000_s1251" o:spt="202" type="#_x0000_t202" style="position:absolute;left:0pt;margin-left:536.55pt;margin-top:58.85pt;height:12.15pt;width:2.85pt;mso-position-horizontal-relative:page;z-index:-2515834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85D11E7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252" o:spid="_x0000_s1252" o:spt="203" style="position:absolute;left:0pt;margin-left:49.45pt;margin-top:55.4pt;height:21.75pt;width:502.3pt;mso-position-horizontal-relative:page;z-index:-251582464;mso-width-relative:page;mso-height-relative:page;" coordorigin="989,1109" coordsize="10046,435">
            <o:lock v:ext="edit"/>
            <v:shape id="_x0000_s1253" o:spid="_x0000_s1253" style="position:absolute;left:1120;top:1109;height:35;width:9835;" filled="f" stroked="t" coordorigin="1120,1109" coordsize="9835,35" path="m1120,1144l10955,1144m1120,1109l10955,1109e">
              <v:path arrowok="t"/>
              <v:fill on="f" focussize="0,0"/>
              <v:stroke weight="0.05pt" color="#000000"/>
              <v:imagedata o:title=""/>
              <o:lock v:ext="edit"/>
            </v:shape>
            <v:rect id="_x0000_s1254" o:spid="_x0000_s1254" o:spt="1" style="position:absolute;left:10350;top:1143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55" o:spid="_x0000_s1255" o:spt="202" type="#_x0000_t202" style="position:absolute;left:989;top:1108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7129001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56" o:spid="_x0000_s1256" o:spt="202" type="#_x0000_t202" style="position:absolute;left:10360;top:1136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2C1DB40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rPr>
          <w:sz w:val="24"/>
        </w:rPr>
        <w:t>print("{:.2f}".format(b))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if(a&gt;=600):</w:t>
      </w:r>
    </w:p>
    <w:p w14:paraId="585560A9">
      <w:pPr>
        <w:pStyle w:val="11"/>
        <w:rPr>
          <w:sz w:val="20"/>
        </w:rPr>
      </w:pPr>
    </w:p>
    <w:p w14:paraId="6CA2C805">
      <w:pPr>
        <w:pStyle w:val="11"/>
        <w:spacing w:before="2"/>
        <w:rPr>
          <w:sz w:val="27"/>
        </w:rPr>
      </w:pPr>
    </w:p>
    <w:p w14:paraId="75B0C2F3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41</w:t>
      </w:r>
    </w:p>
    <w:p w14:paraId="6700540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DC656A4">
      <w:pPr>
        <w:spacing w:before="87" w:line="482" w:lineRule="auto"/>
        <w:ind w:left="1329" w:right="8417" w:firstLine="0"/>
        <w:jc w:val="left"/>
        <w:rPr>
          <w:sz w:val="24"/>
        </w:rPr>
      </w:pPr>
      <w:r>
        <w:pict>
          <v:shape id="_x0000_s1257" o:spid="_x0000_s1257" style="position:absolute;left:0pt;margin-left:24pt;margin-top:23.95pt;height:744.25pt;width:564.25pt;mso-position-horizontal-relative:page;mso-position-vertical-relative:page;z-index:-25158041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b=(a*2.00)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if(b&gt;400):</w:t>
      </w:r>
    </w:p>
    <w:p w14:paraId="1C281C4A">
      <w:pPr>
        <w:spacing w:before="7" w:line="482" w:lineRule="auto"/>
        <w:ind w:left="1329" w:right="6175" w:firstLine="269"/>
        <w:jc w:val="left"/>
        <w:rPr>
          <w:sz w:val="24"/>
        </w:rPr>
      </w:pPr>
      <w:r>
        <w:rPr>
          <w:sz w:val="24"/>
        </w:rPr>
        <w:t>print("{:.2f}".format(b+(0.15*b)))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else:</w:t>
      </w:r>
    </w:p>
    <w:p w14:paraId="4556192C">
      <w:pPr>
        <w:spacing w:before="2"/>
        <w:ind w:left="1598" w:right="0" w:firstLine="0"/>
        <w:jc w:val="left"/>
        <w:rPr>
          <w:sz w:val="24"/>
        </w:rPr>
      </w:pPr>
      <w:r>
        <w:rPr>
          <w:w w:val="105"/>
          <w:sz w:val="24"/>
        </w:rPr>
        <w:t>print("{:.2f}".format(b))</w:t>
      </w:r>
    </w:p>
    <w:p w14:paraId="2010AC14">
      <w:pPr>
        <w:pStyle w:val="11"/>
        <w:rPr>
          <w:sz w:val="20"/>
        </w:rPr>
      </w:pPr>
    </w:p>
    <w:p w14:paraId="53A3B4A2">
      <w:pPr>
        <w:pStyle w:val="11"/>
        <w:rPr>
          <w:sz w:val="20"/>
        </w:rPr>
      </w:pPr>
    </w:p>
    <w:p w14:paraId="3AB8E5EB">
      <w:pPr>
        <w:pStyle w:val="11"/>
        <w:spacing w:before="11"/>
        <w:rPr>
          <w:sz w:val="27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921"/>
        <w:gridCol w:w="926"/>
      </w:tblGrid>
      <w:tr w14:paraId="679ABA7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749" w:type="dxa"/>
            <w:shd w:val="clear" w:color="auto" w:fill="F8F8FF"/>
          </w:tcPr>
          <w:p w14:paraId="2BA66F44">
            <w:pPr>
              <w:pStyle w:val="15"/>
              <w:spacing w:before="11"/>
              <w:rPr>
                <w:rFonts w:ascii="Cambria"/>
                <w:sz w:val="32"/>
              </w:rPr>
            </w:pPr>
          </w:p>
          <w:p w14:paraId="35C72758">
            <w:pPr>
              <w:pStyle w:val="15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436CAE90">
            <w:pPr>
              <w:pStyle w:val="15"/>
              <w:spacing w:before="237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921" w:type="dxa"/>
            <w:shd w:val="clear" w:color="auto" w:fill="F8F8FF"/>
          </w:tcPr>
          <w:p w14:paraId="045A7523">
            <w:pPr>
              <w:pStyle w:val="15"/>
              <w:spacing w:before="237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926" w:type="dxa"/>
            <w:shd w:val="clear" w:color="auto" w:fill="F8F8FF"/>
          </w:tcPr>
          <w:p w14:paraId="623F085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EDBCFB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49" w:type="dxa"/>
            <w:shd w:val="clear" w:color="auto" w:fill="E4E4E4"/>
          </w:tcPr>
          <w:p w14:paraId="08EDF2A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6624EE93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</w:tc>
        <w:tc>
          <w:tcPr>
            <w:tcW w:w="921" w:type="dxa"/>
            <w:shd w:val="clear" w:color="auto" w:fill="E4E4E4"/>
          </w:tcPr>
          <w:p w14:paraId="48EABFDF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100.00</w:t>
            </w:r>
          </w:p>
        </w:tc>
        <w:tc>
          <w:tcPr>
            <w:tcW w:w="926" w:type="dxa"/>
            <w:shd w:val="clear" w:color="auto" w:fill="E4E4E4"/>
          </w:tcPr>
          <w:p w14:paraId="61FDC651">
            <w:pPr>
              <w:pStyle w:val="15"/>
              <w:spacing w:before="93"/>
              <w:ind w:left="80" w:right="156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100.00</w:t>
            </w:r>
          </w:p>
        </w:tc>
      </w:tr>
      <w:tr w14:paraId="4EC1D1C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F5F5F5"/>
          </w:tcPr>
          <w:p w14:paraId="7A9F6B6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3CFA570E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100.00</w:t>
            </w:r>
          </w:p>
        </w:tc>
        <w:tc>
          <w:tcPr>
            <w:tcW w:w="921" w:type="dxa"/>
            <w:shd w:val="clear" w:color="auto" w:fill="F5F5F5"/>
          </w:tcPr>
          <w:p w14:paraId="2793F40E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120.00</w:t>
            </w:r>
          </w:p>
        </w:tc>
        <w:tc>
          <w:tcPr>
            <w:tcW w:w="926" w:type="dxa"/>
            <w:shd w:val="clear" w:color="auto" w:fill="F5F5F5"/>
          </w:tcPr>
          <w:p w14:paraId="72B46EAC">
            <w:pPr>
              <w:pStyle w:val="15"/>
              <w:spacing w:before="93"/>
              <w:ind w:left="80" w:right="156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120.00</w:t>
            </w:r>
          </w:p>
        </w:tc>
      </w:tr>
      <w:tr w14:paraId="1A26F0B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E4E4E4"/>
          </w:tcPr>
          <w:p w14:paraId="422F157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42D78E49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500</w:t>
            </w:r>
          </w:p>
        </w:tc>
        <w:tc>
          <w:tcPr>
            <w:tcW w:w="921" w:type="dxa"/>
            <w:shd w:val="clear" w:color="auto" w:fill="E4E4E4"/>
          </w:tcPr>
          <w:p w14:paraId="553D89CD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1035.00</w:t>
            </w:r>
          </w:p>
        </w:tc>
        <w:tc>
          <w:tcPr>
            <w:tcW w:w="926" w:type="dxa"/>
            <w:shd w:val="clear" w:color="auto" w:fill="E4E4E4"/>
          </w:tcPr>
          <w:p w14:paraId="6D145780">
            <w:pPr>
              <w:pStyle w:val="15"/>
              <w:spacing w:before="93"/>
              <w:ind w:left="80" w:right="59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1035.00</w:t>
            </w:r>
          </w:p>
        </w:tc>
      </w:tr>
      <w:tr w14:paraId="1B5F3AF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749" w:type="dxa"/>
            <w:shd w:val="clear" w:color="auto" w:fill="F5F5F5"/>
          </w:tcPr>
          <w:p w14:paraId="05649D3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4B1E5B39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700</w:t>
            </w:r>
          </w:p>
        </w:tc>
        <w:tc>
          <w:tcPr>
            <w:tcW w:w="921" w:type="dxa"/>
            <w:shd w:val="clear" w:color="auto" w:fill="F5F5F5"/>
          </w:tcPr>
          <w:p w14:paraId="67371623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1610.00</w:t>
            </w:r>
          </w:p>
        </w:tc>
        <w:tc>
          <w:tcPr>
            <w:tcW w:w="926" w:type="dxa"/>
            <w:shd w:val="clear" w:color="auto" w:fill="F5F5F5"/>
          </w:tcPr>
          <w:p w14:paraId="10AC2A19">
            <w:pPr>
              <w:pStyle w:val="15"/>
              <w:spacing w:before="94"/>
              <w:ind w:left="80" w:right="59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1610.00</w:t>
            </w:r>
          </w:p>
        </w:tc>
      </w:tr>
    </w:tbl>
    <w:p w14:paraId="512B79F4">
      <w:pPr>
        <w:pStyle w:val="11"/>
        <w:rPr>
          <w:sz w:val="20"/>
        </w:rPr>
      </w:pPr>
    </w:p>
    <w:p w14:paraId="700ED620">
      <w:pPr>
        <w:pStyle w:val="11"/>
        <w:rPr>
          <w:sz w:val="20"/>
        </w:rPr>
      </w:pPr>
    </w:p>
    <w:p w14:paraId="3AA534F4">
      <w:pPr>
        <w:pStyle w:val="11"/>
        <w:rPr>
          <w:sz w:val="20"/>
        </w:rPr>
      </w:pPr>
    </w:p>
    <w:p w14:paraId="54064A48">
      <w:pPr>
        <w:pStyle w:val="11"/>
        <w:rPr>
          <w:sz w:val="20"/>
        </w:rPr>
      </w:pPr>
    </w:p>
    <w:p w14:paraId="53C5BA6B">
      <w:pPr>
        <w:pStyle w:val="11"/>
        <w:rPr>
          <w:sz w:val="20"/>
        </w:rPr>
      </w:pPr>
    </w:p>
    <w:p w14:paraId="39280A4E">
      <w:pPr>
        <w:pStyle w:val="11"/>
        <w:rPr>
          <w:sz w:val="20"/>
        </w:rPr>
      </w:pPr>
    </w:p>
    <w:p w14:paraId="43E31450">
      <w:pPr>
        <w:pStyle w:val="11"/>
        <w:rPr>
          <w:sz w:val="20"/>
        </w:rPr>
      </w:pPr>
    </w:p>
    <w:p w14:paraId="56EAA53B">
      <w:pPr>
        <w:pStyle w:val="11"/>
        <w:rPr>
          <w:sz w:val="20"/>
        </w:rPr>
      </w:pPr>
    </w:p>
    <w:p w14:paraId="240662BD">
      <w:pPr>
        <w:pStyle w:val="11"/>
        <w:rPr>
          <w:sz w:val="20"/>
        </w:rPr>
      </w:pPr>
    </w:p>
    <w:p w14:paraId="678A003A">
      <w:pPr>
        <w:pStyle w:val="11"/>
        <w:rPr>
          <w:sz w:val="20"/>
        </w:rPr>
      </w:pPr>
    </w:p>
    <w:p w14:paraId="0635E100">
      <w:pPr>
        <w:pStyle w:val="11"/>
        <w:rPr>
          <w:sz w:val="20"/>
        </w:rPr>
      </w:pPr>
    </w:p>
    <w:p w14:paraId="5594770F">
      <w:pPr>
        <w:pStyle w:val="11"/>
        <w:rPr>
          <w:sz w:val="20"/>
        </w:rPr>
      </w:pPr>
    </w:p>
    <w:p w14:paraId="3A07C426">
      <w:pPr>
        <w:pStyle w:val="11"/>
        <w:rPr>
          <w:sz w:val="20"/>
        </w:rPr>
      </w:pPr>
    </w:p>
    <w:p w14:paraId="577E3105">
      <w:pPr>
        <w:pStyle w:val="11"/>
        <w:rPr>
          <w:sz w:val="20"/>
        </w:rPr>
      </w:pPr>
    </w:p>
    <w:p w14:paraId="5450210F">
      <w:pPr>
        <w:pStyle w:val="11"/>
        <w:rPr>
          <w:sz w:val="20"/>
        </w:rPr>
      </w:pPr>
    </w:p>
    <w:p w14:paraId="768B4C97">
      <w:pPr>
        <w:pStyle w:val="11"/>
        <w:rPr>
          <w:sz w:val="20"/>
        </w:rPr>
      </w:pPr>
    </w:p>
    <w:p w14:paraId="5F1AF860">
      <w:pPr>
        <w:pStyle w:val="11"/>
        <w:rPr>
          <w:sz w:val="20"/>
        </w:rPr>
      </w:pPr>
    </w:p>
    <w:p w14:paraId="37FBAD95">
      <w:pPr>
        <w:pStyle w:val="11"/>
        <w:rPr>
          <w:sz w:val="20"/>
        </w:rPr>
      </w:pPr>
    </w:p>
    <w:p w14:paraId="17902F38">
      <w:pPr>
        <w:pStyle w:val="11"/>
        <w:rPr>
          <w:sz w:val="20"/>
        </w:rPr>
      </w:pPr>
    </w:p>
    <w:p w14:paraId="0C5A2373">
      <w:pPr>
        <w:pStyle w:val="11"/>
        <w:rPr>
          <w:sz w:val="20"/>
        </w:rPr>
      </w:pPr>
    </w:p>
    <w:p w14:paraId="7EB9E06B">
      <w:pPr>
        <w:pStyle w:val="11"/>
        <w:rPr>
          <w:sz w:val="20"/>
        </w:rPr>
      </w:pPr>
    </w:p>
    <w:p w14:paraId="1BD6A07C">
      <w:pPr>
        <w:pStyle w:val="11"/>
        <w:rPr>
          <w:sz w:val="20"/>
        </w:rPr>
      </w:pPr>
    </w:p>
    <w:p w14:paraId="3BE2802D">
      <w:pPr>
        <w:pStyle w:val="11"/>
        <w:rPr>
          <w:sz w:val="20"/>
        </w:rPr>
      </w:pPr>
    </w:p>
    <w:p w14:paraId="2A28BC0C">
      <w:pPr>
        <w:pStyle w:val="11"/>
        <w:rPr>
          <w:sz w:val="20"/>
        </w:rPr>
      </w:pPr>
    </w:p>
    <w:p w14:paraId="306245F9">
      <w:pPr>
        <w:pStyle w:val="11"/>
        <w:rPr>
          <w:sz w:val="20"/>
        </w:rPr>
      </w:pPr>
    </w:p>
    <w:p w14:paraId="6DF97BA0">
      <w:pPr>
        <w:pStyle w:val="11"/>
        <w:rPr>
          <w:sz w:val="20"/>
        </w:rPr>
      </w:pPr>
    </w:p>
    <w:p w14:paraId="42D7EBB2">
      <w:pPr>
        <w:pStyle w:val="11"/>
        <w:rPr>
          <w:sz w:val="20"/>
        </w:rPr>
      </w:pPr>
    </w:p>
    <w:p w14:paraId="272578C1">
      <w:pPr>
        <w:pStyle w:val="11"/>
        <w:spacing w:before="3"/>
        <w:rPr>
          <w:sz w:val="29"/>
        </w:rPr>
      </w:pPr>
      <w:r>
        <w:pict>
          <v:group id="_x0000_s1258" o:spid="_x0000_s1258" o:spt="203" style="position:absolute;left:0pt;margin-left:49.45pt;margin-top:19.15pt;height:21.75pt;width:502.3pt;mso-position-horizontal-relative:page;mso-wrap-distance-bottom:0pt;mso-wrap-distance-top:0pt;z-index:-251344896;mso-width-relative:page;mso-height-relative:page;" coordorigin="989,383" coordsize="10046,435">
            <o:lock v:ext="edit"/>
            <v:shape id="_x0000_s1259" o:spid="_x0000_s1259" style="position:absolute;left:1120;top:383;height:35;width:9835;" filled="f" stroked="t" coordorigin="1120,384" coordsize="9835,35" path="m1120,419l10955,419m1120,384l10955,384e">
              <v:path arrowok="t"/>
              <v:fill on="f" focussize="0,0"/>
              <v:stroke weight="0.05pt" color="#000000"/>
              <v:imagedata o:title=""/>
              <o:lock v:ext="edit"/>
            </v:shape>
            <v:rect id="_x0000_s1260" o:spid="_x0000_s1260" o:spt="1" style="position:absolute;left:10350;top:41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61" o:spid="_x0000_s1261" o:spt="202" type="#_x0000_t202" style="position:absolute;left:989;top:383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2D6BE74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2" o:spid="_x0000_s1262" o:spt="202" type="#_x0000_t202" style="position:absolute;left:10360;top:41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D54C21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54F17E07">
      <w:pPr>
        <w:pStyle w:val="11"/>
        <w:spacing w:before="1"/>
        <w:rPr>
          <w:sz w:val="10"/>
        </w:rPr>
      </w:pPr>
    </w:p>
    <w:p w14:paraId="75BBC190">
      <w:pPr>
        <w:pStyle w:val="6"/>
        <w:ind w:right="118"/>
        <w:rPr>
          <w:rFonts w:ascii="Arial MT"/>
        </w:rPr>
      </w:pPr>
      <w:r>
        <w:pict>
          <v:shape id="_x0000_s1263" o:spid="_x0000_s1263" o:spt="202" type="#_x0000_t202" style="position:absolute;left:0pt;margin-left:536.55pt;margin-top:-25.65pt;height:12.15pt;width:2.85pt;mso-position-horizontal-relative:page;z-index:-2515814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4571E5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42</w:t>
      </w:r>
    </w:p>
    <w:p w14:paraId="46729912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B54CCFF">
      <w:pPr>
        <w:pStyle w:val="11"/>
        <w:rPr>
          <w:rFonts w:ascii="Arial MT"/>
          <w:sz w:val="20"/>
        </w:rPr>
      </w:pPr>
      <w:r>
        <w:pict>
          <v:shape id="_x0000_s1264" o:spid="_x0000_s1264" style="position:absolute;left:0pt;margin-left:24pt;margin-top:23.95pt;height:744.25pt;width:564.25pt;mso-position-horizontal-relative:page;mso-position-vertical-relative:page;z-index:-25157836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31ED902">
      <w:pPr>
        <w:pStyle w:val="11"/>
        <w:spacing w:before="6"/>
        <w:rPr>
          <w:rFonts w:ascii="Arial MT"/>
        </w:rPr>
      </w:pPr>
    </w:p>
    <w:p w14:paraId="690CF8E8">
      <w:pPr>
        <w:tabs>
          <w:tab w:val="left" w:pos="2500"/>
          <w:tab w:val="left" w:pos="3221"/>
          <w:tab w:val="left" w:pos="6822"/>
        </w:tabs>
        <w:spacing w:before="109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3.4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7A40DDCF">
      <w:pPr>
        <w:pStyle w:val="11"/>
        <w:spacing w:before="8"/>
        <w:rPr>
          <w:b/>
          <w:sz w:val="24"/>
        </w:rPr>
      </w:pPr>
    </w:p>
    <w:p w14:paraId="39F99E31">
      <w:pPr>
        <w:tabs>
          <w:tab w:val="left" w:pos="3221"/>
          <w:tab w:val="left" w:pos="6793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15C0B322">
      <w:pPr>
        <w:pStyle w:val="11"/>
        <w:spacing w:before="6"/>
        <w:rPr>
          <w:b/>
          <w:sz w:val="27"/>
        </w:rPr>
      </w:pPr>
      <w:r>
        <w:pict>
          <v:line id="_x0000_s1265" o:spid="_x0000_s1265" o:spt="20" style="position:absolute;left:0pt;margin-left:72pt;margin-top:19.05pt;height:-0.75pt;width:474pt;mso-position-horizontal-relative:page;mso-wrap-distance-bottom:0pt;mso-wrap-distance-top:0pt;z-index:-25134387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0C7C665A">
      <w:pPr>
        <w:pStyle w:val="11"/>
        <w:spacing w:before="11"/>
        <w:rPr>
          <w:b/>
          <w:sz w:val="35"/>
        </w:rPr>
      </w:pPr>
    </w:p>
    <w:p w14:paraId="02811DBB">
      <w:pPr>
        <w:pStyle w:val="3"/>
        <w:ind w:left="991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"https://www.rajalakshmicolleges.net/moodle/mod/quiz/view.php?id=5709" \h </w:instrText>
      </w:r>
      <w:r>
        <w:fldChar w:fldCharType="separate"/>
      </w:r>
      <w:r>
        <w:rPr>
          <w:w w:val="110"/>
          <w:u w:val="single"/>
        </w:rPr>
        <w:t>IN/OUT</w:t>
      </w:r>
      <w:r>
        <w:rPr>
          <w:w w:val="110"/>
          <w:u w:val="single"/>
        </w:rPr>
        <w:fldChar w:fldCharType="end"/>
      </w:r>
    </w:p>
    <w:p w14:paraId="01C1B4A3">
      <w:pPr>
        <w:pStyle w:val="11"/>
        <w:spacing w:before="2"/>
        <w:rPr>
          <w:b/>
          <w:sz w:val="15"/>
        </w:rPr>
      </w:pPr>
    </w:p>
    <w:p w14:paraId="3AF5480E">
      <w:pPr>
        <w:pStyle w:val="11"/>
        <w:spacing w:before="109" w:line="247" w:lineRule="auto"/>
        <w:ind w:left="1060" w:right="1261"/>
        <w:jc w:val="both"/>
      </w:pPr>
      <w:r>
        <w:rPr>
          <w:w w:val="105"/>
        </w:rPr>
        <w:t>Ms.</w:t>
      </w:r>
      <w:r>
        <w:rPr>
          <w:spacing w:val="29"/>
          <w:w w:val="105"/>
        </w:rPr>
        <w:t xml:space="preserve"> </w:t>
      </w:r>
      <w:r>
        <w:rPr>
          <w:w w:val="105"/>
        </w:rPr>
        <w:t>Sita,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faculty</w:t>
      </w:r>
      <w:r>
        <w:rPr>
          <w:spacing w:val="34"/>
          <w:w w:val="105"/>
        </w:rPr>
        <w:t xml:space="preserve"> </w:t>
      </w:r>
      <w:r>
        <w:rPr>
          <w:w w:val="105"/>
        </w:rPr>
        <w:t>handling</w:t>
      </w:r>
      <w:r>
        <w:rPr>
          <w:spacing w:val="33"/>
          <w:w w:val="105"/>
        </w:rPr>
        <w:t xml:space="preserve"> </w:t>
      </w:r>
      <w:r>
        <w:rPr>
          <w:w w:val="105"/>
        </w:rPr>
        <w:t>programming</w:t>
      </w:r>
      <w:r>
        <w:rPr>
          <w:spacing w:val="34"/>
          <w:w w:val="105"/>
        </w:rPr>
        <w:t xml:space="preserve"> </w:t>
      </w:r>
      <w:r>
        <w:rPr>
          <w:w w:val="105"/>
        </w:rPr>
        <w:t>lab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1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very</w:t>
      </w:r>
      <w:r>
        <w:rPr>
          <w:spacing w:val="33"/>
          <w:w w:val="105"/>
        </w:rPr>
        <w:t xml:space="preserve"> </w:t>
      </w:r>
      <w:r>
        <w:rPr>
          <w:w w:val="105"/>
        </w:rPr>
        <w:t>strict.</w:t>
      </w:r>
      <w:r>
        <w:rPr>
          <w:spacing w:val="30"/>
          <w:w w:val="105"/>
        </w:rPr>
        <w:t xml:space="preserve"> </w:t>
      </w:r>
      <w:r>
        <w:rPr>
          <w:w w:val="105"/>
        </w:rPr>
        <w:t>Your</w:t>
      </w:r>
      <w:r>
        <w:rPr>
          <w:spacing w:val="31"/>
          <w:w w:val="105"/>
        </w:rPr>
        <w:t xml:space="preserve"> </w:t>
      </w:r>
      <w:r>
        <w:rPr>
          <w:w w:val="105"/>
        </w:rPr>
        <w:t>seniors</w:t>
      </w:r>
      <w:r>
        <w:rPr>
          <w:spacing w:val="3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told you that she will not allow you to enter the week's lab if you have not completed</w:t>
      </w:r>
      <w:r>
        <w:rPr>
          <w:spacing w:val="1"/>
          <w:w w:val="105"/>
        </w:rPr>
        <w:t xml:space="preserve"> </w:t>
      </w:r>
      <w:r>
        <w:rPr>
          <w:w w:val="105"/>
        </w:rPr>
        <w:t>atleast half the number of problems given last week. Many of you didn't understand this</w:t>
      </w:r>
      <w:r>
        <w:rPr>
          <w:spacing w:val="1"/>
          <w:w w:val="105"/>
        </w:rPr>
        <w:t xml:space="preserve"> </w:t>
      </w:r>
      <w:r>
        <w:rPr>
          <w:w w:val="105"/>
        </w:rPr>
        <w:t>statement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requested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batch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program to find whether a student will be allowed into a week's lab given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4"/>
          <w:w w:val="105"/>
        </w:rPr>
        <w:t xml:space="preserve"> </w:t>
      </w:r>
      <w:r>
        <w:rPr>
          <w:w w:val="105"/>
        </w:rPr>
        <w:t>given</w:t>
      </w:r>
      <w:r>
        <w:rPr>
          <w:spacing w:val="5"/>
          <w:w w:val="105"/>
        </w:rPr>
        <w:t xml:space="preserve"> </w:t>
      </w:r>
      <w:r>
        <w:rPr>
          <w:w w:val="105"/>
        </w:rPr>
        <w:t>last</w:t>
      </w:r>
      <w:r>
        <w:rPr>
          <w:spacing w:val="8"/>
          <w:w w:val="105"/>
        </w:rPr>
        <w:t xml:space="preserve"> </w:t>
      </w:r>
      <w:r>
        <w:rPr>
          <w:w w:val="105"/>
        </w:rPr>
        <w:t>week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problems</w:t>
      </w:r>
      <w:r>
        <w:rPr>
          <w:spacing w:val="5"/>
          <w:w w:val="105"/>
        </w:rPr>
        <w:t xml:space="preserve"> </w:t>
      </w:r>
      <w:r>
        <w:rPr>
          <w:w w:val="105"/>
        </w:rPr>
        <w:t>solved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student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week.</w:t>
      </w:r>
    </w:p>
    <w:p w14:paraId="39A4B14E">
      <w:pPr>
        <w:pStyle w:val="11"/>
        <w:spacing w:before="115"/>
        <w:ind w:left="1060"/>
        <w:jc w:val="both"/>
      </w:pP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Format:</w:t>
      </w:r>
    </w:p>
    <w:p w14:paraId="60FF6262">
      <w:pPr>
        <w:pStyle w:val="11"/>
        <w:spacing w:before="124"/>
        <w:ind w:left="1060"/>
        <w:jc w:val="both"/>
      </w:pPr>
      <w:r>
        <w:rPr>
          <w:w w:val="105"/>
        </w:rPr>
        <w:t>Input</w:t>
      </w:r>
      <w:r>
        <w:rPr>
          <w:spacing w:val="21"/>
          <w:w w:val="105"/>
        </w:rPr>
        <w:t xml:space="preserve"> </w:t>
      </w:r>
      <w:r>
        <w:rPr>
          <w:w w:val="105"/>
        </w:rPr>
        <w:t>consists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2</w:t>
      </w:r>
      <w:r>
        <w:rPr>
          <w:spacing w:val="21"/>
          <w:w w:val="105"/>
        </w:rPr>
        <w:t xml:space="preserve"> </w:t>
      </w:r>
      <w:r>
        <w:rPr>
          <w:w w:val="105"/>
        </w:rPr>
        <w:t>integers.</w:t>
      </w:r>
    </w:p>
    <w:p w14:paraId="3469354E">
      <w:pPr>
        <w:pStyle w:val="11"/>
        <w:spacing w:before="128" w:line="247" w:lineRule="auto"/>
        <w:ind w:left="1060" w:right="1392" w:firstLine="62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6"/>
          <w:w w:val="105"/>
        </w:rPr>
        <w:t xml:space="preserve"> </w:t>
      </w:r>
      <w:r>
        <w:rPr>
          <w:w w:val="105"/>
        </w:rPr>
        <w:t>integer</w:t>
      </w:r>
      <w:r>
        <w:rPr>
          <w:spacing w:val="13"/>
          <w:w w:val="105"/>
        </w:rPr>
        <w:t xml:space="preserve"> </w:t>
      </w:r>
      <w:r>
        <w:rPr>
          <w:w w:val="105"/>
        </w:rPr>
        <w:t>corresponds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problems</w:t>
      </w:r>
      <w:r>
        <w:rPr>
          <w:spacing w:val="13"/>
          <w:w w:val="105"/>
        </w:rPr>
        <w:t xml:space="preserve"> </w:t>
      </w:r>
      <w:r>
        <w:rPr>
          <w:w w:val="105"/>
        </w:rPr>
        <w:t>given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second</w:t>
      </w:r>
      <w:r>
        <w:rPr>
          <w:spacing w:val="16"/>
          <w:w w:val="105"/>
        </w:rPr>
        <w:t xml:space="preserve"> </w:t>
      </w:r>
      <w:r>
        <w:rPr>
          <w:w w:val="105"/>
        </w:rPr>
        <w:t>integer</w:t>
      </w:r>
      <w:r>
        <w:rPr>
          <w:spacing w:val="-50"/>
          <w:w w:val="105"/>
        </w:rPr>
        <w:t xml:space="preserve"> </w:t>
      </w:r>
      <w:r>
        <w:rPr>
          <w:w w:val="105"/>
        </w:rPr>
        <w:t>corresponds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problems</w:t>
      </w:r>
      <w:r>
        <w:rPr>
          <w:spacing w:val="7"/>
          <w:w w:val="105"/>
        </w:rPr>
        <w:t xml:space="preserve"> </w:t>
      </w:r>
      <w:r>
        <w:rPr>
          <w:w w:val="105"/>
        </w:rPr>
        <w:t>solved.</w:t>
      </w:r>
    </w:p>
    <w:p w14:paraId="224A08DD">
      <w:pPr>
        <w:pStyle w:val="11"/>
        <w:spacing w:before="117"/>
        <w:ind w:left="1122"/>
      </w:pPr>
      <w:r>
        <w:rPr>
          <w:w w:val="110"/>
        </w:rPr>
        <w:t>Output</w:t>
      </w:r>
      <w:r>
        <w:rPr>
          <w:spacing w:val="12"/>
          <w:w w:val="110"/>
        </w:rPr>
        <w:t xml:space="preserve"> </w:t>
      </w:r>
      <w:r>
        <w:rPr>
          <w:w w:val="110"/>
        </w:rPr>
        <w:t>Format:</w:t>
      </w:r>
    </w:p>
    <w:p w14:paraId="3499EDAE">
      <w:pPr>
        <w:pStyle w:val="11"/>
        <w:spacing w:before="129" w:line="350" w:lineRule="auto"/>
        <w:ind w:left="1122" w:right="5887"/>
      </w:pPr>
      <w:r>
        <w:rPr>
          <w:w w:val="110"/>
        </w:rPr>
        <w:t>Output</w:t>
      </w:r>
      <w:r>
        <w:rPr>
          <w:spacing w:val="6"/>
          <w:w w:val="110"/>
        </w:rPr>
        <w:t xml:space="preserve"> </w:t>
      </w:r>
      <w:r>
        <w:rPr>
          <w:w w:val="110"/>
        </w:rPr>
        <w:t>consists</w:t>
      </w:r>
      <w:r>
        <w:rPr>
          <w:spacing w:val="3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string</w:t>
      </w:r>
      <w:r>
        <w:rPr>
          <w:spacing w:val="5"/>
          <w:w w:val="110"/>
        </w:rPr>
        <w:t xml:space="preserve"> </w:t>
      </w:r>
      <w:r>
        <w:rPr>
          <w:w w:val="110"/>
        </w:rPr>
        <w:t>“IN”</w:t>
      </w:r>
      <w:r>
        <w:rPr>
          <w:spacing w:val="6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“OUT”.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Input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6B4E0219">
      <w:pPr>
        <w:pStyle w:val="11"/>
        <w:spacing w:before="5" w:line="355" w:lineRule="auto"/>
        <w:ind w:left="1122" w:right="9948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8</w:t>
      </w:r>
    </w:p>
    <w:p w14:paraId="2D43ECBC">
      <w:pPr>
        <w:pStyle w:val="11"/>
        <w:spacing w:line="264" w:lineRule="exact"/>
        <w:ind w:left="1122"/>
      </w:pPr>
      <w:r>
        <w:rPr>
          <w:w w:val="100"/>
        </w:rPr>
        <w:t>3</w:t>
      </w:r>
    </w:p>
    <w:p w14:paraId="367D3612">
      <w:pPr>
        <w:pStyle w:val="11"/>
        <w:spacing w:before="128" w:line="350" w:lineRule="auto"/>
        <w:ind w:left="1122" w:right="9781"/>
      </w:pP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5"/>
        </w:rPr>
        <w:t>OUT</w:t>
      </w:r>
    </w:p>
    <w:p w14:paraId="21E8A318">
      <w:pPr>
        <w:pStyle w:val="11"/>
        <w:spacing w:before="3"/>
        <w:rPr>
          <w:sz w:val="24"/>
        </w:rPr>
      </w:pPr>
    </w:p>
    <w:p w14:paraId="6C0B289A">
      <w:pPr>
        <w:spacing w:before="0"/>
        <w:ind w:left="1060" w:right="0" w:firstLine="0"/>
        <w:jc w:val="left"/>
        <w:rPr>
          <w:b/>
          <w:sz w:val="23"/>
        </w:rPr>
      </w:pPr>
      <w:r>
        <w:pict>
          <v:shape id="_x0000_s1266" o:spid="_x0000_s1266" o:spt="202" type="#_x0000_t202" style="position:absolute;left:0pt;margin-left:536.55pt;margin-top:175pt;height:12.15pt;width:2.85pt;mso-position-horizontal-relative:page;z-index:-2515793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C2F0251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0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6473191D">
      <w:pPr>
        <w:pStyle w:val="11"/>
        <w:spacing w:before="6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999"/>
      </w:tblGrid>
      <w:tr w14:paraId="0F72051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889" w:type="dxa"/>
            <w:shd w:val="clear" w:color="auto" w:fill="F8F8FF"/>
          </w:tcPr>
          <w:p w14:paraId="002AB45A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9" w:type="dxa"/>
            <w:shd w:val="clear" w:color="auto" w:fill="F8F8FF"/>
          </w:tcPr>
          <w:p w14:paraId="1A491F68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7DB2290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1" w:hRule="atLeast"/>
        </w:trPr>
        <w:tc>
          <w:tcPr>
            <w:tcW w:w="889" w:type="dxa"/>
            <w:shd w:val="clear" w:color="auto" w:fill="F5F5F5"/>
          </w:tcPr>
          <w:p w14:paraId="523610AA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8</w:t>
            </w:r>
          </w:p>
          <w:p w14:paraId="3E64E37D">
            <w:pPr>
              <w:pStyle w:val="15"/>
              <w:spacing w:before="5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3</w:t>
            </w:r>
          </w:p>
        </w:tc>
        <w:tc>
          <w:tcPr>
            <w:tcW w:w="999" w:type="dxa"/>
            <w:shd w:val="clear" w:color="auto" w:fill="F5F5F5"/>
          </w:tcPr>
          <w:p w14:paraId="41A1A7A8">
            <w:pPr>
              <w:pStyle w:val="15"/>
              <w:spacing w:before="10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OUT</w:t>
            </w:r>
          </w:p>
        </w:tc>
      </w:tr>
    </w:tbl>
    <w:p w14:paraId="0C179D27">
      <w:pPr>
        <w:pStyle w:val="11"/>
        <w:rPr>
          <w:b/>
          <w:sz w:val="20"/>
        </w:rPr>
      </w:pPr>
    </w:p>
    <w:p w14:paraId="74D11824">
      <w:pPr>
        <w:pStyle w:val="11"/>
        <w:rPr>
          <w:b/>
          <w:sz w:val="20"/>
        </w:rPr>
      </w:pPr>
    </w:p>
    <w:p w14:paraId="7A3CA6CE">
      <w:pPr>
        <w:pStyle w:val="11"/>
        <w:rPr>
          <w:b/>
          <w:sz w:val="20"/>
        </w:rPr>
      </w:pPr>
    </w:p>
    <w:p w14:paraId="174D35D2">
      <w:pPr>
        <w:pStyle w:val="11"/>
        <w:rPr>
          <w:b/>
          <w:sz w:val="20"/>
        </w:rPr>
      </w:pPr>
    </w:p>
    <w:p w14:paraId="4152D9CF">
      <w:pPr>
        <w:pStyle w:val="11"/>
        <w:rPr>
          <w:b/>
          <w:sz w:val="20"/>
        </w:rPr>
      </w:pPr>
    </w:p>
    <w:p w14:paraId="1C65A687">
      <w:pPr>
        <w:pStyle w:val="11"/>
        <w:rPr>
          <w:b/>
          <w:sz w:val="20"/>
        </w:rPr>
      </w:pPr>
    </w:p>
    <w:p w14:paraId="5D5AD45F">
      <w:pPr>
        <w:pStyle w:val="11"/>
        <w:spacing w:before="11"/>
        <w:rPr>
          <w:b/>
          <w:sz w:val="13"/>
        </w:rPr>
      </w:pPr>
      <w:r>
        <w:pict>
          <v:group id="_x0000_s1267" o:spid="_x0000_s1267" o:spt="203" style="position:absolute;left:0pt;margin-left:49.45pt;margin-top:10.15pt;height:21.75pt;width:502.3pt;mso-position-horizontal-relative:page;mso-wrap-distance-bottom:0pt;mso-wrap-distance-top:0pt;z-index:-251343872;mso-width-relative:page;mso-height-relative:page;" coordorigin="989,203" coordsize="10046,435">
            <o:lock v:ext="edit"/>
            <v:shape id="_x0000_s1268" o:spid="_x0000_s1268" style="position:absolute;left:1120;top:203;height:35;width:9835;" filled="f" stroked="t" coordorigin="1120,204" coordsize="9835,35" path="m1120,239l10955,239m1120,204l10955,204e">
              <v:path arrowok="t"/>
              <v:fill on="f" focussize="0,0"/>
              <v:stroke weight="0.05pt" color="#000000"/>
              <v:imagedata o:title=""/>
              <o:lock v:ext="edit"/>
            </v:shape>
            <v:rect id="_x0000_s1269" o:spid="_x0000_s1269" o:spt="1" style="position:absolute;left:10350;top:23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70" o:spid="_x0000_s1270" o:spt="202" type="#_x0000_t202" style="position:absolute;left:989;top:203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242BE20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71" o:spid="_x0000_s1271" o:spt="202" type="#_x0000_t202" style="position:absolute;left:10360;top:23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AAEB9EA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39296359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43</w:t>
      </w:r>
    </w:p>
    <w:p w14:paraId="7A8278DB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0066E85A">
      <w:pPr>
        <w:pStyle w:val="11"/>
        <w:rPr>
          <w:rFonts w:ascii="Arial MT"/>
          <w:sz w:val="20"/>
        </w:rPr>
      </w:pPr>
      <w:r>
        <w:pict>
          <v:shape id="_x0000_s1272" o:spid="_x0000_s1272" style="position:absolute;left:0pt;margin-left:24pt;margin-top:23.95pt;height:744.25pt;width:564.25pt;mso-position-horizontal-relative:page;mso-position-vertical-relative:page;z-index:-25157734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CAD0C00">
      <w:pPr>
        <w:pStyle w:val="11"/>
        <w:spacing w:before="6"/>
        <w:rPr>
          <w:rFonts w:ascii="Arial MT"/>
          <w:sz w:val="22"/>
        </w:rPr>
      </w:pPr>
    </w:p>
    <w:p w14:paraId="44B7F0C4">
      <w:pPr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20"/>
          <w:sz w:val="22"/>
          <w:u w:val="single"/>
        </w:rPr>
        <w:t>PROGRAM:</w:t>
      </w:r>
    </w:p>
    <w:p w14:paraId="6EA39880">
      <w:pPr>
        <w:pStyle w:val="11"/>
        <w:spacing w:before="6"/>
        <w:rPr>
          <w:b/>
          <w:sz w:val="15"/>
        </w:rPr>
      </w:pPr>
    </w:p>
    <w:p w14:paraId="166D3F07">
      <w:pPr>
        <w:spacing w:before="109" w:line="506" w:lineRule="auto"/>
        <w:ind w:left="1060" w:right="9233" w:firstLine="0"/>
        <w:jc w:val="both"/>
        <w:rPr>
          <w:sz w:val="22"/>
        </w:rPr>
      </w:pPr>
      <w:r>
        <w:rPr>
          <w:spacing w:val="-1"/>
          <w:w w:val="105"/>
          <w:sz w:val="22"/>
        </w:rPr>
        <w:t>a=int(input())</w:t>
      </w:r>
      <w:r>
        <w:rPr>
          <w:spacing w:val="-49"/>
          <w:w w:val="105"/>
          <w:sz w:val="22"/>
        </w:rPr>
        <w:t xml:space="preserve"> </w:t>
      </w:r>
      <w:r>
        <w:rPr>
          <w:sz w:val="22"/>
        </w:rPr>
        <w:t>b=int(input())</w:t>
      </w:r>
      <w:r>
        <w:rPr>
          <w:spacing w:val="-47"/>
          <w:sz w:val="22"/>
        </w:rPr>
        <w:t xml:space="preserve"> </w:t>
      </w:r>
      <w:r>
        <w:rPr>
          <w:w w:val="105"/>
          <w:sz w:val="22"/>
        </w:rPr>
        <w:t>c=a/2</w:t>
      </w:r>
    </w:p>
    <w:p w14:paraId="6B355307">
      <w:pPr>
        <w:spacing w:before="0" w:line="258" w:lineRule="exact"/>
        <w:ind w:left="1060" w:right="0" w:firstLine="0"/>
        <w:jc w:val="both"/>
        <w:rPr>
          <w:sz w:val="22"/>
        </w:rPr>
      </w:pPr>
      <w:r>
        <w:rPr>
          <w:w w:val="110"/>
          <w:sz w:val="22"/>
        </w:rPr>
        <w:t>if</w:t>
      </w:r>
      <w:r>
        <w:rPr>
          <w:spacing w:val="-4"/>
          <w:w w:val="110"/>
          <w:sz w:val="22"/>
        </w:rPr>
        <w:t xml:space="preserve"> </w:t>
      </w:r>
      <w:r>
        <w:rPr>
          <w:w w:val="110"/>
          <w:sz w:val="22"/>
        </w:rPr>
        <w:t>b&gt;=c:</w:t>
      </w:r>
    </w:p>
    <w:p w14:paraId="07B92ACF">
      <w:pPr>
        <w:pStyle w:val="11"/>
        <w:spacing w:before="7"/>
        <w:rPr>
          <w:sz w:val="24"/>
        </w:rPr>
      </w:pPr>
    </w:p>
    <w:p w14:paraId="4573DFD4">
      <w:pPr>
        <w:spacing w:before="0" w:line="504" w:lineRule="auto"/>
        <w:ind w:left="1060" w:right="9265" w:firstLine="249"/>
        <w:jc w:val="left"/>
        <w:rPr>
          <w:sz w:val="22"/>
        </w:rPr>
      </w:pPr>
      <w:r>
        <w:rPr>
          <w:w w:val="105"/>
          <w:sz w:val="22"/>
        </w:rPr>
        <w:t>print("IN")</w:t>
      </w:r>
      <w:r>
        <w:rPr>
          <w:spacing w:val="-48"/>
          <w:w w:val="105"/>
          <w:sz w:val="22"/>
        </w:rPr>
        <w:t xml:space="preserve"> </w:t>
      </w:r>
      <w:r>
        <w:rPr>
          <w:w w:val="105"/>
          <w:sz w:val="22"/>
        </w:rPr>
        <w:t>else:</w:t>
      </w:r>
    </w:p>
    <w:p w14:paraId="16F5F731">
      <w:pPr>
        <w:spacing w:before="3"/>
        <w:ind w:left="1310" w:right="0" w:firstLine="0"/>
        <w:jc w:val="left"/>
        <w:rPr>
          <w:sz w:val="22"/>
        </w:rPr>
      </w:pPr>
      <w:r>
        <w:rPr>
          <w:w w:val="105"/>
          <w:sz w:val="22"/>
        </w:rPr>
        <w:t>print("OUT")</w:t>
      </w:r>
    </w:p>
    <w:p w14:paraId="7DEEBA20">
      <w:pPr>
        <w:pStyle w:val="11"/>
        <w:rPr>
          <w:sz w:val="20"/>
        </w:rPr>
      </w:pPr>
    </w:p>
    <w:p w14:paraId="1C950D25">
      <w:pPr>
        <w:pStyle w:val="11"/>
        <w:rPr>
          <w:sz w:val="20"/>
        </w:rPr>
      </w:pPr>
    </w:p>
    <w:p w14:paraId="4BAEBE77">
      <w:pPr>
        <w:pStyle w:val="11"/>
        <w:rPr>
          <w:sz w:val="20"/>
        </w:rPr>
      </w:pPr>
    </w:p>
    <w:p w14:paraId="1CD6761D">
      <w:pPr>
        <w:pStyle w:val="11"/>
        <w:spacing w:before="3" w:after="1"/>
        <w:rPr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571"/>
        <w:gridCol w:w="504"/>
        <w:gridCol w:w="197"/>
      </w:tblGrid>
      <w:tr w14:paraId="1B45B98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49" w:type="dxa"/>
            <w:shd w:val="clear" w:color="auto" w:fill="F8F8FF"/>
          </w:tcPr>
          <w:p w14:paraId="5FE16395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4492D1BC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11A8690E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504" w:type="dxa"/>
            <w:shd w:val="clear" w:color="auto" w:fill="F8F8FF"/>
          </w:tcPr>
          <w:p w14:paraId="09EE04C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tcBorders>
              <w:top w:val="nil"/>
              <w:right w:val="nil"/>
            </w:tcBorders>
          </w:tcPr>
          <w:p w14:paraId="59A85DD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B73C16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49" w:type="dxa"/>
            <w:shd w:val="clear" w:color="auto" w:fill="E4E4E4"/>
          </w:tcPr>
          <w:p w14:paraId="3E239A7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56EF46E7">
            <w:pPr>
              <w:pStyle w:val="15"/>
              <w:spacing w:before="98" w:line="222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  <w:p w14:paraId="5D2ED5E9">
            <w:pPr>
              <w:pStyle w:val="15"/>
              <w:spacing w:line="222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571" w:type="dxa"/>
            <w:shd w:val="clear" w:color="auto" w:fill="E4E4E4"/>
          </w:tcPr>
          <w:p w14:paraId="3891EF15">
            <w:pPr>
              <w:pStyle w:val="15"/>
              <w:spacing w:before="98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OUT</w:t>
            </w:r>
          </w:p>
        </w:tc>
        <w:tc>
          <w:tcPr>
            <w:tcW w:w="504" w:type="dxa"/>
            <w:shd w:val="clear" w:color="auto" w:fill="E4E4E4"/>
          </w:tcPr>
          <w:p w14:paraId="7BCF6275">
            <w:pPr>
              <w:pStyle w:val="15"/>
              <w:spacing w:before="98"/>
              <w:ind w:left="80" w:right="55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OUT</w:t>
            </w:r>
          </w:p>
        </w:tc>
        <w:tc>
          <w:tcPr>
            <w:tcW w:w="197" w:type="dxa"/>
            <w:shd w:val="clear" w:color="auto" w:fill="E4E4E4"/>
          </w:tcPr>
          <w:p w14:paraId="6AFB6CE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BFEF7E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749" w:type="dxa"/>
            <w:shd w:val="clear" w:color="auto" w:fill="F5F5F5"/>
          </w:tcPr>
          <w:p w14:paraId="4812786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767691E3">
            <w:pPr>
              <w:pStyle w:val="15"/>
              <w:spacing w:before="98" w:line="222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  <w:p w14:paraId="382272A1">
            <w:pPr>
              <w:pStyle w:val="15"/>
              <w:spacing w:line="222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571" w:type="dxa"/>
            <w:shd w:val="clear" w:color="auto" w:fill="F5F5F5"/>
          </w:tcPr>
          <w:p w14:paraId="15237290">
            <w:pPr>
              <w:pStyle w:val="15"/>
              <w:spacing w:before="98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IN</w:t>
            </w:r>
          </w:p>
        </w:tc>
        <w:tc>
          <w:tcPr>
            <w:tcW w:w="504" w:type="dxa"/>
            <w:shd w:val="clear" w:color="auto" w:fill="F5F5F5"/>
          </w:tcPr>
          <w:p w14:paraId="4D928EF3">
            <w:pPr>
              <w:pStyle w:val="15"/>
              <w:spacing w:before="98"/>
              <w:ind w:left="80" w:right="158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IN</w:t>
            </w:r>
          </w:p>
        </w:tc>
        <w:tc>
          <w:tcPr>
            <w:tcW w:w="197" w:type="dxa"/>
            <w:shd w:val="clear" w:color="auto" w:fill="F5F5F5"/>
          </w:tcPr>
          <w:p w14:paraId="2B57192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77CCEF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749" w:type="dxa"/>
            <w:shd w:val="clear" w:color="auto" w:fill="E4E4E4"/>
          </w:tcPr>
          <w:p w14:paraId="1E7433A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35C60BA7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20</w:t>
            </w:r>
          </w:p>
          <w:p w14:paraId="178121D4">
            <w:pPr>
              <w:pStyle w:val="15"/>
              <w:spacing w:before="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9</w:t>
            </w:r>
          </w:p>
        </w:tc>
        <w:tc>
          <w:tcPr>
            <w:tcW w:w="571" w:type="dxa"/>
            <w:shd w:val="clear" w:color="auto" w:fill="E4E4E4"/>
          </w:tcPr>
          <w:p w14:paraId="7F221648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OUT</w:t>
            </w:r>
          </w:p>
        </w:tc>
        <w:tc>
          <w:tcPr>
            <w:tcW w:w="504" w:type="dxa"/>
            <w:shd w:val="clear" w:color="auto" w:fill="E4E4E4"/>
          </w:tcPr>
          <w:p w14:paraId="444C724F">
            <w:pPr>
              <w:pStyle w:val="15"/>
              <w:spacing w:before="94"/>
              <w:ind w:left="80" w:right="55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OUT</w:t>
            </w:r>
          </w:p>
        </w:tc>
        <w:tc>
          <w:tcPr>
            <w:tcW w:w="197" w:type="dxa"/>
            <w:shd w:val="clear" w:color="auto" w:fill="E4E4E4"/>
          </w:tcPr>
          <w:p w14:paraId="2AA1EEB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6B017B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749" w:type="dxa"/>
            <w:shd w:val="clear" w:color="auto" w:fill="F5F5F5"/>
          </w:tcPr>
          <w:p w14:paraId="793AD7E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1732FBC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50</w:t>
            </w:r>
          </w:p>
          <w:p w14:paraId="20939811">
            <w:pPr>
              <w:pStyle w:val="15"/>
              <w:spacing w:before="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31</w:t>
            </w:r>
          </w:p>
        </w:tc>
        <w:tc>
          <w:tcPr>
            <w:tcW w:w="571" w:type="dxa"/>
            <w:shd w:val="clear" w:color="auto" w:fill="F5F5F5"/>
          </w:tcPr>
          <w:p w14:paraId="384311F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IN</w:t>
            </w:r>
          </w:p>
        </w:tc>
        <w:tc>
          <w:tcPr>
            <w:tcW w:w="504" w:type="dxa"/>
            <w:shd w:val="clear" w:color="auto" w:fill="F5F5F5"/>
          </w:tcPr>
          <w:p w14:paraId="35EED21F">
            <w:pPr>
              <w:pStyle w:val="15"/>
              <w:spacing w:before="93"/>
              <w:ind w:left="80" w:right="158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IN</w:t>
            </w:r>
          </w:p>
        </w:tc>
        <w:tc>
          <w:tcPr>
            <w:tcW w:w="197" w:type="dxa"/>
            <w:shd w:val="clear" w:color="auto" w:fill="F5F5F5"/>
          </w:tcPr>
          <w:p w14:paraId="346B4250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251C8892">
      <w:pPr>
        <w:pStyle w:val="11"/>
        <w:rPr>
          <w:sz w:val="20"/>
        </w:rPr>
      </w:pPr>
    </w:p>
    <w:p w14:paraId="0CCA20F7">
      <w:pPr>
        <w:pStyle w:val="11"/>
        <w:rPr>
          <w:sz w:val="20"/>
        </w:rPr>
      </w:pPr>
    </w:p>
    <w:p w14:paraId="54A68DC1">
      <w:pPr>
        <w:pStyle w:val="11"/>
        <w:rPr>
          <w:sz w:val="20"/>
        </w:rPr>
      </w:pPr>
    </w:p>
    <w:p w14:paraId="69BD8697">
      <w:pPr>
        <w:pStyle w:val="11"/>
        <w:rPr>
          <w:sz w:val="20"/>
        </w:rPr>
      </w:pPr>
    </w:p>
    <w:p w14:paraId="1B2D2CFD">
      <w:pPr>
        <w:pStyle w:val="11"/>
        <w:rPr>
          <w:sz w:val="20"/>
        </w:rPr>
      </w:pPr>
    </w:p>
    <w:p w14:paraId="7742CE46">
      <w:pPr>
        <w:pStyle w:val="11"/>
        <w:rPr>
          <w:sz w:val="20"/>
        </w:rPr>
      </w:pPr>
    </w:p>
    <w:p w14:paraId="168DF21C">
      <w:pPr>
        <w:pStyle w:val="11"/>
        <w:rPr>
          <w:sz w:val="20"/>
        </w:rPr>
      </w:pPr>
    </w:p>
    <w:p w14:paraId="1623B408">
      <w:pPr>
        <w:pStyle w:val="11"/>
        <w:rPr>
          <w:sz w:val="20"/>
        </w:rPr>
      </w:pPr>
    </w:p>
    <w:p w14:paraId="3F88E1E7">
      <w:pPr>
        <w:pStyle w:val="11"/>
        <w:rPr>
          <w:sz w:val="20"/>
        </w:rPr>
      </w:pPr>
    </w:p>
    <w:p w14:paraId="76B6072A">
      <w:pPr>
        <w:pStyle w:val="11"/>
        <w:rPr>
          <w:sz w:val="20"/>
        </w:rPr>
      </w:pPr>
    </w:p>
    <w:p w14:paraId="192DB83A">
      <w:pPr>
        <w:pStyle w:val="11"/>
        <w:rPr>
          <w:sz w:val="20"/>
        </w:rPr>
      </w:pPr>
    </w:p>
    <w:p w14:paraId="130282C2">
      <w:pPr>
        <w:pStyle w:val="11"/>
        <w:rPr>
          <w:sz w:val="20"/>
        </w:rPr>
      </w:pPr>
    </w:p>
    <w:p w14:paraId="1BF01773">
      <w:pPr>
        <w:pStyle w:val="11"/>
        <w:rPr>
          <w:sz w:val="20"/>
        </w:rPr>
      </w:pPr>
    </w:p>
    <w:p w14:paraId="09D8BB01">
      <w:pPr>
        <w:pStyle w:val="11"/>
        <w:rPr>
          <w:sz w:val="20"/>
        </w:rPr>
      </w:pPr>
    </w:p>
    <w:p w14:paraId="08834882">
      <w:pPr>
        <w:pStyle w:val="11"/>
        <w:spacing w:before="2"/>
      </w:pPr>
    </w:p>
    <w:p w14:paraId="7BC24ACD">
      <w:pPr>
        <w:tabs>
          <w:tab w:val="left" w:pos="2500"/>
          <w:tab w:val="left" w:pos="3221"/>
          <w:tab w:val="left" w:pos="6822"/>
        </w:tabs>
        <w:spacing w:before="1"/>
        <w:ind w:left="1060" w:right="0" w:firstLine="0"/>
        <w:jc w:val="left"/>
        <w:rPr>
          <w:b/>
          <w:sz w:val="22"/>
        </w:rPr>
      </w:pPr>
      <w:bookmarkStart w:id="80" w:name="_GoBack"/>
      <w:bookmarkEnd w:id="80"/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3.5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5C9814B1">
      <w:pPr>
        <w:pStyle w:val="11"/>
        <w:rPr>
          <w:b/>
          <w:sz w:val="20"/>
        </w:rPr>
      </w:pPr>
    </w:p>
    <w:p w14:paraId="1963CFEE">
      <w:pPr>
        <w:pStyle w:val="11"/>
        <w:spacing w:before="7"/>
        <w:rPr>
          <w:b/>
          <w:sz w:val="15"/>
        </w:rPr>
      </w:pPr>
      <w:r>
        <w:pict>
          <v:group id="_x0000_s1273" o:spid="_x0000_s1273" o:spt="203" style="position:absolute;left:0pt;margin-left:49.45pt;margin-top:11.1pt;height:21.75pt;width:502.3pt;mso-position-horizontal-relative:page;mso-wrap-distance-bottom:0pt;mso-wrap-distance-top:0pt;z-index:-251342848;mso-width-relative:page;mso-height-relative:page;" coordorigin="989,223" coordsize="10046,435">
            <o:lock v:ext="edit"/>
            <v:shape id="_x0000_s1274" o:spid="_x0000_s1274" style="position:absolute;left:1120;top:223;height:35;width:9835;" filled="f" stroked="t" coordorigin="1120,223" coordsize="9835,35" path="m1120,258l10955,258m1120,223l10955,223e">
              <v:path arrowok="t"/>
              <v:fill on="f" focussize="0,0"/>
              <v:stroke weight="0.05pt" color="#000000"/>
              <v:imagedata o:title=""/>
              <o:lock v:ext="edit"/>
            </v:shape>
            <v:rect id="_x0000_s1275" o:spid="_x0000_s1275" o:spt="1" style="position:absolute;left:10350;top:25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76" o:spid="_x0000_s1276" o:spt="202" type="#_x0000_t202" style="position:absolute;left:989;top:222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C4795A7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77" o:spid="_x0000_s1277" o:spt="202" type="#_x0000_t202" style="position:absolute;left:10360;top:25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FFF0FC5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</w:p>
    <w:p w14:paraId="4EF8DDDE">
      <w:pPr>
        <w:pStyle w:val="11"/>
        <w:spacing w:before="1"/>
        <w:rPr>
          <w:b/>
          <w:sz w:val="10"/>
        </w:rPr>
      </w:pPr>
    </w:p>
    <w:p w14:paraId="0F484608">
      <w:pPr>
        <w:pStyle w:val="6"/>
        <w:ind w:right="118"/>
        <w:rPr>
          <w:rFonts w:ascii="Arial MT"/>
        </w:rPr>
      </w:pPr>
      <w:r>
        <w:pict>
          <v:shape id="_x0000_s1278" o:spid="_x0000_s1278" o:spt="202" type="#_x0000_t202" style="position:absolute;left:0pt;margin-left:536.55pt;margin-top:-25.65pt;height:12.15pt;width:2.85pt;mso-position-horizontal-relative:page;z-index:-2515773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ABFC5DC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44</w:t>
      </w:r>
    </w:p>
    <w:p w14:paraId="1564F6EA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37127BA">
      <w:pPr>
        <w:tabs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279" o:spid="_x0000_s1279" style="position:absolute;left:0pt;margin-left:24pt;margin-top:23.95pt;height:744.25pt;width:564.25pt;mso-position-horizontal-relative:page;mso-position-vertical-relative:page;z-index:-25157632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5B89D978">
      <w:pPr>
        <w:pStyle w:val="11"/>
        <w:spacing w:before="7"/>
        <w:rPr>
          <w:b/>
          <w:sz w:val="27"/>
        </w:rPr>
      </w:pPr>
      <w:r>
        <w:pict>
          <v:line id="_x0000_s1280" o:spid="_x0000_s1280" o:spt="20" style="position:absolute;left:0pt;margin-left:72pt;margin-top:19.15pt;height:-0.75pt;width:474pt;mso-position-horizontal-relative:page;mso-wrap-distance-bottom:0pt;mso-wrap-distance-top:0pt;z-index:-25134182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62091FC6">
      <w:pPr>
        <w:pStyle w:val="11"/>
        <w:spacing w:before="10"/>
        <w:rPr>
          <w:b/>
          <w:sz w:val="35"/>
        </w:rPr>
      </w:pPr>
    </w:p>
    <w:p w14:paraId="796E76FA">
      <w:pPr>
        <w:pStyle w:val="3"/>
        <w:ind w:left="984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"https://www.rajalakshmicolleges.net/moodle/mod/quiz/view.php?id=5710" \h </w:instrText>
      </w:r>
      <w:r>
        <w:fldChar w:fldCharType="separate"/>
      </w:r>
      <w:r>
        <w:rPr>
          <w:w w:val="115"/>
          <w:u w:val="single"/>
        </w:rPr>
        <w:t>Vowel</w:t>
      </w:r>
      <w:r>
        <w:rPr>
          <w:spacing w:val="-7"/>
          <w:w w:val="115"/>
          <w:u w:val="single"/>
        </w:rPr>
        <w:t xml:space="preserve"> </w:t>
      </w:r>
      <w:r>
        <w:rPr>
          <w:w w:val="115"/>
          <w:u w:val="single"/>
        </w:rPr>
        <w:t>or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Consonant</w:t>
      </w:r>
      <w:r>
        <w:rPr>
          <w:w w:val="115"/>
          <w:u w:val="single"/>
        </w:rPr>
        <w:fldChar w:fldCharType="end"/>
      </w:r>
    </w:p>
    <w:p w14:paraId="4491F8BF">
      <w:pPr>
        <w:pStyle w:val="11"/>
        <w:spacing w:before="2"/>
        <w:rPr>
          <w:b/>
          <w:sz w:val="15"/>
        </w:rPr>
      </w:pPr>
    </w:p>
    <w:p w14:paraId="1EF041F1">
      <w:pPr>
        <w:pStyle w:val="11"/>
        <w:spacing w:before="109" w:line="247" w:lineRule="auto"/>
        <w:ind w:left="1060" w:right="1260"/>
        <w:jc w:val="both"/>
      </w:pPr>
      <w:r>
        <w:rPr>
          <w:w w:val="110"/>
        </w:rPr>
        <w:t>In this exercise</w:t>
      </w:r>
      <w:r>
        <w:rPr>
          <w:spacing w:val="1"/>
          <w:w w:val="110"/>
        </w:rPr>
        <w:t xml:space="preserve"> </w:t>
      </w:r>
      <w:r>
        <w:rPr>
          <w:w w:val="110"/>
        </w:rPr>
        <w:t>you  will  create a  program  that  reads a  letter of the alphabet  from</w:t>
      </w:r>
      <w:r>
        <w:rPr>
          <w:spacing w:val="1"/>
          <w:w w:val="110"/>
        </w:rPr>
        <w:t xml:space="preserve"> </w:t>
      </w:r>
      <w:r>
        <w:rPr>
          <w:w w:val="110"/>
        </w:rPr>
        <w:t>the user.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user</w:t>
      </w:r>
      <w:r>
        <w:rPr>
          <w:spacing w:val="1"/>
          <w:w w:val="110"/>
        </w:rPr>
        <w:t xml:space="preserve"> </w:t>
      </w:r>
      <w:r>
        <w:rPr>
          <w:w w:val="110"/>
        </w:rPr>
        <w:t>enters</w:t>
      </w:r>
      <w:r>
        <w:rPr>
          <w:spacing w:val="1"/>
          <w:w w:val="110"/>
        </w:rPr>
        <w:t xml:space="preserve"> </w:t>
      </w:r>
      <w:r>
        <w:rPr>
          <w:w w:val="110"/>
        </w:rPr>
        <w:t>a,</w:t>
      </w:r>
      <w:r>
        <w:rPr>
          <w:spacing w:val="1"/>
          <w:w w:val="110"/>
        </w:rPr>
        <w:t xml:space="preserve"> 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>
        <w:rPr>
          <w:w w:val="110"/>
        </w:rPr>
        <w:t>i,</w:t>
      </w:r>
      <w:r>
        <w:rPr>
          <w:spacing w:val="1"/>
          <w:w w:val="110"/>
        </w:rPr>
        <w:t xml:space="preserve"> 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rPr>
          <w:w w:val="110"/>
        </w:rPr>
        <w:t>or  u  then  your  program  should  display  a</w:t>
      </w:r>
      <w:r>
        <w:rPr>
          <w:spacing w:val="1"/>
          <w:w w:val="110"/>
        </w:rPr>
        <w:t xml:space="preserve"> </w:t>
      </w:r>
      <w:r>
        <w:rPr>
          <w:w w:val="110"/>
        </w:rPr>
        <w:t>message indicating that the entered letter is a vowel. If the user enters 'y' then your</w:t>
      </w:r>
      <w:r>
        <w:rPr>
          <w:spacing w:val="1"/>
          <w:w w:val="110"/>
        </w:rPr>
        <w:t xml:space="preserve"> </w:t>
      </w:r>
      <w:r>
        <w:rPr>
          <w:w w:val="105"/>
        </w:rPr>
        <w:t>program  should display a message indicating that sometimes y is a vowel, and sometimes</w:t>
      </w:r>
      <w:r>
        <w:rPr>
          <w:spacing w:val="1"/>
          <w:w w:val="105"/>
        </w:rPr>
        <w:t xml:space="preserve"> </w:t>
      </w:r>
      <w:r>
        <w:rPr>
          <w:w w:val="110"/>
        </w:rPr>
        <w:t>y</w:t>
      </w:r>
      <w:r>
        <w:rPr>
          <w:spacing w:val="39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40"/>
          <w:w w:val="110"/>
        </w:rPr>
        <w:t xml:space="preserve"> </w:t>
      </w:r>
      <w:r>
        <w:rPr>
          <w:w w:val="110"/>
        </w:rPr>
        <w:t>consonant.</w:t>
      </w:r>
      <w:r>
        <w:rPr>
          <w:spacing w:val="37"/>
          <w:w w:val="110"/>
        </w:rPr>
        <w:t xml:space="preserve"> </w:t>
      </w:r>
      <w:r>
        <w:rPr>
          <w:w w:val="110"/>
        </w:rPr>
        <w:t>Otherwise</w:t>
      </w:r>
      <w:r>
        <w:rPr>
          <w:spacing w:val="39"/>
          <w:w w:val="110"/>
        </w:rPr>
        <w:t xml:space="preserve"> </w:t>
      </w:r>
      <w:r>
        <w:rPr>
          <w:w w:val="110"/>
        </w:rPr>
        <w:t>your</w:t>
      </w:r>
      <w:r>
        <w:rPr>
          <w:spacing w:val="37"/>
          <w:w w:val="110"/>
        </w:rPr>
        <w:t xml:space="preserve"> </w:t>
      </w:r>
      <w:r>
        <w:rPr>
          <w:w w:val="110"/>
        </w:rPr>
        <w:t>program</w:t>
      </w:r>
      <w:r>
        <w:rPr>
          <w:spacing w:val="40"/>
          <w:w w:val="110"/>
        </w:rPr>
        <w:t xml:space="preserve"> </w:t>
      </w:r>
      <w:r>
        <w:rPr>
          <w:w w:val="110"/>
        </w:rPr>
        <w:t>should</w:t>
      </w:r>
      <w:r>
        <w:rPr>
          <w:spacing w:val="40"/>
          <w:w w:val="110"/>
        </w:rPr>
        <w:t xml:space="preserve"> </w:t>
      </w:r>
      <w:r>
        <w:rPr>
          <w:w w:val="110"/>
        </w:rPr>
        <w:t>display</w:t>
      </w:r>
      <w:r>
        <w:rPr>
          <w:spacing w:val="39"/>
          <w:w w:val="110"/>
        </w:rPr>
        <w:t xml:space="preserve"> </w:t>
      </w:r>
      <w:r>
        <w:rPr>
          <w:w w:val="110"/>
        </w:rPr>
        <w:t>a</w:t>
      </w:r>
      <w:r>
        <w:rPr>
          <w:spacing w:val="36"/>
          <w:w w:val="110"/>
        </w:rPr>
        <w:t xml:space="preserve"> </w:t>
      </w:r>
      <w:r>
        <w:rPr>
          <w:w w:val="110"/>
        </w:rPr>
        <w:t>message</w:t>
      </w:r>
      <w:r>
        <w:rPr>
          <w:spacing w:val="38"/>
          <w:w w:val="110"/>
        </w:rPr>
        <w:t xml:space="preserve"> </w:t>
      </w:r>
      <w:r>
        <w:rPr>
          <w:w w:val="110"/>
        </w:rPr>
        <w:t>indicating</w:t>
      </w:r>
      <w:r>
        <w:rPr>
          <w:spacing w:val="39"/>
          <w:w w:val="110"/>
        </w:rPr>
        <w:t xml:space="preserve"> </w:t>
      </w:r>
      <w:r>
        <w:rPr>
          <w:w w:val="110"/>
        </w:rPr>
        <w:t>that</w:t>
      </w:r>
      <w:r>
        <w:rPr>
          <w:spacing w:val="-53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letter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consonant.</w:t>
      </w:r>
    </w:p>
    <w:p w14:paraId="6BFD5820">
      <w:pPr>
        <w:pStyle w:val="11"/>
        <w:spacing w:before="115" w:line="355" w:lineRule="auto"/>
        <w:ind w:left="1060" w:right="8966"/>
      </w:pPr>
      <w:r>
        <w:rPr>
          <w:w w:val="110"/>
        </w:rPr>
        <w:t>Sample</w:t>
      </w:r>
      <w:r>
        <w:rPr>
          <w:spacing w:val="-1"/>
          <w:w w:val="110"/>
        </w:rPr>
        <w:t xml:space="preserve"> </w:t>
      </w:r>
      <w:r>
        <w:rPr>
          <w:w w:val="110"/>
        </w:rPr>
        <w:t>Input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</w:t>
      </w:r>
    </w:p>
    <w:p w14:paraId="7613719D">
      <w:pPr>
        <w:pStyle w:val="11"/>
        <w:spacing w:line="355" w:lineRule="auto"/>
        <w:ind w:left="1060" w:right="8790"/>
      </w:pPr>
      <w:r>
        <w:rPr>
          <w:w w:val="110"/>
        </w:rPr>
        <w:t>Sample</w:t>
      </w:r>
      <w:r>
        <w:rPr>
          <w:spacing w:val="3"/>
          <w:w w:val="110"/>
        </w:rPr>
        <w:t xml:space="preserve"> </w:t>
      </w:r>
      <w:r>
        <w:rPr>
          <w:w w:val="110"/>
        </w:rPr>
        <w:t>Output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6"/>
          <w:w w:val="110"/>
        </w:rPr>
        <w:t xml:space="preserve"> </w:t>
      </w:r>
      <w:r>
        <w:rPr>
          <w:w w:val="110"/>
        </w:rPr>
        <w:t>vowel.</w:t>
      </w:r>
    </w:p>
    <w:p w14:paraId="48A68DC3">
      <w:pPr>
        <w:pStyle w:val="11"/>
        <w:spacing w:line="355" w:lineRule="auto"/>
        <w:ind w:left="1060" w:right="8966"/>
      </w:pPr>
      <w:r>
        <w:rPr>
          <w:w w:val="110"/>
        </w:rPr>
        <w:t>Sample</w:t>
      </w:r>
      <w:r>
        <w:rPr>
          <w:spacing w:val="-1"/>
          <w:w w:val="110"/>
        </w:rPr>
        <w:t xml:space="preserve"> </w:t>
      </w:r>
      <w:r>
        <w:rPr>
          <w:w w:val="110"/>
        </w:rPr>
        <w:t>Input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-53"/>
          <w:w w:val="110"/>
        </w:rPr>
        <w:t xml:space="preserve"> </w:t>
      </w:r>
      <w:r>
        <w:rPr>
          <w:w w:val="110"/>
        </w:rPr>
        <w:t>y</w:t>
      </w:r>
    </w:p>
    <w:p w14:paraId="46EEF399">
      <w:pPr>
        <w:pStyle w:val="11"/>
        <w:spacing w:line="269" w:lineRule="exact"/>
        <w:ind w:left="1060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0"/>
          <w:w w:val="110"/>
        </w:rPr>
        <w:t xml:space="preserve"> </w:t>
      </w:r>
      <w:r>
        <w:rPr>
          <w:w w:val="110"/>
        </w:rPr>
        <w:t>2</w:t>
      </w:r>
    </w:p>
    <w:p w14:paraId="253D9244">
      <w:pPr>
        <w:pStyle w:val="11"/>
        <w:spacing w:before="112"/>
        <w:ind w:left="1060"/>
      </w:pPr>
      <w:r>
        <w:rPr>
          <w:w w:val="110"/>
        </w:rPr>
        <w:t>Sometimes</w:t>
      </w:r>
      <w:r>
        <w:rPr>
          <w:spacing w:val="-8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vowel...</w:t>
      </w:r>
      <w:r>
        <w:rPr>
          <w:spacing w:val="-5"/>
          <w:w w:val="110"/>
        </w:rPr>
        <w:t xml:space="preserve"> </w:t>
      </w:r>
      <w:r>
        <w:rPr>
          <w:w w:val="110"/>
        </w:rPr>
        <w:t>Sometimes</w:t>
      </w:r>
      <w:r>
        <w:rPr>
          <w:spacing w:val="-7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consonant.</w:t>
      </w:r>
    </w:p>
    <w:p w14:paraId="4E163E90">
      <w:pPr>
        <w:pStyle w:val="11"/>
        <w:spacing w:before="129" w:line="350" w:lineRule="auto"/>
        <w:ind w:left="1060" w:right="9022"/>
      </w:pPr>
      <w:r>
        <w:rPr>
          <w:w w:val="110"/>
        </w:rPr>
        <w:t>Sample Input3</w:t>
      </w:r>
      <w:r>
        <w:rPr>
          <w:spacing w:val="-53"/>
          <w:w w:val="110"/>
        </w:rPr>
        <w:t xml:space="preserve"> </w:t>
      </w:r>
      <w:r>
        <w:rPr>
          <w:w w:val="110"/>
        </w:rPr>
        <w:t>c</w:t>
      </w:r>
    </w:p>
    <w:p w14:paraId="189C207D">
      <w:pPr>
        <w:pStyle w:val="11"/>
        <w:spacing w:before="5" w:line="355" w:lineRule="auto"/>
        <w:ind w:left="1060" w:right="8790"/>
      </w:pPr>
      <w:r>
        <w:rPr>
          <w:w w:val="110"/>
        </w:rPr>
        <w:t>Sample</w:t>
      </w:r>
      <w:r>
        <w:rPr>
          <w:spacing w:val="3"/>
          <w:w w:val="110"/>
        </w:rPr>
        <w:t xml:space="preserve"> </w:t>
      </w:r>
      <w:r>
        <w:rPr>
          <w:w w:val="110"/>
        </w:rPr>
        <w:t>Output</w:t>
      </w:r>
      <w:r>
        <w:rPr>
          <w:spacing w:val="6"/>
          <w:w w:val="110"/>
        </w:rPr>
        <w:t xml:space="preserve"> </w:t>
      </w:r>
      <w:r>
        <w:rPr>
          <w:w w:val="110"/>
        </w:rPr>
        <w:t>3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-4"/>
          <w:w w:val="110"/>
        </w:rPr>
        <w:t xml:space="preserve"> </w:t>
      </w:r>
      <w:r>
        <w:rPr>
          <w:w w:val="110"/>
        </w:rPr>
        <w:t>a consonant.</w:t>
      </w:r>
    </w:p>
    <w:p w14:paraId="2279E682">
      <w:pPr>
        <w:pStyle w:val="11"/>
        <w:rPr>
          <w:sz w:val="28"/>
        </w:rPr>
      </w:pPr>
    </w:p>
    <w:p w14:paraId="0F173F08">
      <w:pPr>
        <w:pStyle w:val="8"/>
        <w:spacing w:before="232"/>
      </w:pP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example:</w:t>
      </w:r>
    </w:p>
    <w:p w14:paraId="37BFD276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5071"/>
      </w:tblGrid>
      <w:tr w14:paraId="30E966B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889" w:type="dxa"/>
            <w:shd w:val="clear" w:color="auto" w:fill="F8F8FF"/>
          </w:tcPr>
          <w:p w14:paraId="4830FC38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5071" w:type="dxa"/>
            <w:shd w:val="clear" w:color="auto" w:fill="F8F8FF"/>
          </w:tcPr>
          <w:p w14:paraId="78797AA8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488A63A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2DA79554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7"/>
                <w:sz w:val="20"/>
              </w:rPr>
              <w:t>y</w:t>
            </w:r>
          </w:p>
        </w:tc>
        <w:tc>
          <w:tcPr>
            <w:tcW w:w="5071" w:type="dxa"/>
            <w:shd w:val="clear" w:color="auto" w:fill="F5F5F5"/>
          </w:tcPr>
          <w:p w14:paraId="0DDA4F4A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Sometimes</w:t>
            </w:r>
            <w:r>
              <w:rPr>
                <w:rFonts w:ascii="Cambria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it's</w:t>
            </w:r>
            <w:r>
              <w:rPr>
                <w:rFonts w:ascii="Cambria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</w:t>
            </w:r>
            <w:r>
              <w:rPr>
                <w:rFonts w:ascii="Cambria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vowel...</w:t>
            </w:r>
            <w:r>
              <w:rPr>
                <w:rFonts w:ascii="Cambria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Sometimes</w:t>
            </w:r>
            <w:r>
              <w:rPr>
                <w:rFonts w:ascii="Cambria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it's</w:t>
            </w:r>
            <w:r>
              <w:rPr>
                <w:rFonts w:ascii="Cambria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</w:t>
            </w:r>
            <w:r>
              <w:rPr>
                <w:rFonts w:ascii="Cambria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consonant.</w:t>
            </w:r>
          </w:p>
        </w:tc>
      </w:tr>
      <w:tr w14:paraId="12D9BCE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E4E4E4"/>
          </w:tcPr>
          <w:p w14:paraId="2549249C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1"/>
                <w:sz w:val="20"/>
              </w:rPr>
              <w:t>u</w:t>
            </w:r>
          </w:p>
        </w:tc>
        <w:tc>
          <w:tcPr>
            <w:tcW w:w="5071" w:type="dxa"/>
            <w:shd w:val="clear" w:color="auto" w:fill="E4E4E4"/>
          </w:tcPr>
          <w:p w14:paraId="460ACACD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It's</w:t>
            </w:r>
            <w:r>
              <w:rPr>
                <w:rFonts w:ascii="Cambria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vowel.</w:t>
            </w:r>
          </w:p>
        </w:tc>
      </w:tr>
      <w:tr w14:paraId="582F20B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889" w:type="dxa"/>
            <w:shd w:val="clear" w:color="auto" w:fill="F5F5F5"/>
          </w:tcPr>
          <w:p w14:paraId="51801C6B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4"/>
                <w:sz w:val="20"/>
              </w:rPr>
              <w:t>p</w:t>
            </w:r>
          </w:p>
        </w:tc>
        <w:tc>
          <w:tcPr>
            <w:tcW w:w="5071" w:type="dxa"/>
            <w:shd w:val="clear" w:color="auto" w:fill="F5F5F5"/>
          </w:tcPr>
          <w:p w14:paraId="4B687753">
            <w:pPr>
              <w:pStyle w:val="15"/>
              <w:spacing w:before="10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It's</w:t>
            </w:r>
            <w:r>
              <w:rPr>
                <w:rFonts w:ascii="Cambria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consonant.</w:t>
            </w:r>
          </w:p>
        </w:tc>
      </w:tr>
    </w:tbl>
    <w:p w14:paraId="0A011596">
      <w:pPr>
        <w:pStyle w:val="11"/>
        <w:rPr>
          <w:b/>
          <w:sz w:val="28"/>
        </w:rPr>
      </w:pPr>
    </w:p>
    <w:p w14:paraId="7B1C0420">
      <w:pPr>
        <w:pStyle w:val="11"/>
        <w:rPr>
          <w:b/>
          <w:sz w:val="28"/>
        </w:rPr>
      </w:pPr>
    </w:p>
    <w:p w14:paraId="64B7887F">
      <w:pPr>
        <w:spacing w:before="171"/>
        <w:ind w:left="1060" w:right="0" w:firstLine="0"/>
        <w:jc w:val="left"/>
        <w:rPr>
          <w:b/>
          <w:sz w:val="22"/>
        </w:rPr>
      </w:pPr>
      <w:r>
        <w:rPr>
          <w:b/>
          <w:w w:val="120"/>
          <w:sz w:val="22"/>
        </w:rPr>
        <w:t>PROGRAM:</w:t>
      </w:r>
    </w:p>
    <w:p w14:paraId="0D3CFE77">
      <w:pPr>
        <w:pStyle w:val="11"/>
        <w:rPr>
          <w:b/>
          <w:sz w:val="20"/>
        </w:rPr>
      </w:pPr>
    </w:p>
    <w:p w14:paraId="48B25CCA">
      <w:pPr>
        <w:pStyle w:val="11"/>
        <w:rPr>
          <w:b/>
          <w:sz w:val="20"/>
        </w:rPr>
      </w:pPr>
    </w:p>
    <w:p w14:paraId="26EAC261">
      <w:pPr>
        <w:pStyle w:val="11"/>
        <w:spacing w:before="7"/>
        <w:rPr>
          <w:b/>
          <w:sz w:val="13"/>
        </w:rPr>
      </w:pPr>
      <w:r>
        <w:pict>
          <v:group id="_x0000_s1281" o:spid="_x0000_s1281" o:spt="203" style="position:absolute;left:0pt;margin-left:49.45pt;margin-top:9.95pt;height:21.75pt;width:502.3pt;mso-position-horizontal-relative:page;mso-wrap-distance-bottom:0pt;mso-wrap-distance-top:0pt;z-index:-251340800;mso-width-relative:page;mso-height-relative:page;" coordorigin="989,200" coordsize="10046,435">
            <o:lock v:ext="edit"/>
            <v:shape id="_x0000_s1282" o:spid="_x0000_s1282" style="position:absolute;left:1120;top:200;height:35;width:9835;" filled="f" stroked="t" coordorigin="1120,200" coordsize="9835,35" path="m1120,235l10955,235m1120,200l10955,200e">
              <v:path arrowok="t"/>
              <v:fill on="f" focussize="0,0"/>
              <v:stroke weight="0.05pt" color="#000000"/>
              <v:imagedata o:title=""/>
              <o:lock v:ext="edit"/>
            </v:shape>
            <v:rect id="_x0000_s1283" o:spid="_x0000_s1283" o:spt="1" style="position:absolute;left:10350;top:23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84" o:spid="_x0000_s1284" o:spt="202" type="#_x0000_t202" style="position:absolute;left:989;top:19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E9FBEA1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5" o:spid="_x0000_s1285" o:spt="202" type="#_x0000_t202" style="position:absolute;left:10360;top:22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80774C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7EA4C883">
      <w:pPr>
        <w:pStyle w:val="11"/>
        <w:spacing w:before="1"/>
        <w:rPr>
          <w:b/>
          <w:sz w:val="10"/>
        </w:rPr>
      </w:pPr>
    </w:p>
    <w:p w14:paraId="26422AB0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286" o:spid="_x0000_s1286" o:spt="202" type="#_x0000_t202" style="position:absolute;left:0pt;margin-left:536.55pt;margin-top:-25.65pt;height:12.15pt;width:2.85pt;mso-position-horizontal-relative:page;z-index:-2515763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2945B68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45</w:t>
      </w:r>
    </w:p>
    <w:p w14:paraId="749C69B3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FEF0E52">
      <w:pPr>
        <w:spacing w:before="87" w:line="506" w:lineRule="auto"/>
        <w:ind w:left="1060" w:right="8417" w:firstLine="0"/>
        <w:jc w:val="left"/>
        <w:rPr>
          <w:sz w:val="22"/>
        </w:rPr>
      </w:pPr>
      <w:r>
        <w:pict>
          <v:shape id="_x0000_s1287" o:spid="_x0000_s1287" style="position:absolute;left:0pt;margin-left:24pt;margin-top:23.95pt;height:744.25pt;width:564.25pt;mso-position-horizontal-relative:page;mso-position-vertical-relative:page;z-index:-25157427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2"/>
        </w:rPr>
        <w:t>a=input()</w:t>
      </w:r>
      <w:r>
        <w:rPr>
          <w:spacing w:val="1"/>
          <w:w w:val="105"/>
          <w:sz w:val="22"/>
        </w:rPr>
        <w:t xml:space="preserve"> </w:t>
      </w:r>
      <w:r>
        <w:rPr>
          <w:sz w:val="22"/>
        </w:rPr>
        <w:t>vowels=['a','e','i','o','u']</w:t>
      </w:r>
      <w:r>
        <w:rPr>
          <w:spacing w:val="-46"/>
          <w:sz w:val="22"/>
        </w:rPr>
        <w:t xml:space="preserve"> </w:t>
      </w:r>
      <w:r>
        <w:rPr>
          <w:w w:val="105"/>
          <w:sz w:val="22"/>
        </w:rPr>
        <w:t>if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a</w:t>
      </w:r>
      <w:r>
        <w:rPr>
          <w:spacing w:val="14"/>
          <w:w w:val="105"/>
          <w:sz w:val="22"/>
        </w:rPr>
        <w:t xml:space="preserve"> </w:t>
      </w:r>
      <w:r>
        <w:rPr>
          <w:w w:val="105"/>
          <w:sz w:val="22"/>
        </w:rPr>
        <w:t>in</w:t>
      </w:r>
      <w:r>
        <w:rPr>
          <w:spacing w:val="11"/>
          <w:w w:val="105"/>
          <w:sz w:val="22"/>
        </w:rPr>
        <w:t xml:space="preserve"> </w:t>
      </w:r>
      <w:r>
        <w:rPr>
          <w:w w:val="105"/>
          <w:sz w:val="22"/>
        </w:rPr>
        <w:t>vowels:</w:t>
      </w:r>
    </w:p>
    <w:p w14:paraId="2DFFBF8B">
      <w:pPr>
        <w:spacing w:before="0" w:line="508" w:lineRule="auto"/>
        <w:ind w:left="1060" w:right="8326" w:firstLine="249"/>
        <w:jc w:val="left"/>
        <w:rPr>
          <w:sz w:val="22"/>
        </w:rPr>
      </w:pPr>
      <w:r>
        <w:rPr>
          <w:w w:val="105"/>
          <w:sz w:val="22"/>
        </w:rPr>
        <w:t>print("It's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a</w:t>
      </w:r>
      <w:r>
        <w:rPr>
          <w:spacing w:val="6"/>
          <w:w w:val="105"/>
          <w:sz w:val="22"/>
        </w:rPr>
        <w:t xml:space="preserve"> </w:t>
      </w:r>
      <w:r>
        <w:rPr>
          <w:w w:val="105"/>
          <w:sz w:val="22"/>
        </w:rPr>
        <w:t>vowel.")</w:t>
      </w:r>
      <w:r>
        <w:rPr>
          <w:spacing w:val="-47"/>
          <w:w w:val="105"/>
          <w:sz w:val="22"/>
        </w:rPr>
        <w:t xml:space="preserve"> </w:t>
      </w:r>
      <w:r>
        <w:rPr>
          <w:w w:val="105"/>
          <w:sz w:val="22"/>
        </w:rPr>
        <w:t>elif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a=='y':</w:t>
      </w:r>
    </w:p>
    <w:p w14:paraId="5ABBFE4F">
      <w:pPr>
        <w:spacing w:before="0" w:line="508" w:lineRule="auto"/>
        <w:ind w:left="1060" w:right="3760" w:firstLine="249"/>
        <w:jc w:val="left"/>
        <w:rPr>
          <w:sz w:val="22"/>
        </w:rPr>
      </w:pPr>
      <w:r>
        <w:rPr>
          <w:spacing w:val="-2"/>
          <w:w w:val="110"/>
          <w:sz w:val="22"/>
        </w:rPr>
        <w:t>print("Sometimes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it's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a</w:t>
      </w:r>
      <w:r>
        <w:rPr>
          <w:spacing w:val="-7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vowel...</w:t>
      </w:r>
      <w:r>
        <w:rPr>
          <w:spacing w:val="-11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Sometimes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it's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a</w:t>
      </w:r>
      <w:r>
        <w:rPr>
          <w:spacing w:val="-6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consonant.")</w:t>
      </w:r>
      <w:r>
        <w:rPr>
          <w:spacing w:val="-51"/>
          <w:w w:val="110"/>
          <w:sz w:val="22"/>
        </w:rPr>
        <w:t xml:space="preserve"> </w:t>
      </w:r>
      <w:r>
        <w:rPr>
          <w:w w:val="110"/>
          <w:sz w:val="22"/>
        </w:rPr>
        <w:t>else:</w:t>
      </w:r>
    </w:p>
    <w:p w14:paraId="7F20CEF7">
      <w:pPr>
        <w:spacing w:before="0" w:line="254" w:lineRule="exact"/>
        <w:ind w:left="1310" w:right="0" w:firstLine="0"/>
        <w:jc w:val="left"/>
        <w:rPr>
          <w:sz w:val="22"/>
        </w:rPr>
      </w:pPr>
      <w:r>
        <w:rPr>
          <w:w w:val="105"/>
          <w:sz w:val="22"/>
        </w:rPr>
        <w:t>print("It's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a</w:t>
      </w:r>
      <w:r>
        <w:rPr>
          <w:spacing w:val="15"/>
          <w:w w:val="105"/>
          <w:sz w:val="22"/>
        </w:rPr>
        <w:t xml:space="preserve"> </w:t>
      </w:r>
      <w:r>
        <w:rPr>
          <w:w w:val="105"/>
          <w:sz w:val="22"/>
        </w:rPr>
        <w:t>consonant.")</w:t>
      </w:r>
    </w:p>
    <w:p w14:paraId="2F24B6AD">
      <w:pPr>
        <w:pStyle w:val="11"/>
        <w:rPr>
          <w:sz w:val="20"/>
        </w:rPr>
      </w:pPr>
    </w:p>
    <w:p w14:paraId="4AA9B667">
      <w:pPr>
        <w:pStyle w:val="11"/>
        <w:rPr>
          <w:sz w:val="20"/>
        </w:rPr>
      </w:pPr>
    </w:p>
    <w:p w14:paraId="63EDBC9B">
      <w:pPr>
        <w:pStyle w:val="11"/>
        <w:rPr>
          <w:sz w:val="20"/>
        </w:rPr>
      </w:pPr>
    </w:p>
    <w:p w14:paraId="427F5BA3">
      <w:pPr>
        <w:pStyle w:val="11"/>
        <w:spacing w:before="11"/>
        <w:rPr>
          <w:sz w:val="28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3634"/>
        <w:gridCol w:w="3630"/>
        <w:gridCol w:w="197"/>
      </w:tblGrid>
      <w:tr w14:paraId="217F9DB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749" w:type="dxa"/>
            <w:shd w:val="clear" w:color="auto" w:fill="F8F8FF"/>
          </w:tcPr>
          <w:p w14:paraId="0E2DB1E2">
            <w:pPr>
              <w:pStyle w:val="15"/>
              <w:spacing w:before="11"/>
              <w:rPr>
                <w:rFonts w:ascii="Cambria"/>
                <w:sz w:val="32"/>
              </w:rPr>
            </w:pPr>
          </w:p>
          <w:p w14:paraId="3737B0E7">
            <w:pPr>
              <w:pStyle w:val="15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130B7434">
            <w:pPr>
              <w:pStyle w:val="15"/>
              <w:spacing w:before="242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3634" w:type="dxa"/>
            <w:shd w:val="clear" w:color="auto" w:fill="F8F8FF"/>
          </w:tcPr>
          <w:p w14:paraId="4C798FCF">
            <w:pPr>
              <w:pStyle w:val="15"/>
              <w:spacing w:before="242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3630" w:type="dxa"/>
            <w:shd w:val="clear" w:color="auto" w:fill="F8F8FF"/>
          </w:tcPr>
          <w:p w14:paraId="4E88C06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tcBorders>
              <w:top w:val="nil"/>
              <w:right w:val="nil"/>
            </w:tcBorders>
          </w:tcPr>
          <w:p w14:paraId="6F9906E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D3C351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49" w:type="dxa"/>
            <w:shd w:val="clear" w:color="auto" w:fill="E4E4E4"/>
          </w:tcPr>
          <w:p w14:paraId="4C4AD10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55BAFF49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i</w:t>
            </w:r>
          </w:p>
        </w:tc>
        <w:tc>
          <w:tcPr>
            <w:tcW w:w="3634" w:type="dxa"/>
            <w:shd w:val="clear" w:color="auto" w:fill="E4E4E4"/>
          </w:tcPr>
          <w:p w14:paraId="6A909F39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vowel.</w:t>
            </w:r>
          </w:p>
        </w:tc>
        <w:tc>
          <w:tcPr>
            <w:tcW w:w="3630" w:type="dxa"/>
            <w:shd w:val="clear" w:color="auto" w:fill="E4E4E4"/>
          </w:tcPr>
          <w:p w14:paraId="25B9F2F3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vowel.</w:t>
            </w:r>
          </w:p>
        </w:tc>
        <w:tc>
          <w:tcPr>
            <w:tcW w:w="197" w:type="dxa"/>
            <w:shd w:val="clear" w:color="auto" w:fill="E4E4E4"/>
          </w:tcPr>
          <w:p w14:paraId="674D697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B55CAA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749" w:type="dxa"/>
            <w:shd w:val="clear" w:color="auto" w:fill="F5F5F5"/>
          </w:tcPr>
          <w:p w14:paraId="69A6FC9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77BFE4FB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y</w:t>
            </w:r>
          </w:p>
        </w:tc>
        <w:tc>
          <w:tcPr>
            <w:tcW w:w="3634" w:type="dxa"/>
            <w:shd w:val="clear" w:color="auto" w:fill="F5F5F5"/>
          </w:tcPr>
          <w:p w14:paraId="35397FA7">
            <w:pPr>
              <w:pStyle w:val="15"/>
              <w:spacing w:before="93" w:line="242" w:lineRule="auto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Sometimes it's a vowel...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Sometimes</w:t>
            </w:r>
            <w:r>
              <w:rPr>
                <w:color w:val="1D2024"/>
                <w:spacing w:val="-5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-5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 consonant.</w:t>
            </w:r>
          </w:p>
        </w:tc>
        <w:tc>
          <w:tcPr>
            <w:tcW w:w="3630" w:type="dxa"/>
            <w:shd w:val="clear" w:color="auto" w:fill="F5F5F5"/>
          </w:tcPr>
          <w:p w14:paraId="1AFFD0E2">
            <w:pPr>
              <w:pStyle w:val="15"/>
              <w:spacing w:before="93" w:line="242" w:lineRule="auto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Sometimes it's a vowel...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Sometimes</w:t>
            </w:r>
            <w:r>
              <w:rPr>
                <w:color w:val="1D2024"/>
                <w:spacing w:val="-6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-5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 consonant.</w:t>
            </w:r>
          </w:p>
        </w:tc>
        <w:tc>
          <w:tcPr>
            <w:tcW w:w="197" w:type="dxa"/>
            <w:shd w:val="clear" w:color="auto" w:fill="F5F5F5"/>
          </w:tcPr>
          <w:p w14:paraId="0A44748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D0CB8A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749" w:type="dxa"/>
            <w:shd w:val="clear" w:color="auto" w:fill="E4E4E4"/>
          </w:tcPr>
          <w:p w14:paraId="4602BF8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2415D221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c</w:t>
            </w:r>
          </w:p>
        </w:tc>
        <w:tc>
          <w:tcPr>
            <w:tcW w:w="3634" w:type="dxa"/>
            <w:shd w:val="clear" w:color="auto" w:fill="E4E4E4"/>
          </w:tcPr>
          <w:p w14:paraId="518D9636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consonant.</w:t>
            </w:r>
          </w:p>
        </w:tc>
        <w:tc>
          <w:tcPr>
            <w:tcW w:w="3630" w:type="dxa"/>
            <w:shd w:val="clear" w:color="auto" w:fill="E4E4E4"/>
          </w:tcPr>
          <w:p w14:paraId="4189DE43">
            <w:pPr>
              <w:pStyle w:val="15"/>
              <w:spacing w:before="94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consonant.</w:t>
            </w:r>
          </w:p>
        </w:tc>
        <w:tc>
          <w:tcPr>
            <w:tcW w:w="197" w:type="dxa"/>
            <w:shd w:val="clear" w:color="auto" w:fill="E4E4E4"/>
          </w:tcPr>
          <w:p w14:paraId="0AA16B5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B61566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F5F5F5"/>
          </w:tcPr>
          <w:p w14:paraId="145BDB0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5195A0D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e</w:t>
            </w:r>
          </w:p>
        </w:tc>
        <w:tc>
          <w:tcPr>
            <w:tcW w:w="3634" w:type="dxa"/>
            <w:shd w:val="clear" w:color="auto" w:fill="F5F5F5"/>
          </w:tcPr>
          <w:p w14:paraId="5EFCEBB6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vowel.</w:t>
            </w:r>
          </w:p>
        </w:tc>
        <w:tc>
          <w:tcPr>
            <w:tcW w:w="3630" w:type="dxa"/>
            <w:shd w:val="clear" w:color="auto" w:fill="F5F5F5"/>
          </w:tcPr>
          <w:p w14:paraId="266E18C2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vowel.</w:t>
            </w:r>
          </w:p>
        </w:tc>
        <w:tc>
          <w:tcPr>
            <w:tcW w:w="197" w:type="dxa"/>
            <w:shd w:val="clear" w:color="auto" w:fill="F5F5F5"/>
          </w:tcPr>
          <w:p w14:paraId="66332AD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54C387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E4E4E4"/>
          </w:tcPr>
          <w:p w14:paraId="430E7C4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2C4C2204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r</w:t>
            </w:r>
          </w:p>
        </w:tc>
        <w:tc>
          <w:tcPr>
            <w:tcW w:w="3634" w:type="dxa"/>
            <w:shd w:val="clear" w:color="auto" w:fill="E4E4E4"/>
          </w:tcPr>
          <w:p w14:paraId="39680458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consonant.</w:t>
            </w:r>
          </w:p>
        </w:tc>
        <w:tc>
          <w:tcPr>
            <w:tcW w:w="3630" w:type="dxa"/>
            <w:shd w:val="clear" w:color="auto" w:fill="E4E4E4"/>
          </w:tcPr>
          <w:p w14:paraId="54ABD2AE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It's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consonant.</w:t>
            </w:r>
          </w:p>
        </w:tc>
        <w:tc>
          <w:tcPr>
            <w:tcW w:w="197" w:type="dxa"/>
            <w:shd w:val="clear" w:color="auto" w:fill="E4E4E4"/>
          </w:tcPr>
          <w:p w14:paraId="0BE6AF1C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EA2C68A">
      <w:pPr>
        <w:pStyle w:val="11"/>
        <w:rPr>
          <w:sz w:val="20"/>
        </w:rPr>
      </w:pPr>
    </w:p>
    <w:p w14:paraId="62B42754">
      <w:pPr>
        <w:pStyle w:val="11"/>
        <w:rPr>
          <w:sz w:val="20"/>
        </w:rPr>
      </w:pPr>
    </w:p>
    <w:p w14:paraId="5075C7DF">
      <w:pPr>
        <w:pStyle w:val="11"/>
        <w:rPr>
          <w:sz w:val="20"/>
        </w:rPr>
      </w:pPr>
    </w:p>
    <w:p w14:paraId="742CE355">
      <w:pPr>
        <w:pStyle w:val="11"/>
        <w:rPr>
          <w:sz w:val="20"/>
        </w:rPr>
      </w:pPr>
    </w:p>
    <w:p w14:paraId="3791EF7E">
      <w:pPr>
        <w:pStyle w:val="11"/>
        <w:rPr>
          <w:sz w:val="20"/>
        </w:rPr>
      </w:pPr>
    </w:p>
    <w:p w14:paraId="2FFE9FF9">
      <w:pPr>
        <w:pStyle w:val="11"/>
        <w:rPr>
          <w:sz w:val="20"/>
        </w:rPr>
      </w:pPr>
    </w:p>
    <w:p w14:paraId="74023B96">
      <w:pPr>
        <w:pStyle w:val="11"/>
        <w:rPr>
          <w:sz w:val="20"/>
        </w:rPr>
      </w:pPr>
    </w:p>
    <w:p w14:paraId="4710ACFB">
      <w:pPr>
        <w:pStyle w:val="11"/>
        <w:rPr>
          <w:sz w:val="20"/>
        </w:rPr>
      </w:pPr>
    </w:p>
    <w:p w14:paraId="2AA3B817">
      <w:pPr>
        <w:pStyle w:val="11"/>
        <w:rPr>
          <w:sz w:val="20"/>
        </w:rPr>
      </w:pPr>
    </w:p>
    <w:p w14:paraId="214F8463">
      <w:pPr>
        <w:pStyle w:val="11"/>
        <w:rPr>
          <w:sz w:val="20"/>
        </w:rPr>
      </w:pPr>
    </w:p>
    <w:p w14:paraId="3AA9E0D7">
      <w:pPr>
        <w:pStyle w:val="11"/>
        <w:rPr>
          <w:sz w:val="20"/>
        </w:rPr>
      </w:pPr>
    </w:p>
    <w:p w14:paraId="34FF66BA">
      <w:pPr>
        <w:pStyle w:val="11"/>
        <w:rPr>
          <w:sz w:val="20"/>
        </w:rPr>
      </w:pPr>
    </w:p>
    <w:p w14:paraId="2AB91D30">
      <w:pPr>
        <w:pStyle w:val="11"/>
        <w:rPr>
          <w:sz w:val="20"/>
        </w:rPr>
      </w:pPr>
    </w:p>
    <w:p w14:paraId="0D09D278">
      <w:pPr>
        <w:pStyle w:val="11"/>
        <w:rPr>
          <w:sz w:val="20"/>
        </w:rPr>
      </w:pPr>
    </w:p>
    <w:p w14:paraId="1905F69B">
      <w:pPr>
        <w:pStyle w:val="11"/>
        <w:spacing w:before="10"/>
        <w:rPr>
          <w:sz w:val="18"/>
        </w:rPr>
      </w:pPr>
    </w:p>
    <w:p w14:paraId="0DACF9F6">
      <w:pPr>
        <w:tabs>
          <w:tab w:val="left" w:pos="2500"/>
          <w:tab w:val="left" w:pos="3221"/>
          <w:tab w:val="left" w:pos="6822"/>
        </w:tabs>
        <w:spacing w:before="109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3.6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6CEABC16">
      <w:pPr>
        <w:pStyle w:val="11"/>
        <w:rPr>
          <w:b/>
          <w:sz w:val="20"/>
        </w:rPr>
      </w:pPr>
    </w:p>
    <w:p w14:paraId="36142A48">
      <w:pPr>
        <w:pStyle w:val="11"/>
        <w:spacing w:before="9"/>
        <w:rPr>
          <w:b/>
          <w:sz w:val="12"/>
        </w:rPr>
      </w:pPr>
      <w:r>
        <w:pict>
          <v:group id="_x0000_s1288" o:spid="_x0000_s1288" o:spt="203" style="position:absolute;left:0pt;margin-left:49.45pt;margin-top:9.45pt;height:21.75pt;width:502.3pt;mso-position-horizontal-relative:page;mso-wrap-distance-bottom:0pt;mso-wrap-distance-top:0pt;z-index:-251339776;mso-width-relative:page;mso-height-relative:page;" coordorigin="989,189" coordsize="10046,435">
            <o:lock v:ext="edit"/>
            <v:shape id="_x0000_s1289" o:spid="_x0000_s1289" style="position:absolute;left:1120;top:189;height:35;width:9835;" filled="f" stroked="t" coordorigin="1120,190" coordsize="9835,35" path="m1120,225l10955,225m1120,190l10955,190e">
              <v:path arrowok="t"/>
              <v:fill on="f" focussize="0,0"/>
              <v:stroke weight="0.05pt" color="#000000"/>
              <v:imagedata o:title=""/>
              <o:lock v:ext="edit"/>
            </v:shape>
            <v:rect id="_x0000_s1290" o:spid="_x0000_s1290" o:spt="1" style="position:absolute;left:10350;top:22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91" o:spid="_x0000_s1291" o:spt="202" type="#_x0000_t202" style="position:absolute;left:989;top:18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7AD6296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92" o:spid="_x0000_s1292" o:spt="202" type="#_x0000_t202" style="position:absolute;left:10360;top:21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81C78AF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topAndBottom"/>
          </v:group>
        </w:pict>
      </w:r>
    </w:p>
    <w:p w14:paraId="14CC1EB8">
      <w:pPr>
        <w:pStyle w:val="11"/>
        <w:spacing w:before="1"/>
        <w:rPr>
          <w:b/>
          <w:sz w:val="10"/>
        </w:rPr>
      </w:pPr>
    </w:p>
    <w:p w14:paraId="18AF1AD4">
      <w:pPr>
        <w:pStyle w:val="6"/>
        <w:ind w:right="118"/>
        <w:rPr>
          <w:rFonts w:ascii="Arial MT"/>
        </w:rPr>
      </w:pPr>
      <w:r>
        <w:pict>
          <v:shape id="_x0000_s1293" o:spid="_x0000_s1293" o:spt="202" type="#_x0000_t202" style="position:absolute;left:0pt;margin-left:536.55pt;margin-top:-25.65pt;height:12.15pt;width:2.85pt;mso-position-horizontal-relative:page;z-index:-2515752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40AD985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46</w:t>
      </w:r>
    </w:p>
    <w:p w14:paraId="6D78FA6E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0024C22">
      <w:pPr>
        <w:tabs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294" o:spid="_x0000_s1294" style="position:absolute;left:0pt;margin-left:24pt;margin-top:23.95pt;height:744.25pt;width:564.25pt;mso-position-horizontal-relative:page;mso-position-vertical-relative:page;z-index:-25157222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4B00459E">
      <w:pPr>
        <w:pStyle w:val="11"/>
        <w:spacing w:before="7"/>
        <w:rPr>
          <w:b/>
          <w:sz w:val="27"/>
        </w:rPr>
      </w:pPr>
      <w:r>
        <w:pict>
          <v:line id="_x0000_s1295" o:spid="_x0000_s1295" o:spt="20" style="position:absolute;left:0pt;margin-left:72pt;margin-top:19.15pt;height:-0.75pt;width:474pt;mso-position-horizontal-relative:page;mso-wrap-distance-bottom:0pt;mso-wrap-distance-top:0pt;z-index:-25133875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5F193822">
      <w:pPr>
        <w:pStyle w:val="11"/>
        <w:spacing w:before="10"/>
        <w:rPr>
          <w:b/>
          <w:sz w:val="35"/>
        </w:rPr>
      </w:pPr>
    </w:p>
    <w:p w14:paraId="63538254">
      <w:pPr>
        <w:pStyle w:val="3"/>
        <w:ind w:left="993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"https://www.rajalakshmicolleges.net/moodle/mod/quiz/view.php?id=5711" \h </w:instrText>
      </w:r>
      <w:r>
        <w:fldChar w:fldCharType="separate"/>
      </w:r>
      <w:r>
        <w:rPr>
          <w:w w:val="115"/>
          <w:u w:val="single"/>
        </w:rPr>
        <w:t>Leap</w:t>
      </w:r>
      <w:r>
        <w:rPr>
          <w:spacing w:val="10"/>
          <w:w w:val="115"/>
          <w:u w:val="single"/>
        </w:rPr>
        <w:t xml:space="preserve"> </w:t>
      </w:r>
      <w:r>
        <w:rPr>
          <w:w w:val="115"/>
          <w:u w:val="single"/>
        </w:rPr>
        <w:t>Year</w:t>
      </w:r>
      <w:r>
        <w:rPr>
          <w:w w:val="115"/>
          <w:u w:val="single"/>
        </w:rPr>
        <w:fldChar w:fldCharType="end"/>
      </w:r>
    </w:p>
    <w:p w14:paraId="7D63DA68">
      <w:pPr>
        <w:pStyle w:val="11"/>
        <w:spacing w:before="2"/>
        <w:rPr>
          <w:b/>
          <w:sz w:val="15"/>
        </w:rPr>
      </w:pPr>
    </w:p>
    <w:p w14:paraId="4ACC6730">
      <w:pPr>
        <w:pStyle w:val="11"/>
        <w:spacing w:before="109" w:line="247" w:lineRule="auto"/>
        <w:ind w:left="1060" w:right="1252"/>
        <w:jc w:val="both"/>
      </w:pPr>
      <w:r>
        <w:rPr>
          <w:w w:val="110"/>
        </w:rPr>
        <w:t>Most years have 365 days. However, the time required for the Earth to orbit the Sun is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actually slightly more than that. As a result, an </w:t>
      </w:r>
      <w:r>
        <w:fldChar w:fldCharType="begin"/>
      </w:r>
      <w:r>
        <w:instrText xml:space="preserve"> HYPERLINK "https://www.rajalakshmicolleges.net/moodle/mod/quiz/view.php?id=5753" \h </w:instrText>
      </w:r>
      <w:r>
        <w:fldChar w:fldCharType="separate"/>
      </w:r>
      <w:r>
        <w:rPr>
          <w:w w:val="110"/>
        </w:rPr>
        <w:t xml:space="preserve">extra </w:t>
      </w:r>
      <w:r>
        <w:rPr>
          <w:w w:val="110"/>
        </w:rPr>
        <w:fldChar w:fldCharType="end"/>
      </w:r>
      <w:r>
        <w:rPr>
          <w:w w:val="110"/>
        </w:rPr>
        <w:t>day, February 29, is included in</w:t>
      </w:r>
      <w:r>
        <w:rPr>
          <w:spacing w:val="1"/>
          <w:w w:val="110"/>
        </w:rPr>
        <w:t xml:space="preserve"> </w:t>
      </w:r>
      <w:r>
        <w:rPr>
          <w:w w:val="110"/>
        </w:rPr>
        <w:t>some years to correct for this difference. Such years are referred to as leap years. The</w:t>
      </w:r>
      <w:r>
        <w:rPr>
          <w:spacing w:val="1"/>
          <w:w w:val="110"/>
        </w:rPr>
        <w:t xml:space="preserve"> </w:t>
      </w:r>
      <w:r>
        <w:rPr>
          <w:w w:val="110"/>
        </w:rPr>
        <w:t>rules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5"/>
          <w:w w:val="110"/>
        </w:rPr>
        <w:t xml:space="preserve"> </w:t>
      </w:r>
      <w:r>
        <w:rPr>
          <w:w w:val="110"/>
        </w:rPr>
        <w:t>determining</w:t>
      </w:r>
      <w:r>
        <w:rPr>
          <w:spacing w:val="3"/>
          <w:w w:val="110"/>
        </w:rPr>
        <w:t xml:space="preserve"> </w:t>
      </w:r>
      <w:r>
        <w:rPr>
          <w:w w:val="110"/>
        </w:rPr>
        <w:t>whether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year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leap</w:t>
      </w:r>
      <w:r>
        <w:rPr>
          <w:spacing w:val="4"/>
          <w:w w:val="110"/>
        </w:rPr>
        <w:t xml:space="preserve"> </w:t>
      </w:r>
      <w:r>
        <w:rPr>
          <w:w w:val="110"/>
        </w:rPr>
        <w:t>year</w:t>
      </w:r>
      <w:r>
        <w:rPr>
          <w:spacing w:val="1"/>
          <w:w w:val="110"/>
        </w:rPr>
        <w:t xml:space="preserve"> </w:t>
      </w:r>
      <w:r>
        <w:rPr>
          <w:w w:val="110"/>
        </w:rPr>
        <w:t>follow:</w:t>
      </w:r>
    </w:p>
    <w:p w14:paraId="132CE0E3">
      <w:pPr>
        <w:pStyle w:val="14"/>
        <w:numPr>
          <w:ilvl w:val="0"/>
          <w:numId w:val="1"/>
        </w:numPr>
        <w:tabs>
          <w:tab w:val="left" w:pos="1263"/>
        </w:tabs>
        <w:spacing w:before="118" w:after="0" w:line="240" w:lineRule="auto"/>
        <w:ind w:left="1262" w:right="0" w:hanging="203"/>
        <w:jc w:val="left"/>
        <w:rPr>
          <w:sz w:val="23"/>
        </w:rPr>
      </w:pPr>
      <w:r>
        <w:rPr>
          <w:w w:val="110"/>
          <w:sz w:val="23"/>
        </w:rPr>
        <w:t>Any year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divisible by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400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29C45E8E">
      <w:pPr>
        <w:pStyle w:val="14"/>
        <w:numPr>
          <w:ilvl w:val="0"/>
          <w:numId w:val="1"/>
        </w:numPr>
        <w:tabs>
          <w:tab w:val="left" w:pos="1263"/>
        </w:tabs>
        <w:spacing w:before="124" w:after="0" w:line="240" w:lineRule="auto"/>
        <w:ind w:left="1262" w:right="0" w:hanging="203"/>
        <w:jc w:val="left"/>
        <w:rPr>
          <w:sz w:val="23"/>
        </w:rPr>
      </w:pPr>
      <w:r>
        <w:rPr>
          <w:w w:val="110"/>
          <w:sz w:val="23"/>
        </w:rPr>
        <w:t>Of the remaining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any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 divisible by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100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not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49045825">
      <w:pPr>
        <w:pStyle w:val="14"/>
        <w:numPr>
          <w:ilvl w:val="0"/>
          <w:numId w:val="1"/>
        </w:numPr>
        <w:tabs>
          <w:tab w:val="left" w:pos="1263"/>
        </w:tabs>
        <w:spacing w:before="129" w:after="0" w:line="240" w:lineRule="auto"/>
        <w:ind w:left="1262" w:right="0" w:hanging="203"/>
        <w:jc w:val="left"/>
        <w:rPr>
          <w:sz w:val="23"/>
        </w:rPr>
      </w:pPr>
      <w:r>
        <w:rPr>
          <w:w w:val="110"/>
          <w:sz w:val="23"/>
        </w:rPr>
        <w:t>Of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remaining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any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divisible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4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3D8D8CF1">
      <w:pPr>
        <w:pStyle w:val="14"/>
        <w:numPr>
          <w:ilvl w:val="0"/>
          <w:numId w:val="1"/>
        </w:numPr>
        <w:tabs>
          <w:tab w:val="left" w:pos="1263"/>
        </w:tabs>
        <w:spacing w:before="129" w:after="0" w:line="240" w:lineRule="auto"/>
        <w:ind w:left="1262" w:right="0" w:hanging="203"/>
        <w:jc w:val="left"/>
        <w:rPr>
          <w:sz w:val="23"/>
        </w:rPr>
      </w:pPr>
      <w:r>
        <w:rPr>
          <w:w w:val="110"/>
          <w:sz w:val="23"/>
        </w:rPr>
        <w:t>All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other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years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are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 leap years.</w:t>
      </w:r>
    </w:p>
    <w:p w14:paraId="4E5A9CA8">
      <w:pPr>
        <w:pStyle w:val="11"/>
        <w:spacing w:before="124" w:line="247" w:lineRule="auto"/>
        <w:ind w:left="1060" w:right="1392"/>
      </w:pPr>
      <w:r>
        <w:rPr>
          <w:w w:val="110"/>
        </w:rPr>
        <w:t>Write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program</w:t>
      </w:r>
      <w:r>
        <w:rPr>
          <w:spacing w:val="13"/>
          <w:w w:val="110"/>
        </w:rPr>
        <w:t xml:space="preserve"> </w:t>
      </w:r>
      <w:r>
        <w:rPr>
          <w:w w:val="110"/>
        </w:rPr>
        <w:t>that</w:t>
      </w:r>
      <w:r>
        <w:rPr>
          <w:spacing w:val="13"/>
          <w:w w:val="110"/>
        </w:rPr>
        <w:t xml:space="preserve"> </w:t>
      </w:r>
      <w:r>
        <w:rPr>
          <w:w w:val="110"/>
        </w:rPr>
        <w:t>reads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year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from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user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and </w:t>
      </w:r>
      <w:r>
        <w:rPr>
          <w:spacing w:val="9"/>
          <w:w w:val="110"/>
        </w:rPr>
        <w:t xml:space="preserve"> </w:t>
      </w:r>
      <w:r>
        <w:rPr>
          <w:w w:val="110"/>
        </w:rPr>
        <w:t xml:space="preserve">displays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3"/>
          <w:w w:val="110"/>
        </w:rPr>
        <w:t xml:space="preserve"> </w:t>
      </w:r>
      <w:r>
        <w:rPr>
          <w:w w:val="110"/>
        </w:rPr>
        <w:t>message</w:t>
      </w:r>
      <w:r>
        <w:rPr>
          <w:spacing w:val="-53"/>
          <w:w w:val="110"/>
        </w:rPr>
        <w:t xml:space="preserve"> </w:t>
      </w:r>
      <w:r>
        <w:rPr>
          <w:w w:val="110"/>
        </w:rPr>
        <w:t>indicating</w:t>
      </w:r>
      <w:r>
        <w:rPr>
          <w:spacing w:val="7"/>
          <w:w w:val="110"/>
        </w:rPr>
        <w:t xml:space="preserve"> </w:t>
      </w:r>
      <w:r>
        <w:rPr>
          <w:w w:val="110"/>
        </w:rPr>
        <w:t>whether</w:t>
      </w:r>
      <w:r>
        <w:rPr>
          <w:spacing w:val="4"/>
          <w:w w:val="110"/>
        </w:rPr>
        <w:t xml:space="preserve"> </w:t>
      </w:r>
      <w:r>
        <w:rPr>
          <w:w w:val="110"/>
        </w:rPr>
        <w:t>or</w:t>
      </w:r>
      <w:r>
        <w:rPr>
          <w:spacing w:val="8"/>
          <w:w w:val="110"/>
        </w:rPr>
        <w:t xml:space="preserve"> </w:t>
      </w:r>
      <w:r>
        <w:rPr>
          <w:w w:val="110"/>
        </w:rPr>
        <w:t>not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leap</w:t>
      </w:r>
      <w:r>
        <w:rPr>
          <w:spacing w:val="7"/>
          <w:w w:val="110"/>
        </w:rPr>
        <w:t xml:space="preserve"> </w:t>
      </w:r>
      <w:r>
        <w:rPr>
          <w:w w:val="110"/>
        </w:rPr>
        <w:t>year.</w:t>
      </w:r>
    </w:p>
    <w:p w14:paraId="4D4A8CCF">
      <w:pPr>
        <w:pStyle w:val="11"/>
        <w:spacing w:before="117"/>
        <w:ind w:left="1060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14:paraId="29F32EA3">
      <w:pPr>
        <w:pStyle w:val="11"/>
        <w:spacing w:before="128"/>
        <w:ind w:left="1060"/>
      </w:pPr>
      <w:r>
        <w:t>1900</w:t>
      </w:r>
    </w:p>
    <w:p w14:paraId="394A9F15">
      <w:pPr>
        <w:pStyle w:val="11"/>
        <w:spacing w:before="130"/>
        <w:ind w:left="1060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0"/>
          <w:w w:val="110"/>
        </w:rPr>
        <w:t xml:space="preserve"> </w:t>
      </w:r>
      <w:r>
        <w:rPr>
          <w:w w:val="110"/>
        </w:rPr>
        <w:t>1</w:t>
      </w:r>
    </w:p>
    <w:p w14:paraId="208BEF67">
      <w:pPr>
        <w:pStyle w:val="11"/>
        <w:spacing w:before="124" w:line="355" w:lineRule="auto"/>
        <w:ind w:left="1060" w:right="8150"/>
      </w:pPr>
      <w:r>
        <w:rPr>
          <w:w w:val="110"/>
        </w:rPr>
        <w:t>1900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not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leap</w:t>
      </w:r>
      <w:r>
        <w:rPr>
          <w:spacing w:val="-8"/>
          <w:w w:val="110"/>
        </w:rPr>
        <w:t xml:space="preserve"> </w:t>
      </w:r>
      <w:r>
        <w:rPr>
          <w:w w:val="110"/>
        </w:rPr>
        <w:t>year.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063E4F14">
      <w:pPr>
        <w:pStyle w:val="11"/>
        <w:spacing w:line="263" w:lineRule="exact"/>
        <w:ind w:left="1060"/>
      </w:pPr>
      <w:r>
        <w:t>2000</w:t>
      </w:r>
    </w:p>
    <w:p w14:paraId="1C32E970">
      <w:pPr>
        <w:pStyle w:val="11"/>
        <w:spacing w:before="129" w:line="355" w:lineRule="auto"/>
        <w:ind w:left="1060" w:right="8557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1"/>
          <w:w w:val="110"/>
        </w:rPr>
        <w:t xml:space="preserve"> </w:t>
      </w:r>
      <w:r>
        <w:rPr>
          <w:w w:val="110"/>
        </w:rPr>
        <w:t>2</w:t>
      </w:r>
      <w:r>
        <w:rPr>
          <w:spacing w:val="1"/>
          <w:w w:val="110"/>
        </w:rPr>
        <w:t xml:space="preserve"> </w:t>
      </w:r>
      <w:r>
        <w:rPr>
          <w:w w:val="110"/>
        </w:rPr>
        <w:t>2000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leap</w:t>
      </w:r>
      <w:r>
        <w:rPr>
          <w:spacing w:val="-7"/>
          <w:w w:val="110"/>
        </w:rPr>
        <w:t xml:space="preserve"> </w:t>
      </w:r>
      <w:r>
        <w:rPr>
          <w:w w:val="110"/>
        </w:rPr>
        <w:t>year.</w:t>
      </w:r>
    </w:p>
    <w:p w14:paraId="5EA7DFBE">
      <w:pPr>
        <w:pStyle w:val="11"/>
        <w:rPr>
          <w:sz w:val="28"/>
        </w:rPr>
      </w:pPr>
    </w:p>
    <w:p w14:paraId="4BDCBD2A">
      <w:pPr>
        <w:pStyle w:val="11"/>
        <w:rPr>
          <w:sz w:val="28"/>
        </w:rPr>
      </w:pPr>
    </w:p>
    <w:p w14:paraId="7AC83728">
      <w:pPr>
        <w:pStyle w:val="11"/>
        <w:rPr>
          <w:sz w:val="28"/>
        </w:rPr>
      </w:pPr>
    </w:p>
    <w:p w14:paraId="57B2B53D">
      <w:pPr>
        <w:pStyle w:val="11"/>
        <w:rPr>
          <w:sz w:val="28"/>
        </w:rPr>
      </w:pPr>
    </w:p>
    <w:p w14:paraId="47656D08">
      <w:pPr>
        <w:pStyle w:val="11"/>
        <w:rPr>
          <w:sz w:val="28"/>
        </w:rPr>
      </w:pPr>
    </w:p>
    <w:p w14:paraId="2D0210E1">
      <w:pPr>
        <w:pStyle w:val="11"/>
        <w:rPr>
          <w:sz w:val="28"/>
        </w:rPr>
      </w:pPr>
    </w:p>
    <w:p w14:paraId="257A5193">
      <w:pPr>
        <w:pStyle w:val="11"/>
        <w:rPr>
          <w:sz w:val="28"/>
        </w:rPr>
      </w:pPr>
    </w:p>
    <w:p w14:paraId="5A03D4BE">
      <w:pPr>
        <w:pStyle w:val="11"/>
        <w:rPr>
          <w:sz w:val="28"/>
        </w:rPr>
      </w:pPr>
    </w:p>
    <w:p w14:paraId="6187A812">
      <w:pPr>
        <w:pStyle w:val="11"/>
        <w:rPr>
          <w:sz w:val="28"/>
        </w:rPr>
      </w:pPr>
    </w:p>
    <w:p w14:paraId="565406AD">
      <w:pPr>
        <w:pStyle w:val="11"/>
        <w:rPr>
          <w:sz w:val="28"/>
        </w:rPr>
      </w:pPr>
    </w:p>
    <w:p w14:paraId="70116C3E">
      <w:pPr>
        <w:pStyle w:val="11"/>
        <w:rPr>
          <w:sz w:val="28"/>
        </w:rPr>
      </w:pPr>
    </w:p>
    <w:p w14:paraId="37AC61E1">
      <w:pPr>
        <w:pStyle w:val="11"/>
        <w:spacing w:before="2"/>
        <w:rPr>
          <w:sz w:val="41"/>
        </w:rPr>
      </w:pPr>
    </w:p>
    <w:p w14:paraId="63AA888F">
      <w:pPr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20"/>
          <w:sz w:val="22"/>
        </w:rPr>
        <w:t>PROGRAM:</w:t>
      </w:r>
    </w:p>
    <w:p w14:paraId="2C66CB71">
      <w:pPr>
        <w:pStyle w:val="11"/>
        <w:spacing w:before="2"/>
        <w:rPr>
          <w:b/>
          <w:sz w:val="24"/>
        </w:rPr>
      </w:pPr>
      <w:r>
        <w:pict>
          <v:group id="_x0000_s1296" o:spid="_x0000_s1296" o:spt="203" style="position:absolute;left:0pt;margin-left:49.45pt;margin-top:16.15pt;height:21.75pt;width:502.3pt;mso-position-horizontal-relative:page;mso-wrap-distance-bottom:0pt;mso-wrap-distance-top:0pt;z-index:-251338752;mso-width-relative:page;mso-height-relative:page;" coordorigin="989,323" coordsize="10046,435">
            <o:lock v:ext="edit"/>
            <v:shape id="_x0000_s1297" o:spid="_x0000_s1297" style="position:absolute;left:1120;top:323;height:35;width:9835;" filled="f" stroked="t" coordorigin="1120,324" coordsize="9835,35" path="m1120,359l10955,359m1120,324l10955,324e">
              <v:path arrowok="t"/>
              <v:fill on="f" focussize="0,0"/>
              <v:stroke weight="0.05pt" color="#000000"/>
              <v:imagedata o:title=""/>
              <o:lock v:ext="edit"/>
            </v:shape>
            <v:rect id="_x0000_s1298" o:spid="_x0000_s1298" o:spt="1" style="position:absolute;left:10350;top:35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299" o:spid="_x0000_s1299" o:spt="202" type="#_x0000_t202" style="position:absolute;left:989;top:323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FB17290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0" o:spid="_x0000_s1300" o:spt="202" type="#_x0000_t202" style="position:absolute;left:10360;top:35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8CC1781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</w:t>
                    </w:r>
                  </w:p>
                </w:txbxContent>
              </v:textbox>
            </v:shape>
            <w10:wrap type="topAndBottom"/>
          </v:group>
        </w:pict>
      </w:r>
    </w:p>
    <w:p w14:paraId="1E312B9C">
      <w:pPr>
        <w:pStyle w:val="11"/>
        <w:spacing w:before="1"/>
        <w:rPr>
          <w:b/>
          <w:sz w:val="10"/>
        </w:rPr>
      </w:pPr>
    </w:p>
    <w:p w14:paraId="3E73813C">
      <w:pPr>
        <w:pStyle w:val="6"/>
        <w:ind w:right="118"/>
        <w:rPr>
          <w:rFonts w:ascii="Arial MT"/>
        </w:rPr>
      </w:pPr>
      <w:r>
        <w:pict>
          <v:shape id="_x0000_s1301" o:spid="_x0000_s1301" o:spt="202" type="#_x0000_t202" style="position:absolute;left:0pt;margin-left:536.55pt;margin-top:-25.65pt;height:12.15pt;width:2.85pt;mso-position-horizontal-relative:page;z-index:-251573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419F665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47</w:t>
      </w:r>
    </w:p>
    <w:p w14:paraId="61B591BD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F0F5578">
      <w:pPr>
        <w:spacing w:before="87"/>
        <w:ind w:left="1060" w:right="0" w:firstLine="0"/>
        <w:jc w:val="left"/>
        <w:rPr>
          <w:sz w:val="22"/>
        </w:rPr>
      </w:pPr>
      <w:r>
        <w:pict>
          <v:shape id="_x0000_s1302" o:spid="_x0000_s1302" style="position:absolute;left:0pt;margin-left:24pt;margin-top:23.95pt;height:744.25pt;width:564.25pt;mso-position-horizontal-relative:page;mso-position-vertical-relative:page;z-index:-25157120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  <w:sz w:val="22"/>
        </w:rPr>
        <w:t>a=int(input())</w:t>
      </w:r>
    </w:p>
    <w:p w14:paraId="2EC66116">
      <w:pPr>
        <w:pStyle w:val="11"/>
        <w:spacing w:before="3"/>
        <w:rPr>
          <w:sz w:val="24"/>
        </w:rPr>
      </w:pPr>
    </w:p>
    <w:p w14:paraId="7B443CD9">
      <w:pPr>
        <w:spacing w:before="0" w:line="508" w:lineRule="auto"/>
        <w:ind w:left="1310" w:right="7930" w:hanging="250"/>
        <w:jc w:val="left"/>
        <w:rPr>
          <w:sz w:val="22"/>
        </w:rPr>
      </w:pPr>
      <w:r>
        <w:rPr>
          <w:w w:val="105"/>
          <w:sz w:val="22"/>
        </w:rPr>
        <w:t>if</w:t>
      </w:r>
      <w:r>
        <w:rPr>
          <w:spacing w:val="5"/>
          <w:w w:val="105"/>
          <w:sz w:val="22"/>
        </w:rPr>
        <w:t xml:space="preserve"> </w:t>
      </w:r>
      <w:r>
        <w:rPr>
          <w:w w:val="105"/>
          <w:sz w:val="22"/>
        </w:rPr>
        <w:t>a%4==0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and a%400==0:</w:t>
      </w:r>
      <w:r>
        <w:rPr>
          <w:spacing w:val="-47"/>
          <w:w w:val="105"/>
          <w:sz w:val="22"/>
        </w:rPr>
        <w:t xml:space="preserve"> </w:t>
      </w:r>
      <w:r>
        <w:rPr>
          <w:spacing w:val="-1"/>
          <w:w w:val="110"/>
          <w:sz w:val="22"/>
        </w:rPr>
        <w:t>print(a,"is</w:t>
      </w:r>
      <w:r>
        <w:rPr>
          <w:spacing w:val="-8"/>
          <w:w w:val="110"/>
          <w:sz w:val="22"/>
        </w:rPr>
        <w:t xml:space="preserve"> </w:t>
      </w:r>
      <w:r>
        <w:rPr>
          <w:w w:val="110"/>
          <w:sz w:val="22"/>
        </w:rPr>
        <w:t>a</w:t>
      </w:r>
      <w:r>
        <w:rPr>
          <w:spacing w:val="-5"/>
          <w:w w:val="110"/>
          <w:sz w:val="22"/>
        </w:rPr>
        <w:t xml:space="preserve"> </w:t>
      </w:r>
      <w:r>
        <w:rPr>
          <w:w w:val="110"/>
          <w:sz w:val="22"/>
        </w:rPr>
        <w:t>leap</w:t>
      </w:r>
      <w:r>
        <w:rPr>
          <w:spacing w:val="-12"/>
          <w:w w:val="110"/>
          <w:sz w:val="22"/>
        </w:rPr>
        <w:t xml:space="preserve"> </w:t>
      </w:r>
      <w:r>
        <w:rPr>
          <w:w w:val="110"/>
          <w:sz w:val="22"/>
        </w:rPr>
        <w:t>year.")</w:t>
      </w:r>
    </w:p>
    <w:p w14:paraId="6AAC4094">
      <w:pPr>
        <w:spacing w:before="0" w:line="255" w:lineRule="exact"/>
        <w:ind w:left="1060" w:right="0" w:firstLine="0"/>
        <w:jc w:val="left"/>
        <w:rPr>
          <w:sz w:val="22"/>
        </w:rPr>
      </w:pPr>
      <w:r>
        <w:rPr>
          <w:w w:val="105"/>
          <w:sz w:val="22"/>
        </w:rPr>
        <w:t>else:</w:t>
      </w:r>
    </w:p>
    <w:p w14:paraId="56C2F651">
      <w:pPr>
        <w:pStyle w:val="11"/>
        <w:spacing w:before="8"/>
        <w:rPr>
          <w:sz w:val="24"/>
        </w:rPr>
      </w:pPr>
    </w:p>
    <w:p w14:paraId="45230EC0">
      <w:pPr>
        <w:spacing w:before="0"/>
        <w:ind w:left="1310" w:right="0" w:firstLine="0"/>
        <w:jc w:val="left"/>
        <w:rPr>
          <w:sz w:val="22"/>
        </w:rPr>
      </w:pPr>
      <w:r>
        <w:rPr>
          <w:w w:val="110"/>
          <w:sz w:val="22"/>
        </w:rPr>
        <w:t>print(a,"is</w:t>
      </w:r>
      <w:r>
        <w:rPr>
          <w:spacing w:val="-8"/>
          <w:w w:val="110"/>
          <w:sz w:val="22"/>
        </w:rPr>
        <w:t xml:space="preserve"> </w:t>
      </w:r>
      <w:r>
        <w:rPr>
          <w:w w:val="110"/>
          <w:sz w:val="22"/>
        </w:rPr>
        <w:t>not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a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leap</w:t>
      </w:r>
      <w:r>
        <w:rPr>
          <w:spacing w:val="-8"/>
          <w:w w:val="110"/>
          <w:sz w:val="22"/>
        </w:rPr>
        <w:t xml:space="preserve"> </w:t>
      </w:r>
      <w:r>
        <w:rPr>
          <w:w w:val="110"/>
          <w:sz w:val="22"/>
        </w:rPr>
        <w:t>year.")</w:t>
      </w:r>
    </w:p>
    <w:p w14:paraId="61DB7713">
      <w:pPr>
        <w:pStyle w:val="11"/>
        <w:spacing w:before="8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2698"/>
        <w:gridCol w:w="2703"/>
        <w:gridCol w:w="196"/>
      </w:tblGrid>
      <w:tr w14:paraId="2D377B7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49" w:type="dxa"/>
            <w:shd w:val="clear" w:color="auto" w:fill="F8F8FF"/>
          </w:tcPr>
          <w:p w14:paraId="2538CB5C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0456571F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2698" w:type="dxa"/>
            <w:shd w:val="clear" w:color="auto" w:fill="F8F8FF"/>
          </w:tcPr>
          <w:p w14:paraId="5E2FE334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2703" w:type="dxa"/>
            <w:shd w:val="clear" w:color="auto" w:fill="F8F8FF"/>
          </w:tcPr>
          <w:p w14:paraId="0DAFA9F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6" w:type="dxa"/>
            <w:tcBorders>
              <w:top w:val="nil"/>
              <w:right w:val="nil"/>
            </w:tcBorders>
          </w:tcPr>
          <w:p w14:paraId="1ED3A0E9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4DC3FF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49" w:type="dxa"/>
            <w:shd w:val="clear" w:color="auto" w:fill="E4E4E4"/>
          </w:tcPr>
          <w:p w14:paraId="0DB9B93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1028E1F1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1900</w:t>
            </w:r>
          </w:p>
        </w:tc>
        <w:tc>
          <w:tcPr>
            <w:tcW w:w="2698" w:type="dxa"/>
            <w:shd w:val="clear" w:color="auto" w:fill="E4E4E4"/>
          </w:tcPr>
          <w:p w14:paraId="10B4FC41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1900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2703" w:type="dxa"/>
            <w:shd w:val="clear" w:color="auto" w:fill="E4E4E4"/>
          </w:tcPr>
          <w:p w14:paraId="33D609A6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1900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196" w:type="dxa"/>
            <w:shd w:val="clear" w:color="auto" w:fill="E4E4E4"/>
          </w:tcPr>
          <w:p w14:paraId="2220E74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DB4350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749" w:type="dxa"/>
            <w:shd w:val="clear" w:color="auto" w:fill="F5F5F5"/>
          </w:tcPr>
          <w:p w14:paraId="3DDDA66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32E5E7FD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2000</w:t>
            </w:r>
          </w:p>
        </w:tc>
        <w:tc>
          <w:tcPr>
            <w:tcW w:w="2698" w:type="dxa"/>
            <w:shd w:val="clear" w:color="auto" w:fill="F5F5F5"/>
          </w:tcPr>
          <w:p w14:paraId="37CCA23D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2000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2703" w:type="dxa"/>
            <w:shd w:val="clear" w:color="auto" w:fill="F5F5F5"/>
          </w:tcPr>
          <w:p w14:paraId="7B1DE501">
            <w:pPr>
              <w:pStyle w:val="15"/>
              <w:spacing w:before="94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2000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196" w:type="dxa"/>
            <w:shd w:val="clear" w:color="auto" w:fill="F5F5F5"/>
          </w:tcPr>
          <w:p w14:paraId="1F33C64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E1C26A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E4E4E4"/>
          </w:tcPr>
          <w:p w14:paraId="1FCAB8B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07D9FC12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2100</w:t>
            </w:r>
          </w:p>
        </w:tc>
        <w:tc>
          <w:tcPr>
            <w:tcW w:w="2698" w:type="dxa"/>
            <w:shd w:val="clear" w:color="auto" w:fill="E4E4E4"/>
          </w:tcPr>
          <w:p w14:paraId="04524E7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2100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2703" w:type="dxa"/>
            <w:shd w:val="clear" w:color="auto" w:fill="E4E4E4"/>
          </w:tcPr>
          <w:p w14:paraId="75581250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2100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not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196" w:type="dxa"/>
            <w:shd w:val="clear" w:color="auto" w:fill="E4E4E4"/>
          </w:tcPr>
          <w:p w14:paraId="36DF7A9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DBDF13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749" w:type="dxa"/>
            <w:shd w:val="clear" w:color="auto" w:fill="F5F5F5"/>
          </w:tcPr>
          <w:p w14:paraId="62675E8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2B3421E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2400</w:t>
            </w:r>
          </w:p>
        </w:tc>
        <w:tc>
          <w:tcPr>
            <w:tcW w:w="2698" w:type="dxa"/>
            <w:shd w:val="clear" w:color="auto" w:fill="F5F5F5"/>
          </w:tcPr>
          <w:p w14:paraId="501BE718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2400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2703" w:type="dxa"/>
            <w:shd w:val="clear" w:color="auto" w:fill="F5F5F5"/>
          </w:tcPr>
          <w:p w14:paraId="2B86DE52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2400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leap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year.</w:t>
            </w:r>
          </w:p>
        </w:tc>
        <w:tc>
          <w:tcPr>
            <w:tcW w:w="196" w:type="dxa"/>
            <w:shd w:val="clear" w:color="auto" w:fill="F5F5F5"/>
          </w:tcPr>
          <w:p w14:paraId="60A78071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CE5D4CC">
      <w:pPr>
        <w:pStyle w:val="11"/>
        <w:rPr>
          <w:sz w:val="26"/>
        </w:rPr>
      </w:pPr>
    </w:p>
    <w:p w14:paraId="57987599">
      <w:pPr>
        <w:pStyle w:val="11"/>
        <w:rPr>
          <w:sz w:val="26"/>
        </w:rPr>
      </w:pPr>
    </w:p>
    <w:p w14:paraId="64693D24">
      <w:pPr>
        <w:pStyle w:val="11"/>
        <w:rPr>
          <w:sz w:val="26"/>
        </w:rPr>
      </w:pPr>
    </w:p>
    <w:p w14:paraId="40794764">
      <w:pPr>
        <w:pStyle w:val="11"/>
        <w:rPr>
          <w:sz w:val="26"/>
        </w:rPr>
      </w:pPr>
    </w:p>
    <w:p w14:paraId="53F266E8">
      <w:pPr>
        <w:pStyle w:val="11"/>
        <w:rPr>
          <w:sz w:val="26"/>
        </w:rPr>
      </w:pPr>
    </w:p>
    <w:p w14:paraId="469523E3">
      <w:pPr>
        <w:pStyle w:val="11"/>
        <w:rPr>
          <w:sz w:val="26"/>
        </w:rPr>
      </w:pPr>
    </w:p>
    <w:p w14:paraId="53A6B26D">
      <w:pPr>
        <w:pStyle w:val="11"/>
        <w:rPr>
          <w:sz w:val="26"/>
        </w:rPr>
      </w:pPr>
    </w:p>
    <w:p w14:paraId="33B78A01">
      <w:pPr>
        <w:pStyle w:val="11"/>
        <w:rPr>
          <w:sz w:val="26"/>
        </w:rPr>
      </w:pPr>
    </w:p>
    <w:p w14:paraId="4AC46C96">
      <w:pPr>
        <w:pStyle w:val="11"/>
        <w:rPr>
          <w:sz w:val="26"/>
        </w:rPr>
      </w:pPr>
    </w:p>
    <w:p w14:paraId="0D9ECB69">
      <w:pPr>
        <w:pStyle w:val="11"/>
        <w:rPr>
          <w:sz w:val="26"/>
        </w:rPr>
      </w:pPr>
    </w:p>
    <w:p w14:paraId="2E0A174F">
      <w:pPr>
        <w:pStyle w:val="11"/>
        <w:rPr>
          <w:sz w:val="26"/>
        </w:rPr>
      </w:pPr>
    </w:p>
    <w:p w14:paraId="0F23FBFE">
      <w:pPr>
        <w:pStyle w:val="11"/>
        <w:rPr>
          <w:sz w:val="26"/>
        </w:rPr>
      </w:pPr>
    </w:p>
    <w:p w14:paraId="5837A347">
      <w:pPr>
        <w:pStyle w:val="11"/>
        <w:rPr>
          <w:sz w:val="26"/>
        </w:rPr>
      </w:pPr>
    </w:p>
    <w:p w14:paraId="5EB51A97">
      <w:pPr>
        <w:pStyle w:val="11"/>
        <w:rPr>
          <w:sz w:val="26"/>
        </w:rPr>
      </w:pPr>
    </w:p>
    <w:p w14:paraId="7F8AACBE">
      <w:pPr>
        <w:pStyle w:val="11"/>
        <w:rPr>
          <w:sz w:val="26"/>
        </w:rPr>
      </w:pPr>
    </w:p>
    <w:p w14:paraId="436F77E5">
      <w:pPr>
        <w:pStyle w:val="11"/>
        <w:rPr>
          <w:sz w:val="26"/>
        </w:rPr>
      </w:pPr>
    </w:p>
    <w:p w14:paraId="62831BAB">
      <w:pPr>
        <w:pStyle w:val="11"/>
        <w:rPr>
          <w:sz w:val="26"/>
        </w:rPr>
      </w:pPr>
    </w:p>
    <w:p w14:paraId="0EB3B94E">
      <w:pPr>
        <w:pStyle w:val="11"/>
        <w:rPr>
          <w:sz w:val="26"/>
        </w:rPr>
      </w:pPr>
    </w:p>
    <w:p w14:paraId="7DB620A1">
      <w:pPr>
        <w:pStyle w:val="11"/>
        <w:rPr>
          <w:sz w:val="26"/>
        </w:rPr>
      </w:pPr>
    </w:p>
    <w:p w14:paraId="46FAA633">
      <w:pPr>
        <w:pStyle w:val="11"/>
        <w:rPr>
          <w:sz w:val="26"/>
        </w:rPr>
      </w:pPr>
    </w:p>
    <w:p w14:paraId="24CBC156">
      <w:pPr>
        <w:pStyle w:val="11"/>
        <w:rPr>
          <w:sz w:val="26"/>
        </w:rPr>
      </w:pPr>
    </w:p>
    <w:p w14:paraId="55180E0F">
      <w:pPr>
        <w:pStyle w:val="11"/>
        <w:spacing w:before="8"/>
        <w:rPr>
          <w:sz w:val="35"/>
        </w:rPr>
      </w:pPr>
    </w:p>
    <w:p w14:paraId="587B8440">
      <w:pPr>
        <w:tabs>
          <w:tab w:val="left" w:pos="2500"/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3.7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28/03/24</w:t>
      </w:r>
    </w:p>
    <w:p w14:paraId="25F99017">
      <w:pPr>
        <w:pStyle w:val="11"/>
        <w:rPr>
          <w:b/>
          <w:sz w:val="20"/>
        </w:rPr>
      </w:pPr>
    </w:p>
    <w:p w14:paraId="36C3521D">
      <w:pPr>
        <w:pStyle w:val="11"/>
        <w:spacing w:before="3"/>
        <w:rPr>
          <w:b/>
          <w:sz w:val="24"/>
        </w:rPr>
      </w:pPr>
      <w:r>
        <w:pict>
          <v:group id="_x0000_s1303" o:spid="_x0000_s1303" o:spt="203" style="position:absolute;left:0pt;margin-left:49.45pt;margin-top:16.2pt;height:21.75pt;width:502.3pt;mso-position-horizontal-relative:page;mso-wrap-distance-bottom:0pt;mso-wrap-distance-top:0pt;z-index:-251337728;mso-width-relative:page;mso-height-relative:page;" coordorigin="989,324" coordsize="10046,435">
            <o:lock v:ext="edit"/>
            <v:shape id="_x0000_s1304" o:spid="_x0000_s1304" style="position:absolute;left:1120;top:324;height:35;width:9835;" filled="f" stroked="t" coordorigin="1120,325" coordsize="9835,35" path="m1120,360l10955,360m1120,325l10955,325e">
              <v:path arrowok="t"/>
              <v:fill on="f" focussize="0,0"/>
              <v:stroke weight="0.05pt" color="#000000"/>
              <v:imagedata o:title=""/>
              <o:lock v:ext="edit"/>
            </v:shape>
            <v:rect id="_x0000_s1305" o:spid="_x0000_s1305" o:spt="1" style="position:absolute;left:10350;top:35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06" o:spid="_x0000_s1306" o:spt="202" type="#_x0000_t202" style="position:absolute;left:989;top:32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5911BCA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7" o:spid="_x0000_s1307" o:spt="202" type="#_x0000_t202" style="position:absolute;left:10360;top:35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696A994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</w:p>
                </w:txbxContent>
              </v:textbox>
            </v:shape>
            <w10:wrap type="topAndBottom"/>
          </v:group>
        </w:pict>
      </w:r>
    </w:p>
    <w:p w14:paraId="01099A65">
      <w:pPr>
        <w:pStyle w:val="11"/>
        <w:spacing w:before="1"/>
        <w:rPr>
          <w:b/>
          <w:sz w:val="10"/>
        </w:rPr>
      </w:pPr>
    </w:p>
    <w:p w14:paraId="664868C2">
      <w:pPr>
        <w:pStyle w:val="6"/>
        <w:ind w:right="118"/>
        <w:rPr>
          <w:rFonts w:ascii="Arial MT"/>
        </w:rPr>
      </w:pPr>
      <w:r>
        <w:pict>
          <v:shape id="_x0000_s1308" o:spid="_x0000_s1308" o:spt="202" type="#_x0000_t202" style="position:absolute;left:0pt;margin-left:536.55pt;margin-top:-25.65pt;height:12.15pt;width:2.85pt;mso-position-horizontal-relative:page;z-index:-2515712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9427A49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48</w:t>
      </w:r>
    </w:p>
    <w:p w14:paraId="504F003D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2A90452">
      <w:pPr>
        <w:tabs>
          <w:tab w:val="left" w:pos="3221"/>
          <w:tab w:val="left" w:pos="6793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309" o:spid="_x0000_s1309" style="position:absolute;left:0pt;margin-left:24pt;margin-top:23.95pt;height:744.25pt;width:564.25pt;mso-position-horizontal-relative:page;mso-position-vertical-relative:page;z-index:-25157017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2D6FBF14">
      <w:pPr>
        <w:pStyle w:val="11"/>
        <w:spacing w:before="7"/>
        <w:rPr>
          <w:b/>
          <w:sz w:val="27"/>
        </w:rPr>
      </w:pPr>
      <w:r>
        <w:pict>
          <v:line id="_x0000_s1310" o:spid="_x0000_s1310" o:spt="20" style="position:absolute;left:0pt;margin-left:72pt;margin-top:19.15pt;height:-0.75pt;width:474pt;mso-position-horizontal-relative:page;mso-wrap-distance-bottom:0pt;mso-wrap-distance-top:0pt;z-index:-25133670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2F35477">
      <w:pPr>
        <w:pStyle w:val="11"/>
        <w:spacing w:before="10"/>
        <w:rPr>
          <w:b/>
          <w:sz w:val="35"/>
        </w:rPr>
      </w:pPr>
    </w:p>
    <w:p w14:paraId="55B80A23">
      <w:pPr>
        <w:pStyle w:val="3"/>
        <w:ind w:left="990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"https://www.rajalakshmicolleges.net/moodle/mod/quiz/view.php?id=5712" \h </w:instrText>
      </w:r>
      <w:r>
        <w:fldChar w:fldCharType="separate"/>
      </w:r>
      <w:r>
        <w:rPr>
          <w:w w:val="115"/>
          <w:u w:val="single"/>
        </w:rPr>
        <w:t>Month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name</w:t>
      </w:r>
      <w:r>
        <w:rPr>
          <w:spacing w:val="-15"/>
          <w:w w:val="115"/>
          <w:u w:val="single"/>
        </w:rPr>
        <w:t xml:space="preserve"> </w:t>
      </w:r>
      <w:r>
        <w:rPr>
          <w:w w:val="115"/>
          <w:u w:val="single"/>
        </w:rPr>
        <w:t>to</w:t>
      </w:r>
      <w:r>
        <w:rPr>
          <w:spacing w:val="-7"/>
          <w:w w:val="115"/>
          <w:u w:val="single"/>
        </w:rPr>
        <w:t xml:space="preserve"> </w:t>
      </w:r>
      <w:r>
        <w:rPr>
          <w:w w:val="115"/>
          <w:u w:val="single"/>
        </w:rPr>
        <w:t>days</w:t>
      </w:r>
      <w:r>
        <w:rPr>
          <w:w w:val="115"/>
          <w:u w:val="single"/>
        </w:rPr>
        <w:fldChar w:fldCharType="end"/>
      </w:r>
    </w:p>
    <w:p w14:paraId="4014476D">
      <w:pPr>
        <w:pStyle w:val="11"/>
        <w:spacing w:before="2"/>
        <w:rPr>
          <w:b/>
          <w:sz w:val="15"/>
        </w:rPr>
      </w:pPr>
    </w:p>
    <w:p w14:paraId="6C399C1F">
      <w:pPr>
        <w:pStyle w:val="11"/>
        <w:spacing w:before="109" w:line="247" w:lineRule="auto"/>
        <w:ind w:left="1060" w:right="1252"/>
        <w:jc w:val="both"/>
      </w:pPr>
      <w:r>
        <w:rPr>
          <w:w w:val="105"/>
        </w:rPr>
        <w:t>The length of a month varies from 28 to 31 days. In this exercise you will create a program</w:t>
      </w:r>
      <w:r>
        <w:rPr>
          <w:spacing w:val="1"/>
          <w:w w:val="105"/>
        </w:rPr>
        <w:t xml:space="preserve"> </w:t>
      </w:r>
      <w:r>
        <w:rPr>
          <w:w w:val="110"/>
        </w:rPr>
        <w:t>that reads the name of a month from the user as a string. Then your program should</w:t>
      </w:r>
      <w:r>
        <w:rPr>
          <w:spacing w:val="1"/>
          <w:w w:val="110"/>
        </w:rPr>
        <w:t xml:space="preserve"> </w:t>
      </w:r>
      <w:r>
        <w:rPr>
          <w:w w:val="110"/>
        </w:rPr>
        <w:t>display the number of days in that month. Display “28 or 29 days” for February so that</w:t>
      </w:r>
      <w:r>
        <w:rPr>
          <w:spacing w:val="1"/>
          <w:w w:val="110"/>
        </w:rPr>
        <w:t xml:space="preserve"> </w:t>
      </w:r>
      <w:r>
        <w:rPr>
          <w:w w:val="110"/>
        </w:rPr>
        <w:t>leap</w:t>
      </w:r>
      <w:r>
        <w:rPr>
          <w:spacing w:val="7"/>
          <w:w w:val="110"/>
        </w:rPr>
        <w:t xml:space="preserve"> </w:t>
      </w:r>
      <w:r>
        <w:rPr>
          <w:w w:val="110"/>
        </w:rPr>
        <w:t>years</w:t>
      </w:r>
      <w:r>
        <w:rPr>
          <w:spacing w:val="4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addressed.</w:t>
      </w:r>
    </w:p>
    <w:p w14:paraId="6903D24A">
      <w:pPr>
        <w:pStyle w:val="11"/>
        <w:spacing w:before="118" w:line="352" w:lineRule="auto"/>
        <w:ind w:left="1060" w:right="8791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February</w:t>
      </w:r>
      <w:r>
        <w:rPr>
          <w:spacing w:val="1"/>
          <w:w w:val="110"/>
        </w:rPr>
        <w:t xml:space="preserve"> </w:t>
      </w:r>
      <w:r>
        <w:rPr>
          <w:w w:val="110"/>
        </w:rPr>
        <w:t>Sample</w:t>
      </w:r>
      <w:r>
        <w:rPr>
          <w:spacing w:val="3"/>
          <w:w w:val="110"/>
        </w:rPr>
        <w:t xml:space="preserve"> </w:t>
      </w:r>
      <w:r>
        <w:rPr>
          <w:w w:val="110"/>
        </w:rPr>
        <w:t>Output</w:t>
      </w:r>
      <w:r>
        <w:rPr>
          <w:spacing w:val="6"/>
          <w:w w:val="110"/>
        </w:rPr>
        <w:t xml:space="preserve"> </w:t>
      </w:r>
      <w:r>
        <w:rPr>
          <w:w w:val="110"/>
        </w:rPr>
        <w:t>1</w:t>
      </w:r>
    </w:p>
    <w:p w14:paraId="26500B67">
      <w:pPr>
        <w:pStyle w:val="11"/>
        <w:spacing w:before="2" w:line="350" w:lineRule="auto"/>
        <w:ind w:left="1060" w:right="7137"/>
      </w:pPr>
      <w:r>
        <w:rPr>
          <w:w w:val="110"/>
        </w:rPr>
        <w:t>February</w:t>
      </w:r>
      <w:r>
        <w:rPr>
          <w:spacing w:val="-2"/>
          <w:w w:val="110"/>
        </w:rPr>
        <w:t xml:space="preserve"> </w:t>
      </w:r>
      <w:r>
        <w:rPr>
          <w:w w:val="110"/>
        </w:rPr>
        <w:t>has</w:t>
      </w:r>
      <w:r>
        <w:rPr>
          <w:spacing w:val="-3"/>
          <w:w w:val="110"/>
        </w:rPr>
        <w:t xml:space="preserve"> </w:t>
      </w:r>
      <w:r>
        <w:rPr>
          <w:w w:val="110"/>
        </w:rPr>
        <w:t>28</w:t>
      </w:r>
      <w:r>
        <w:rPr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29 days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4"/>
          <w:w w:val="110"/>
        </w:rPr>
        <w:t xml:space="preserve"> </w:t>
      </w:r>
      <w:r>
        <w:rPr>
          <w:w w:val="110"/>
        </w:rPr>
        <w:t>it.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0399CD5D">
      <w:pPr>
        <w:pStyle w:val="11"/>
        <w:spacing w:before="5"/>
        <w:ind w:left="1060"/>
      </w:pPr>
      <w:r>
        <w:rPr>
          <w:w w:val="110"/>
        </w:rPr>
        <w:t>March</w:t>
      </w:r>
    </w:p>
    <w:p w14:paraId="7E09878C">
      <w:pPr>
        <w:pStyle w:val="11"/>
        <w:spacing w:before="124" w:line="355" w:lineRule="auto"/>
        <w:ind w:left="1060" w:right="8045"/>
      </w:pPr>
      <w:r>
        <w:rPr>
          <w:w w:val="110"/>
        </w:rPr>
        <w:t>Sample  Output  2</w:t>
      </w:r>
      <w:r>
        <w:rPr>
          <w:spacing w:val="1"/>
          <w:w w:val="110"/>
        </w:rPr>
        <w:t xml:space="preserve"> </w:t>
      </w:r>
      <w:r>
        <w:rPr>
          <w:w w:val="110"/>
        </w:rPr>
        <w:t>March</w:t>
      </w:r>
      <w:r>
        <w:rPr>
          <w:spacing w:val="3"/>
          <w:w w:val="110"/>
        </w:rPr>
        <w:t xml:space="preserve"> </w:t>
      </w:r>
      <w:r>
        <w:rPr>
          <w:w w:val="110"/>
        </w:rPr>
        <w:t>has</w:t>
      </w:r>
      <w:r>
        <w:rPr>
          <w:spacing w:val="4"/>
          <w:w w:val="110"/>
        </w:rPr>
        <w:t xml:space="preserve"> </w:t>
      </w:r>
      <w:r>
        <w:rPr>
          <w:w w:val="110"/>
        </w:rPr>
        <w:t>31</w:t>
      </w:r>
      <w:r>
        <w:rPr>
          <w:spacing w:val="6"/>
          <w:w w:val="110"/>
        </w:rPr>
        <w:t xml:space="preserve"> </w:t>
      </w:r>
      <w:r>
        <w:rPr>
          <w:w w:val="110"/>
        </w:rPr>
        <w:t>days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it.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8"/>
          <w:w w:val="110"/>
        </w:rPr>
        <w:t xml:space="preserve"> </w:t>
      </w:r>
      <w:r>
        <w:rPr>
          <w:w w:val="110"/>
        </w:rPr>
        <w:t>3</w:t>
      </w:r>
    </w:p>
    <w:p w14:paraId="055FF821">
      <w:pPr>
        <w:pStyle w:val="11"/>
        <w:spacing w:line="263" w:lineRule="exact"/>
        <w:ind w:left="1060"/>
      </w:pPr>
      <w:r>
        <w:rPr>
          <w:w w:val="110"/>
        </w:rPr>
        <w:t>April</w:t>
      </w:r>
    </w:p>
    <w:p w14:paraId="58230A2E">
      <w:pPr>
        <w:spacing w:before="128" w:line="352" w:lineRule="auto"/>
        <w:ind w:left="1060" w:right="8185" w:firstLine="0"/>
        <w:jc w:val="left"/>
        <w:rPr>
          <w:b/>
          <w:sz w:val="23"/>
        </w:rPr>
      </w:pPr>
      <w:r>
        <w:rPr>
          <w:w w:val="110"/>
          <w:sz w:val="23"/>
        </w:rPr>
        <w:t>Sample  Output  3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April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has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30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days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it.</w:t>
      </w:r>
      <w:r>
        <w:rPr>
          <w:spacing w:val="-52"/>
          <w:w w:val="110"/>
          <w:sz w:val="23"/>
        </w:rPr>
        <w:t xml:space="preserve"> </w:t>
      </w:r>
      <w:r>
        <w:rPr>
          <w:b/>
          <w:w w:val="110"/>
          <w:sz w:val="23"/>
        </w:rPr>
        <w:t>For</w:t>
      </w:r>
      <w:r>
        <w:rPr>
          <w:b/>
          <w:spacing w:val="12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2"/>
        <w:gridCol w:w="3217"/>
      </w:tblGrid>
      <w:tr w14:paraId="5623E8A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052" w:type="dxa"/>
            <w:shd w:val="clear" w:color="auto" w:fill="F8F8FF"/>
          </w:tcPr>
          <w:p w14:paraId="50700A3C">
            <w:pPr>
              <w:pStyle w:val="15"/>
              <w:spacing w:before="9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217" w:type="dxa"/>
            <w:shd w:val="clear" w:color="auto" w:fill="F8F8FF"/>
          </w:tcPr>
          <w:p w14:paraId="7A31DEEE">
            <w:pPr>
              <w:pStyle w:val="15"/>
              <w:spacing w:before="9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1252B51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052" w:type="dxa"/>
            <w:shd w:val="clear" w:color="auto" w:fill="F5F5F5"/>
          </w:tcPr>
          <w:p w14:paraId="11D8A380">
            <w:pPr>
              <w:pStyle w:val="15"/>
              <w:spacing w:before="9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February</w:t>
            </w:r>
          </w:p>
        </w:tc>
        <w:tc>
          <w:tcPr>
            <w:tcW w:w="3217" w:type="dxa"/>
            <w:shd w:val="clear" w:color="auto" w:fill="F5F5F5"/>
          </w:tcPr>
          <w:p w14:paraId="077CB91D">
            <w:pPr>
              <w:pStyle w:val="15"/>
              <w:spacing w:before="9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February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has</w:t>
            </w:r>
            <w:r>
              <w:rPr>
                <w:rFonts w:ascii="Cambria"/>
                <w:spacing w:val="-1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28</w:t>
            </w:r>
            <w:r>
              <w:rPr>
                <w:rFonts w:ascii="Cambria"/>
                <w:spacing w:val="-1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or</w:t>
            </w:r>
            <w:r>
              <w:rPr>
                <w:rFonts w:ascii="Cambria"/>
                <w:spacing w:val="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29</w:t>
            </w:r>
            <w:r>
              <w:rPr>
                <w:rFonts w:ascii="Cambria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days</w:t>
            </w:r>
            <w:r>
              <w:rPr>
                <w:rFonts w:ascii="Cambria"/>
                <w:spacing w:val="-1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in</w:t>
            </w:r>
            <w:r>
              <w:rPr>
                <w:rFonts w:ascii="Cambria"/>
                <w:spacing w:val="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it.</w:t>
            </w:r>
          </w:p>
        </w:tc>
      </w:tr>
      <w:tr w14:paraId="3DB7B61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052" w:type="dxa"/>
            <w:shd w:val="clear" w:color="auto" w:fill="E4E4E4"/>
          </w:tcPr>
          <w:p w14:paraId="28681F7C">
            <w:pPr>
              <w:pStyle w:val="15"/>
              <w:spacing w:before="9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March</w:t>
            </w:r>
          </w:p>
        </w:tc>
        <w:tc>
          <w:tcPr>
            <w:tcW w:w="3217" w:type="dxa"/>
            <w:shd w:val="clear" w:color="auto" w:fill="E4E4E4"/>
          </w:tcPr>
          <w:p w14:paraId="55883E53">
            <w:pPr>
              <w:pStyle w:val="15"/>
              <w:spacing w:before="9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March</w:t>
            </w:r>
            <w:r>
              <w:rPr>
                <w:rFonts w:ascii="Cambria"/>
                <w:spacing w:val="4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has</w:t>
            </w:r>
            <w:r>
              <w:rPr>
                <w:rFonts w:ascii="Cambria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31</w:t>
            </w:r>
            <w:r>
              <w:rPr>
                <w:rFonts w:ascii="Cambria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days</w:t>
            </w:r>
            <w:r>
              <w:rPr>
                <w:rFonts w:ascii="Cambria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in</w:t>
            </w:r>
            <w:r>
              <w:rPr>
                <w:rFonts w:ascii="Cambria"/>
                <w:spacing w:val="4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it.</w:t>
            </w:r>
          </w:p>
        </w:tc>
      </w:tr>
    </w:tbl>
    <w:p w14:paraId="3CC30874">
      <w:pPr>
        <w:pStyle w:val="11"/>
        <w:rPr>
          <w:b/>
          <w:sz w:val="28"/>
        </w:rPr>
      </w:pPr>
    </w:p>
    <w:p w14:paraId="03747C2D">
      <w:pPr>
        <w:pStyle w:val="11"/>
        <w:rPr>
          <w:b/>
          <w:sz w:val="28"/>
        </w:rPr>
      </w:pPr>
    </w:p>
    <w:p w14:paraId="13A32326">
      <w:pPr>
        <w:pStyle w:val="11"/>
        <w:rPr>
          <w:b/>
          <w:sz w:val="28"/>
        </w:rPr>
      </w:pPr>
    </w:p>
    <w:p w14:paraId="50D5E49F">
      <w:pPr>
        <w:pStyle w:val="11"/>
        <w:rPr>
          <w:b/>
          <w:sz w:val="28"/>
        </w:rPr>
      </w:pPr>
    </w:p>
    <w:p w14:paraId="1CCA59EF">
      <w:pPr>
        <w:pStyle w:val="11"/>
        <w:rPr>
          <w:b/>
          <w:sz w:val="28"/>
        </w:rPr>
      </w:pPr>
    </w:p>
    <w:p w14:paraId="1A1DCA46">
      <w:pPr>
        <w:pStyle w:val="11"/>
        <w:rPr>
          <w:b/>
          <w:sz w:val="28"/>
        </w:rPr>
      </w:pPr>
    </w:p>
    <w:p w14:paraId="7D0E1B04">
      <w:pPr>
        <w:pStyle w:val="11"/>
        <w:spacing w:before="3"/>
        <w:rPr>
          <w:b/>
          <w:sz w:val="35"/>
        </w:rPr>
      </w:pPr>
    </w:p>
    <w:p w14:paraId="3C5D89AA">
      <w:pPr>
        <w:pStyle w:val="8"/>
      </w:pPr>
      <w:r>
        <w:rPr>
          <w:w w:val="120"/>
        </w:rPr>
        <w:t>PROGRAM:</w:t>
      </w:r>
    </w:p>
    <w:p w14:paraId="4BBDE990">
      <w:pPr>
        <w:pStyle w:val="11"/>
        <w:spacing w:before="130"/>
        <w:ind w:left="1060"/>
      </w:pPr>
      <w:r>
        <w:pict>
          <v:shape id="_x0000_s1311" o:spid="_x0000_s1311" o:spt="202" type="#_x0000_t202" style="position:absolute;left:0pt;margin-left:536.55pt;margin-top:36.5pt;height:12.15pt;width:2.85pt;mso-position-horizontal-relative:page;z-index:-2515701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FD79529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w w:val="105"/>
        </w:rPr>
        <w:t>a=input()</w:t>
      </w:r>
    </w:p>
    <w:p w14:paraId="74D924D5">
      <w:pPr>
        <w:pStyle w:val="11"/>
        <w:rPr>
          <w:sz w:val="19"/>
        </w:rPr>
      </w:pPr>
      <w:r>
        <w:pict>
          <v:group id="_x0000_s1312" o:spid="_x0000_s1312" o:spt="203" style="position:absolute;left:0pt;margin-left:49.45pt;margin-top:13.1pt;height:21.75pt;width:502.3pt;mso-position-horizontal-relative:page;mso-wrap-distance-bottom:0pt;mso-wrap-distance-top:0pt;z-index:-251335680;mso-width-relative:page;mso-height-relative:page;" coordorigin="989,262" coordsize="10046,435">
            <o:lock v:ext="edit"/>
            <v:shape id="_x0000_s1313" o:spid="_x0000_s1313" style="position:absolute;left:1120;top:262;height:35;width:9835;" filled="f" stroked="t" coordorigin="1120,263" coordsize="9835,35" path="m1120,298l10955,298m1120,263l10955,263e">
              <v:path arrowok="t"/>
              <v:fill on="f" focussize="0,0"/>
              <v:stroke weight="0.05pt" color="#000000"/>
              <v:imagedata o:title=""/>
              <o:lock v:ext="edit"/>
            </v:shape>
            <v:rect id="_x0000_s1314" o:spid="_x0000_s1314" o:spt="1" style="position:absolute;left:10350;top:29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15" o:spid="_x0000_s1315" o:spt="202" type="#_x0000_t202" style="position:absolute;left:989;top:262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F19B649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6" o:spid="_x0000_s1316" o:spt="202" type="#_x0000_t202" style="position:absolute;left:10360;top:29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3C9AE8C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</v:shape>
            <w10:wrap type="topAndBottom"/>
          </v:group>
        </w:pict>
      </w:r>
    </w:p>
    <w:p w14:paraId="030B8DED">
      <w:pPr>
        <w:pStyle w:val="11"/>
        <w:spacing w:before="1"/>
        <w:rPr>
          <w:sz w:val="10"/>
        </w:rPr>
      </w:pPr>
    </w:p>
    <w:p w14:paraId="030ED34C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49</w:t>
      </w:r>
    </w:p>
    <w:p w14:paraId="2E4135E7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D1E51F2">
      <w:pPr>
        <w:pStyle w:val="11"/>
        <w:spacing w:before="92"/>
        <w:ind w:left="1060"/>
      </w:pPr>
      <w:r>
        <w:pict>
          <v:shape id="_x0000_s1317" o:spid="_x0000_s1317" style="position:absolute;left:0pt;margin-left:24pt;margin-top:23.95pt;height:744.25pt;width:564.25pt;mso-position-horizontal-relative:page;mso-position-vertical-relative:page;z-index:-25156812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if</w:t>
      </w:r>
      <w:r>
        <w:rPr>
          <w:spacing w:val="8"/>
          <w:w w:val="110"/>
        </w:rPr>
        <w:t xml:space="preserve"> </w:t>
      </w:r>
      <w:r>
        <w:rPr>
          <w:w w:val="110"/>
        </w:rPr>
        <w:t>(a==”January”):</w:t>
      </w:r>
    </w:p>
    <w:p w14:paraId="00AA05ED">
      <w:pPr>
        <w:pStyle w:val="11"/>
        <w:spacing w:before="129" w:line="350" w:lineRule="auto"/>
        <w:ind w:left="1060" w:right="6546" w:firstLine="249"/>
      </w:pPr>
      <w:r>
        <w:rPr>
          <w:w w:val="105"/>
        </w:rPr>
        <w:t>print(“January</w:t>
      </w:r>
      <w:r>
        <w:rPr>
          <w:spacing w:val="36"/>
          <w:w w:val="105"/>
        </w:rPr>
        <w:t xml:space="preserve"> </w:t>
      </w:r>
      <w:r>
        <w:rPr>
          <w:w w:val="105"/>
        </w:rPr>
        <w:t>has</w:t>
      </w:r>
      <w:r>
        <w:rPr>
          <w:spacing w:val="33"/>
          <w:w w:val="105"/>
        </w:rPr>
        <w:t xml:space="preserve"> </w:t>
      </w:r>
      <w:r>
        <w:rPr>
          <w:w w:val="105"/>
        </w:rPr>
        <w:t>31</w:t>
      </w:r>
      <w:r>
        <w:rPr>
          <w:spacing w:val="37"/>
          <w:w w:val="105"/>
        </w:rPr>
        <w:t xml:space="preserve"> </w:t>
      </w:r>
      <w:r>
        <w:rPr>
          <w:w w:val="105"/>
        </w:rPr>
        <w:t>days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9"/>
          <w:w w:val="105"/>
        </w:rPr>
        <w:t xml:space="preserve"> </w:t>
      </w:r>
      <w:r>
        <w:rPr>
          <w:w w:val="105"/>
        </w:rPr>
        <w:t>(a==”February”):</w:t>
      </w:r>
    </w:p>
    <w:p w14:paraId="2D1A7CA5">
      <w:pPr>
        <w:pStyle w:val="11"/>
        <w:spacing w:before="5" w:line="350" w:lineRule="auto"/>
        <w:ind w:left="1060" w:right="5887" w:firstLine="249"/>
      </w:pPr>
      <w:r>
        <w:rPr>
          <w:w w:val="105"/>
        </w:rPr>
        <w:t>print(“February</w:t>
      </w:r>
      <w:r>
        <w:rPr>
          <w:spacing w:val="18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28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29</w:t>
      </w:r>
      <w:r>
        <w:rPr>
          <w:spacing w:val="20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9"/>
          <w:w w:val="105"/>
        </w:rPr>
        <w:t xml:space="preserve"> </w:t>
      </w:r>
      <w:r>
        <w:rPr>
          <w:w w:val="105"/>
        </w:rPr>
        <w:t>(a==”March”):</w:t>
      </w:r>
    </w:p>
    <w:p w14:paraId="550AB346">
      <w:pPr>
        <w:pStyle w:val="11"/>
        <w:spacing w:before="5" w:line="355" w:lineRule="auto"/>
        <w:ind w:left="1060" w:right="6787" w:firstLine="249"/>
      </w:pPr>
      <w:r>
        <w:rPr>
          <w:w w:val="105"/>
        </w:rPr>
        <w:t>print(“March</w:t>
      </w:r>
      <w:r>
        <w:rPr>
          <w:spacing w:val="27"/>
          <w:w w:val="105"/>
        </w:rPr>
        <w:t xml:space="preserve"> </w:t>
      </w:r>
      <w:r>
        <w:rPr>
          <w:w w:val="105"/>
        </w:rPr>
        <w:t>has</w:t>
      </w:r>
      <w:r>
        <w:rPr>
          <w:spacing w:val="22"/>
          <w:w w:val="105"/>
        </w:rPr>
        <w:t xml:space="preserve"> </w:t>
      </w:r>
      <w:r>
        <w:rPr>
          <w:w w:val="105"/>
        </w:rPr>
        <w:t>31</w:t>
      </w:r>
      <w:r>
        <w:rPr>
          <w:spacing w:val="26"/>
          <w:w w:val="105"/>
        </w:rPr>
        <w:t xml:space="preserve"> </w:t>
      </w:r>
      <w:r>
        <w:rPr>
          <w:w w:val="105"/>
        </w:rPr>
        <w:t>days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9"/>
          <w:w w:val="105"/>
        </w:rPr>
        <w:t xml:space="preserve"> </w:t>
      </w:r>
      <w:r>
        <w:rPr>
          <w:w w:val="105"/>
        </w:rPr>
        <w:t>(a==”April”):</w:t>
      </w:r>
    </w:p>
    <w:p w14:paraId="1F1DF6AD">
      <w:pPr>
        <w:pStyle w:val="11"/>
        <w:spacing w:line="355" w:lineRule="auto"/>
        <w:ind w:left="1060" w:right="7065" w:firstLine="249"/>
      </w:pPr>
      <w:r>
        <w:rPr>
          <w:w w:val="110"/>
        </w:rPr>
        <w:t>print(“April</w:t>
      </w:r>
      <w:r>
        <w:rPr>
          <w:spacing w:val="-7"/>
          <w:w w:val="110"/>
        </w:rPr>
        <w:t xml:space="preserve"> </w:t>
      </w:r>
      <w:r>
        <w:rPr>
          <w:w w:val="110"/>
        </w:rPr>
        <w:t>has</w:t>
      </w:r>
      <w:r>
        <w:rPr>
          <w:spacing w:val="-7"/>
          <w:w w:val="110"/>
        </w:rPr>
        <w:t xml:space="preserve"> </w:t>
      </w:r>
      <w:r>
        <w:rPr>
          <w:w w:val="110"/>
        </w:rPr>
        <w:t>30</w:t>
      </w:r>
      <w:r>
        <w:rPr>
          <w:spacing w:val="-4"/>
          <w:w w:val="110"/>
        </w:rPr>
        <w:t xml:space="preserve"> </w:t>
      </w:r>
      <w:r>
        <w:rPr>
          <w:w w:val="110"/>
        </w:rPr>
        <w:t>days</w:t>
      </w:r>
      <w:r>
        <w:rPr>
          <w:spacing w:val="-7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it.”)</w:t>
      </w:r>
      <w:r>
        <w:rPr>
          <w:spacing w:val="-53"/>
          <w:w w:val="110"/>
        </w:rPr>
        <w:t xml:space="preserve"> </w:t>
      </w:r>
      <w:r>
        <w:rPr>
          <w:w w:val="110"/>
        </w:rPr>
        <w:t>elif</w:t>
      </w:r>
      <w:r>
        <w:rPr>
          <w:spacing w:val="4"/>
          <w:w w:val="110"/>
        </w:rPr>
        <w:t xml:space="preserve"> </w:t>
      </w:r>
      <w:r>
        <w:rPr>
          <w:w w:val="110"/>
        </w:rPr>
        <w:t>(a==”May”):</w:t>
      </w:r>
    </w:p>
    <w:p w14:paraId="7C268B15">
      <w:pPr>
        <w:pStyle w:val="11"/>
        <w:spacing w:line="355" w:lineRule="auto"/>
        <w:ind w:left="1060" w:right="7141" w:firstLine="249"/>
      </w:pPr>
      <w:r>
        <w:rPr>
          <w:w w:val="110"/>
        </w:rPr>
        <w:t>print(“May</w:t>
      </w:r>
      <w:r>
        <w:rPr>
          <w:spacing w:val="-4"/>
          <w:w w:val="110"/>
        </w:rPr>
        <w:t xml:space="preserve"> </w:t>
      </w:r>
      <w:r>
        <w:rPr>
          <w:w w:val="110"/>
        </w:rPr>
        <w:t>has</w:t>
      </w:r>
      <w:r>
        <w:rPr>
          <w:spacing w:val="-5"/>
          <w:w w:val="110"/>
        </w:rPr>
        <w:t xml:space="preserve"> </w:t>
      </w:r>
      <w:r>
        <w:rPr>
          <w:w w:val="110"/>
        </w:rPr>
        <w:t>31</w:t>
      </w:r>
      <w:r>
        <w:rPr>
          <w:spacing w:val="-3"/>
          <w:w w:val="110"/>
        </w:rPr>
        <w:t xml:space="preserve"> </w:t>
      </w:r>
      <w:r>
        <w:rPr>
          <w:w w:val="110"/>
        </w:rPr>
        <w:t>days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it.”)</w:t>
      </w:r>
      <w:r>
        <w:rPr>
          <w:spacing w:val="-52"/>
          <w:w w:val="110"/>
        </w:rPr>
        <w:t xml:space="preserve"> </w:t>
      </w:r>
      <w:r>
        <w:rPr>
          <w:w w:val="110"/>
        </w:rPr>
        <w:t>elif</w:t>
      </w:r>
      <w:r>
        <w:rPr>
          <w:spacing w:val="5"/>
          <w:w w:val="110"/>
        </w:rPr>
        <w:t xml:space="preserve"> </w:t>
      </w:r>
      <w:r>
        <w:rPr>
          <w:w w:val="110"/>
        </w:rPr>
        <w:t>(a==”June”):</w:t>
      </w:r>
    </w:p>
    <w:p w14:paraId="6C7FCA25">
      <w:pPr>
        <w:pStyle w:val="11"/>
        <w:spacing w:line="350" w:lineRule="auto"/>
        <w:ind w:left="1060" w:right="7090" w:firstLine="249"/>
      </w:pPr>
      <w:r>
        <w:rPr>
          <w:w w:val="110"/>
        </w:rPr>
        <w:t>print(“June</w:t>
      </w:r>
      <w:r>
        <w:rPr>
          <w:spacing w:val="1"/>
          <w:w w:val="110"/>
        </w:rPr>
        <w:t xml:space="preserve"> </w:t>
      </w:r>
      <w:r>
        <w:rPr>
          <w:w w:val="110"/>
        </w:rPr>
        <w:t>has 30</w:t>
      </w:r>
      <w:r>
        <w:rPr>
          <w:spacing w:val="2"/>
          <w:w w:val="110"/>
        </w:rPr>
        <w:t xml:space="preserve"> </w:t>
      </w:r>
      <w:r>
        <w:rPr>
          <w:w w:val="110"/>
        </w:rPr>
        <w:t>days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it.”)</w:t>
      </w:r>
      <w:r>
        <w:rPr>
          <w:spacing w:val="-53"/>
          <w:w w:val="110"/>
        </w:rPr>
        <w:t xml:space="preserve"> </w:t>
      </w:r>
      <w:r>
        <w:rPr>
          <w:w w:val="110"/>
        </w:rPr>
        <w:t>elif</w:t>
      </w:r>
      <w:r>
        <w:rPr>
          <w:spacing w:val="5"/>
          <w:w w:val="110"/>
        </w:rPr>
        <w:t xml:space="preserve"> </w:t>
      </w:r>
      <w:r>
        <w:rPr>
          <w:w w:val="110"/>
        </w:rPr>
        <w:t>(a==”July”):</w:t>
      </w:r>
    </w:p>
    <w:p w14:paraId="2F0A56BF">
      <w:pPr>
        <w:pStyle w:val="11"/>
        <w:spacing w:line="350" w:lineRule="auto"/>
        <w:ind w:left="1060" w:right="7101" w:firstLine="249"/>
      </w:pPr>
      <w:r>
        <w:rPr>
          <w:w w:val="105"/>
        </w:rPr>
        <w:t>print(“July</w:t>
      </w:r>
      <w:r>
        <w:rPr>
          <w:spacing w:val="32"/>
          <w:w w:val="105"/>
        </w:rPr>
        <w:t xml:space="preserve"> </w:t>
      </w:r>
      <w:r>
        <w:rPr>
          <w:w w:val="105"/>
        </w:rPr>
        <w:t>has</w:t>
      </w:r>
      <w:r>
        <w:rPr>
          <w:spacing w:val="29"/>
          <w:w w:val="105"/>
        </w:rPr>
        <w:t xml:space="preserve"> </w:t>
      </w:r>
      <w:r>
        <w:rPr>
          <w:w w:val="105"/>
        </w:rPr>
        <w:t>31</w:t>
      </w:r>
      <w:r>
        <w:rPr>
          <w:spacing w:val="34"/>
          <w:w w:val="105"/>
        </w:rPr>
        <w:t xml:space="preserve"> </w:t>
      </w:r>
      <w:r>
        <w:rPr>
          <w:w w:val="105"/>
        </w:rPr>
        <w:t>days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10"/>
          <w:w w:val="105"/>
        </w:rPr>
        <w:t xml:space="preserve"> </w:t>
      </w:r>
      <w:r>
        <w:rPr>
          <w:w w:val="105"/>
        </w:rPr>
        <w:t>(a==”August”):</w:t>
      </w:r>
    </w:p>
    <w:p w14:paraId="1EB52CCD">
      <w:pPr>
        <w:pStyle w:val="11"/>
        <w:spacing w:line="355" w:lineRule="auto"/>
        <w:ind w:left="1060" w:right="6787" w:firstLine="249"/>
      </w:pPr>
      <w:r>
        <w:rPr>
          <w:w w:val="105"/>
        </w:rPr>
        <w:t>print(“August</w:t>
      </w:r>
      <w:r>
        <w:rPr>
          <w:spacing w:val="27"/>
          <w:w w:val="105"/>
        </w:rPr>
        <w:t xml:space="preserve"> </w:t>
      </w:r>
      <w:r>
        <w:rPr>
          <w:w w:val="105"/>
        </w:rPr>
        <w:t>has</w:t>
      </w:r>
      <w:r>
        <w:rPr>
          <w:spacing w:val="24"/>
          <w:w w:val="105"/>
        </w:rPr>
        <w:t xml:space="preserve"> </w:t>
      </w:r>
      <w:r>
        <w:rPr>
          <w:w w:val="105"/>
        </w:rPr>
        <w:t>30</w:t>
      </w:r>
      <w:r>
        <w:rPr>
          <w:spacing w:val="28"/>
          <w:w w:val="105"/>
        </w:rPr>
        <w:t xml:space="preserve"> </w:t>
      </w:r>
      <w:r>
        <w:rPr>
          <w:w w:val="105"/>
        </w:rPr>
        <w:t>days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9"/>
          <w:w w:val="105"/>
        </w:rPr>
        <w:t xml:space="preserve"> </w:t>
      </w:r>
      <w:r>
        <w:rPr>
          <w:w w:val="105"/>
        </w:rPr>
        <w:t>(a==”September”):</w:t>
      </w:r>
    </w:p>
    <w:p w14:paraId="169BA881">
      <w:pPr>
        <w:pStyle w:val="11"/>
        <w:spacing w:line="355" w:lineRule="auto"/>
        <w:ind w:left="1060" w:right="6325" w:firstLine="249"/>
      </w:pPr>
      <w:r>
        <w:rPr>
          <w:w w:val="105"/>
        </w:rPr>
        <w:t>print(“September</w:t>
      </w:r>
      <w:r>
        <w:rPr>
          <w:spacing w:val="21"/>
          <w:w w:val="105"/>
        </w:rPr>
        <w:t xml:space="preserve"> </w:t>
      </w:r>
      <w:r>
        <w:rPr>
          <w:w w:val="105"/>
        </w:rPr>
        <w:t>has</w:t>
      </w:r>
      <w:r>
        <w:rPr>
          <w:spacing w:val="22"/>
          <w:w w:val="105"/>
        </w:rPr>
        <w:t xml:space="preserve"> </w:t>
      </w:r>
      <w:r>
        <w:rPr>
          <w:w w:val="105"/>
        </w:rPr>
        <w:t>31</w:t>
      </w:r>
      <w:r>
        <w:rPr>
          <w:spacing w:val="25"/>
          <w:w w:val="105"/>
        </w:rPr>
        <w:t xml:space="preserve"> </w:t>
      </w:r>
      <w:r>
        <w:rPr>
          <w:w w:val="105"/>
        </w:rPr>
        <w:t>days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it.”)</w:t>
      </w:r>
      <w:r>
        <w:rPr>
          <w:spacing w:val="-51"/>
          <w:w w:val="105"/>
        </w:rPr>
        <w:t xml:space="preserve"> </w:t>
      </w:r>
      <w:r>
        <w:rPr>
          <w:w w:val="105"/>
        </w:rPr>
        <w:t>elif</w:t>
      </w:r>
      <w:r>
        <w:rPr>
          <w:spacing w:val="8"/>
          <w:w w:val="105"/>
        </w:rPr>
        <w:t xml:space="preserve"> </w:t>
      </w:r>
      <w:r>
        <w:rPr>
          <w:w w:val="105"/>
        </w:rPr>
        <w:t>(a==”October”):</w:t>
      </w:r>
    </w:p>
    <w:p w14:paraId="73DDDEAF">
      <w:pPr>
        <w:pStyle w:val="11"/>
        <w:spacing w:line="355" w:lineRule="auto"/>
        <w:ind w:left="1060" w:right="6787" w:firstLine="249"/>
      </w:pPr>
      <w:r>
        <w:rPr>
          <w:w w:val="105"/>
        </w:rPr>
        <w:t>print(“October</w:t>
      </w:r>
      <w:r>
        <w:rPr>
          <w:spacing w:val="17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30</w:t>
      </w:r>
      <w:r>
        <w:rPr>
          <w:spacing w:val="21"/>
          <w:w w:val="105"/>
        </w:rPr>
        <w:t xml:space="preserve"> </w:t>
      </w:r>
      <w:r>
        <w:rPr>
          <w:w w:val="105"/>
        </w:rPr>
        <w:t>days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it.”)</w:t>
      </w:r>
      <w:r>
        <w:rPr>
          <w:spacing w:val="-50"/>
          <w:w w:val="105"/>
        </w:rPr>
        <w:t xml:space="preserve"> </w:t>
      </w:r>
      <w:r>
        <w:rPr>
          <w:w w:val="105"/>
        </w:rPr>
        <w:t>elif</w:t>
      </w:r>
      <w:r>
        <w:rPr>
          <w:spacing w:val="8"/>
          <w:w w:val="105"/>
        </w:rPr>
        <w:t xml:space="preserve"> </w:t>
      </w:r>
      <w:r>
        <w:rPr>
          <w:w w:val="105"/>
        </w:rPr>
        <w:t>(a==”November”):</w:t>
      </w:r>
    </w:p>
    <w:p w14:paraId="10970E03">
      <w:pPr>
        <w:pStyle w:val="11"/>
        <w:spacing w:line="350" w:lineRule="auto"/>
        <w:ind w:left="1060" w:right="6522" w:firstLine="249"/>
      </w:pPr>
      <w:r>
        <w:rPr>
          <w:w w:val="105"/>
        </w:rPr>
        <w:t>print(“November</w:t>
      </w:r>
      <w:r>
        <w:rPr>
          <w:spacing w:val="18"/>
          <w:w w:val="105"/>
        </w:rPr>
        <w:t xml:space="preserve"> </w:t>
      </w:r>
      <w:r>
        <w:rPr>
          <w:w w:val="105"/>
        </w:rPr>
        <w:t>has</w:t>
      </w:r>
      <w:r>
        <w:rPr>
          <w:spacing w:val="19"/>
          <w:w w:val="105"/>
        </w:rPr>
        <w:t xml:space="preserve"> </w:t>
      </w:r>
      <w:r>
        <w:rPr>
          <w:w w:val="105"/>
        </w:rPr>
        <w:t>31</w:t>
      </w:r>
      <w:r>
        <w:rPr>
          <w:spacing w:val="22"/>
          <w:w w:val="105"/>
        </w:rPr>
        <w:t xml:space="preserve"> </w:t>
      </w:r>
      <w:r>
        <w:rPr>
          <w:w w:val="105"/>
        </w:rPr>
        <w:t>days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it.”)</w:t>
      </w:r>
      <w:r>
        <w:rPr>
          <w:spacing w:val="-51"/>
          <w:w w:val="105"/>
        </w:rPr>
        <w:t xml:space="preserve"> </w:t>
      </w:r>
      <w:r>
        <w:rPr>
          <w:w w:val="105"/>
        </w:rPr>
        <w:t>elif</w:t>
      </w:r>
      <w:r>
        <w:rPr>
          <w:spacing w:val="8"/>
          <w:w w:val="105"/>
        </w:rPr>
        <w:t xml:space="preserve"> </w:t>
      </w:r>
      <w:r>
        <w:rPr>
          <w:w w:val="105"/>
        </w:rPr>
        <w:t>(a==”December”):</w:t>
      </w:r>
    </w:p>
    <w:p w14:paraId="1EF624A9">
      <w:pPr>
        <w:pStyle w:val="11"/>
        <w:ind w:left="1310"/>
      </w:pPr>
      <w:r>
        <w:pict>
          <v:shape id="_x0000_s1318" o:spid="_x0000_s1318" o:spt="202" type="#_x0000_t202" style="position:absolute;left:0pt;margin-left:536.55pt;margin-top:201.9pt;height:12.15pt;width:2.85pt;mso-position-horizontal-relative:page;z-index:-2515691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19F15DC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w w:val="105"/>
        </w:rPr>
        <w:t>print(“December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30</w:t>
      </w:r>
      <w:r>
        <w:rPr>
          <w:spacing w:val="20"/>
          <w:w w:val="105"/>
        </w:rPr>
        <w:t xml:space="preserve"> </w:t>
      </w:r>
      <w:r>
        <w:rPr>
          <w:w w:val="105"/>
        </w:rPr>
        <w:t>days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it.”)</w:t>
      </w:r>
    </w:p>
    <w:p w14:paraId="7DC12D17">
      <w:pPr>
        <w:pStyle w:val="11"/>
        <w:spacing w:before="7"/>
        <w:rPr>
          <w:sz w:val="8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3634"/>
        <w:gridCol w:w="3630"/>
        <w:gridCol w:w="197"/>
      </w:tblGrid>
      <w:tr w14:paraId="78B0169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749" w:type="dxa"/>
            <w:shd w:val="clear" w:color="auto" w:fill="F8F8FF"/>
          </w:tcPr>
          <w:p w14:paraId="7A9330BE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3E1A57DD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3634" w:type="dxa"/>
            <w:shd w:val="clear" w:color="auto" w:fill="F8F8FF"/>
          </w:tcPr>
          <w:p w14:paraId="7AF56D4E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3630" w:type="dxa"/>
            <w:shd w:val="clear" w:color="auto" w:fill="F8F8FF"/>
          </w:tcPr>
          <w:p w14:paraId="7CC73B3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tcBorders>
              <w:top w:val="nil"/>
              <w:right w:val="nil"/>
            </w:tcBorders>
          </w:tcPr>
          <w:p w14:paraId="330FF66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8D0924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49" w:type="dxa"/>
            <w:shd w:val="clear" w:color="auto" w:fill="E4E4E4"/>
          </w:tcPr>
          <w:p w14:paraId="280D3B8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164F81EF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February</w:t>
            </w:r>
          </w:p>
        </w:tc>
        <w:tc>
          <w:tcPr>
            <w:tcW w:w="3634" w:type="dxa"/>
            <w:shd w:val="clear" w:color="auto" w:fill="E4E4E4"/>
          </w:tcPr>
          <w:p w14:paraId="61628617">
            <w:pPr>
              <w:pStyle w:val="15"/>
              <w:spacing w:before="93"/>
              <w:ind w:left="98" w:right="471"/>
              <w:rPr>
                <w:sz w:val="19"/>
              </w:rPr>
            </w:pPr>
            <w:r>
              <w:rPr>
                <w:color w:val="1D2024"/>
                <w:sz w:val="19"/>
              </w:rPr>
              <w:t>February has 28 or 29 days in</w:t>
            </w:r>
            <w:r>
              <w:rPr>
                <w:color w:val="1D2024"/>
                <w:spacing w:val="-10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3630" w:type="dxa"/>
            <w:shd w:val="clear" w:color="auto" w:fill="E4E4E4"/>
          </w:tcPr>
          <w:p w14:paraId="660C9C0C">
            <w:pPr>
              <w:pStyle w:val="15"/>
              <w:spacing w:before="93"/>
              <w:ind w:left="99" w:right="466"/>
              <w:rPr>
                <w:sz w:val="19"/>
              </w:rPr>
            </w:pPr>
            <w:r>
              <w:rPr>
                <w:color w:val="1D2024"/>
                <w:sz w:val="19"/>
              </w:rPr>
              <w:t>February has 28 or 29 days in</w:t>
            </w:r>
            <w:r>
              <w:rPr>
                <w:color w:val="1D2024"/>
                <w:spacing w:val="-10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197" w:type="dxa"/>
            <w:shd w:val="clear" w:color="auto" w:fill="E4E4E4"/>
          </w:tcPr>
          <w:p w14:paraId="089B01D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1E2CDF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749" w:type="dxa"/>
            <w:shd w:val="clear" w:color="auto" w:fill="F5F5F5"/>
          </w:tcPr>
          <w:p w14:paraId="04E493F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0BE7EF02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March</w:t>
            </w:r>
          </w:p>
        </w:tc>
        <w:tc>
          <w:tcPr>
            <w:tcW w:w="3634" w:type="dxa"/>
            <w:shd w:val="clear" w:color="auto" w:fill="F5F5F5"/>
          </w:tcPr>
          <w:p w14:paraId="0614F605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March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31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3630" w:type="dxa"/>
            <w:shd w:val="clear" w:color="auto" w:fill="F5F5F5"/>
          </w:tcPr>
          <w:p w14:paraId="558FDB38">
            <w:pPr>
              <w:pStyle w:val="15"/>
              <w:spacing w:before="94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March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31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197" w:type="dxa"/>
            <w:shd w:val="clear" w:color="auto" w:fill="F5F5F5"/>
          </w:tcPr>
          <w:p w14:paraId="3A2AEA1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FB7371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E4E4E4"/>
          </w:tcPr>
          <w:p w14:paraId="457FA67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E4E4E4"/>
          </w:tcPr>
          <w:p w14:paraId="7A705DB0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April</w:t>
            </w:r>
          </w:p>
        </w:tc>
        <w:tc>
          <w:tcPr>
            <w:tcW w:w="3634" w:type="dxa"/>
            <w:shd w:val="clear" w:color="auto" w:fill="E4E4E4"/>
          </w:tcPr>
          <w:p w14:paraId="36552073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April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30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3630" w:type="dxa"/>
            <w:shd w:val="clear" w:color="auto" w:fill="E4E4E4"/>
          </w:tcPr>
          <w:p w14:paraId="16F51A9C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April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30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197" w:type="dxa"/>
            <w:shd w:val="clear" w:color="auto" w:fill="E4E4E4"/>
          </w:tcPr>
          <w:p w14:paraId="1F35B2D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341333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shd w:val="clear" w:color="auto" w:fill="F5F5F5"/>
          </w:tcPr>
          <w:p w14:paraId="494297E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shd w:val="clear" w:color="auto" w:fill="F5F5F5"/>
          </w:tcPr>
          <w:p w14:paraId="0DF0464F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May</w:t>
            </w:r>
          </w:p>
        </w:tc>
        <w:tc>
          <w:tcPr>
            <w:tcW w:w="3634" w:type="dxa"/>
            <w:shd w:val="clear" w:color="auto" w:fill="F5F5F5"/>
          </w:tcPr>
          <w:p w14:paraId="67A14541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May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31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3630" w:type="dxa"/>
            <w:shd w:val="clear" w:color="auto" w:fill="F5F5F5"/>
          </w:tcPr>
          <w:p w14:paraId="192AB53F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May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has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31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days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it.</w:t>
            </w:r>
          </w:p>
        </w:tc>
        <w:tc>
          <w:tcPr>
            <w:tcW w:w="197" w:type="dxa"/>
            <w:shd w:val="clear" w:color="auto" w:fill="F5F5F5"/>
          </w:tcPr>
          <w:p w14:paraId="7C72A31F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6D8E40C9">
      <w:pPr>
        <w:pStyle w:val="11"/>
        <w:rPr>
          <w:sz w:val="20"/>
        </w:rPr>
      </w:pPr>
    </w:p>
    <w:p w14:paraId="048BA290">
      <w:pPr>
        <w:pStyle w:val="11"/>
        <w:rPr>
          <w:sz w:val="20"/>
        </w:rPr>
      </w:pPr>
    </w:p>
    <w:p w14:paraId="2BCABE08">
      <w:pPr>
        <w:pStyle w:val="11"/>
        <w:spacing w:before="5"/>
        <w:rPr>
          <w:sz w:val="28"/>
        </w:rPr>
      </w:pPr>
      <w:r>
        <w:pict>
          <v:group id="_x0000_s1319" o:spid="_x0000_s1319" o:spt="203" style="position:absolute;left:0pt;margin-left:49.45pt;margin-top:18.65pt;height:21.75pt;width:502.3pt;mso-position-horizontal-relative:page;mso-wrap-distance-bottom:0pt;mso-wrap-distance-top:0pt;z-index:-251334656;mso-width-relative:page;mso-height-relative:page;" coordorigin="989,373" coordsize="10046,435">
            <o:lock v:ext="edit"/>
            <v:shape id="_x0000_s1320" o:spid="_x0000_s1320" style="position:absolute;left:1120;top:373;height:35;width:9835;" filled="f" stroked="t" coordorigin="1120,374" coordsize="9835,35" path="m1120,409l10955,409m1120,374l10955,374e">
              <v:path arrowok="t"/>
              <v:fill on="f" focussize="0,0"/>
              <v:stroke weight="0.05pt" color="#000000"/>
              <v:imagedata o:title=""/>
              <o:lock v:ext="edit"/>
            </v:shape>
            <v:rect id="_x0000_s1321" o:spid="_x0000_s1321" o:spt="1" style="position:absolute;left:10350;top:40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22" o:spid="_x0000_s1322" o:spt="202" type="#_x0000_t202" style="position:absolute;left:989;top:373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C25E26F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3" o:spid="_x0000_s1323" o:spt="202" type="#_x0000_t202" style="position:absolute;left:10360;top:40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49316EC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</w:t>
                    </w:r>
                  </w:p>
                </w:txbxContent>
              </v:textbox>
            </v:shape>
            <w10:wrap type="topAndBottom"/>
          </v:group>
        </w:pict>
      </w:r>
    </w:p>
    <w:p w14:paraId="659A2D15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50</w:t>
      </w:r>
    </w:p>
    <w:p w14:paraId="4818C520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E928069">
      <w:pPr>
        <w:pStyle w:val="11"/>
        <w:rPr>
          <w:rFonts w:ascii="Arial MT"/>
          <w:sz w:val="20"/>
        </w:rPr>
      </w:pPr>
      <w:r>
        <w:pict>
          <v:shape id="_x0000_s1324" o:spid="_x0000_s1324" style="position:absolute;left:0pt;margin-left:24pt;margin-top:23.95pt;height:744.25pt;width:564.25pt;mso-position-horizontal-relative:page;mso-position-vertical-relative:page;z-index:-25156608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4BD6B82C">
      <w:pPr>
        <w:pStyle w:val="11"/>
        <w:rPr>
          <w:rFonts w:ascii="Arial MT"/>
          <w:sz w:val="20"/>
        </w:rPr>
      </w:pPr>
    </w:p>
    <w:p w14:paraId="371AF4FE">
      <w:pPr>
        <w:pStyle w:val="11"/>
        <w:rPr>
          <w:rFonts w:ascii="Arial MT"/>
          <w:sz w:val="20"/>
        </w:rPr>
      </w:pPr>
    </w:p>
    <w:p w14:paraId="7247FE3E">
      <w:pPr>
        <w:pStyle w:val="11"/>
        <w:rPr>
          <w:rFonts w:ascii="Arial MT"/>
          <w:sz w:val="20"/>
        </w:rPr>
      </w:pPr>
    </w:p>
    <w:p w14:paraId="1CC94979">
      <w:pPr>
        <w:pStyle w:val="11"/>
        <w:rPr>
          <w:rFonts w:ascii="Arial MT"/>
          <w:sz w:val="20"/>
        </w:rPr>
      </w:pPr>
    </w:p>
    <w:p w14:paraId="5CF00D80">
      <w:pPr>
        <w:pStyle w:val="11"/>
        <w:rPr>
          <w:rFonts w:ascii="Arial MT"/>
          <w:sz w:val="20"/>
        </w:rPr>
      </w:pPr>
    </w:p>
    <w:p w14:paraId="1AB1AD3D">
      <w:pPr>
        <w:pStyle w:val="11"/>
        <w:rPr>
          <w:rFonts w:ascii="Arial MT"/>
          <w:sz w:val="20"/>
        </w:rPr>
      </w:pPr>
    </w:p>
    <w:p w14:paraId="5FF81FBD">
      <w:pPr>
        <w:pStyle w:val="11"/>
        <w:rPr>
          <w:rFonts w:ascii="Arial MT"/>
          <w:sz w:val="20"/>
        </w:rPr>
      </w:pPr>
    </w:p>
    <w:p w14:paraId="4F12344F">
      <w:pPr>
        <w:pStyle w:val="11"/>
        <w:rPr>
          <w:rFonts w:ascii="Arial MT"/>
          <w:sz w:val="20"/>
        </w:rPr>
      </w:pPr>
    </w:p>
    <w:p w14:paraId="23D21A76">
      <w:pPr>
        <w:pStyle w:val="11"/>
        <w:rPr>
          <w:rFonts w:ascii="Arial MT"/>
          <w:sz w:val="20"/>
        </w:rPr>
      </w:pPr>
    </w:p>
    <w:p w14:paraId="3B78A811">
      <w:pPr>
        <w:pStyle w:val="11"/>
        <w:rPr>
          <w:rFonts w:ascii="Arial MT"/>
          <w:sz w:val="20"/>
        </w:rPr>
      </w:pPr>
    </w:p>
    <w:p w14:paraId="1F468216">
      <w:pPr>
        <w:pStyle w:val="11"/>
        <w:rPr>
          <w:rFonts w:ascii="Arial MT"/>
          <w:sz w:val="20"/>
        </w:rPr>
      </w:pPr>
    </w:p>
    <w:p w14:paraId="18BF1FB4">
      <w:pPr>
        <w:pStyle w:val="11"/>
        <w:rPr>
          <w:rFonts w:ascii="Arial MT"/>
          <w:sz w:val="20"/>
        </w:rPr>
      </w:pPr>
    </w:p>
    <w:p w14:paraId="1F8643EF">
      <w:pPr>
        <w:pStyle w:val="11"/>
        <w:rPr>
          <w:rFonts w:ascii="Arial MT"/>
          <w:sz w:val="20"/>
        </w:rPr>
      </w:pPr>
    </w:p>
    <w:p w14:paraId="358E9051">
      <w:pPr>
        <w:pStyle w:val="11"/>
        <w:rPr>
          <w:rFonts w:ascii="Arial MT"/>
          <w:sz w:val="20"/>
        </w:rPr>
      </w:pPr>
    </w:p>
    <w:p w14:paraId="5D951F7F">
      <w:pPr>
        <w:pStyle w:val="11"/>
        <w:rPr>
          <w:rFonts w:ascii="Arial MT"/>
          <w:sz w:val="20"/>
        </w:rPr>
      </w:pPr>
    </w:p>
    <w:p w14:paraId="3907D82E">
      <w:pPr>
        <w:pStyle w:val="11"/>
        <w:rPr>
          <w:rFonts w:ascii="Arial MT"/>
          <w:sz w:val="20"/>
        </w:rPr>
      </w:pPr>
    </w:p>
    <w:p w14:paraId="40431B0C">
      <w:pPr>
        <w:pStyle w:val="11"/>
        <w:rPr>
          <w:rFonts w:ascii="Arial MT"/>
          <w:sz w:val="20"/>
        </w:rPr>
      </w:pPr>
    </w:p>
    <w:p w14:paraId="5BFCD597">
      <w:pPr>
        <w:pStyle w:val="11"/>
        <w:rPr>
          <w:rFonts w:ascii="Arial MT"/>
          <w:sz w:val="20"/>
        </w:rPr>
      </w:pPr>
    </w:p>
    <w:p w14:paraId="2F9F0232">
      <w:pPr>
        <w:pStyle w:val="11"/>
        <w:rPr>
          <w:rFonts w:ascii="Arial MT"/>
          <w:sz w:val="20"/>
        </w:rPr>
      </w:pPr>
    </w:p>
    <w:p w14:paraId="63375E9F">
      <w:pPr>
        <w:pStyle w:val="11"/>
        <w:rPr>
          <w:rFonts w:ascii="Arial MT"/>
          <w:sz w:val="20"/>
        </w:rPr>
      </w:pPr>
    </w:p>
    <w:p w14:paraId="4F362B43">
      <w:pPr>
        <w:pStyle w:val="11"/>
        <w:rPr>
          <w:rFonts w:ascii="Arial MT"/>
          <w:sz w:val="20"/>
        </w:rPr>
      </w:pPr>
    </w:p>
    <w:p w14:paraId="27337AD8">
      <w:pPr>
        <w:pStyle w:val="11"/>
        <w:rPr>
          <w:rFonts w:ascii="Arial MT"/>
          <w:sz w:val="20"/>
        </w:rPr>
      </w:pPr>
    </w:p>
    <w:p w14:paraId="1BF512B4">
      <w:pPr>
        <w:pStyle w:val="11"/>
        <w:rPr>
          <w:rFonts w:ascii="Arial MT"/>
          <w:sz w:val="20"/>
        </w:rPr>
      </w:pPr>
    </w:p>
    <w:p w14:paraId="4DE8B640">
      <w:pPr>
        <w:pStyle w:val="11"/>
        <w:rPr>
          <w:rFonts w:ascii="Arial MT"/>
          <w:sz w:val="20"/>
        </w:rPr>
      </w:pPr>
    </w:p>
    <w:p w14:paraId="28610554">
      <w:pPr>
        <w:pStyle w:val="11"/>
        <w:rPr>
          <w:rFonts w:ascii="Arial MT"/>
          <w:sz w:val="20"/>
        </w:rPr>
      </w:pPr>
    </w:p>
    <w:p w14:paraId="044CB652">
      <w:pPr>
        <w:pStyle w:val="11"/>
        <w:rPr>
          <w:rFonts w:ascii="Arial MT"/>
          <w:sz w:val="20"/>
        </w:rPr>
      </w:pPr>
    </w:p>
    <w:p w14:paraId="575960D9">
      <w:pPr>
        <w:pStyle w:val="11"/>
        <w:rPr>
          <w:rFonts w:ascii="Arial MT"/>
          <w:sz w:val="20"/>
        </w:rPr>
      </w:pPr>
    </w:p>
    <w:p w14:paraId="50C741B8">
      <w:pPr>
        <w:pStyle w:val="11"/>
        <w:rPr>
          <w:rFonts w:ascii="Arial MT"/>
          <w:sz w:val="20"/>
        </w:rPr>
      </w:pPr>
    </w:p>
    <w:p w14:paraId="41007853">
      <w:pPr>
        <w:pStyle w:val="11"/>
        <w:rPr>
          <w:rFonts w:ascii="Arial MT"/>
          <w:sz w:val="20"/>
        </w:rPr>
      </w:pPr>
    </w:p>
    <w:p w14:paraId="138EC847">
      <w:pPr>
        <w:pStyle w:val="11"/>
        <w:rPr>
          <w:rFonts w:ascii="Arial MT"/>
          <w:sz w:val="20"/>
        </w:rPr>
      </w:pPr>
    </w:p>
    <w:p w14:paraId="580E7874">
      <w:pPr>
        <w:pStyle w:val="11"/>
        <w:rPr>
          <w:rFonts w:ascii="Arial MT"/>
          <w:sz w:val="20"/>
        </w:rPr>
      </w:pPr>
    </w:p>
    <w:p w14:paraId="5C5E88EA">
      <w:pPr>
        <w:pStyle w:val="11"/>
        <w:rPr>
          <w:rFonts w:ascii="Arial MT"/>
          <w:sz w:val="20"/>
        </w:rPr>
      </w:pPr>
    </w:p>
    <w:p w14:paraId="45F8A35D">
      <w:pPr>
        <w:pStyle w:val="11"/>
        <w:rPr>
          <w:rFonts w:ascii="Arial MT"/>
          <w:sz w:val="20"/>
        </w:rPr>
      </w:pPr>
    </w:p>
    <w:p w14:paraId="79F668CC">
      <w:pPr>
        <w:pStyle w:val="11"/>
        <w:rPr>
          <w:rFonts w:ascii="Arial MT"/>
          <w:sz w:val="20"/>
        </w:rPr>
      </w:pPr>
    </w:p>
    <w:p w14:paraId="55F821DA">
      <w:pPr>
        <w:pStyle w:val="11"/>
        <w:rPr>
          <w:rFonts w:ascii="Arial MT"/>
          <w:sz w:val="20"/>
        </w:rPr>
      </w:pPr>
    </w:p>
    <w:p w14:paraId="4B06A81A">
      <w:pPr>
        <w:pStyle w:val="11"/>
        <w:rPr>
          <w:rFonts w:ascii="Arial MT"/>
          <w:sz w:val="20"/>
        </w:rPr>
      </w:pPr>
    </w:p>
    <w:p w14:paraId="7C0BA55E">
      <w:pPr>
        <w:pStyle w:val="11"/>
        <w:rPr>
          <w:rFonts w:ascii="Arial MT"/>
          <w:sz w:val="20"/>
        </w:rPr>
      </w:pPr>
    </w:p>
    <w:p w14:paraId="5D7190C8">
      <w:pPr>
        <w:pStyle w:val="11"/>
        <w:rPr>
          <w:rFonts w:ascii="Arial MT"/>
          <w:sz w:val="20"/>
        </w:rPr>
      </w:pPr>
    </w:p>
    <w:p w14:paraId="11BB5FE9">
      <w:pPr>
        <w:pStyle w:val="11"/>
        <w:rPr>
          <w:rFonts w:ascii="Arial MT"/>
          <w:sz w:val="20"/>
        </w:rPr>
      </w:pPr>
    </w:p>
    <w:p w14:paraId="45E5EC39">
      <w:pPr>
        <w:pStyle w:val="11"/>
        <w:rPr>
          <w:rFonts w:ascii="Arial MT"/>
          <w:sz w:val="20"/>
        </w:rPr>
      </w:pPr>
    </w:p>
    <w:p w14:paraId="4F64A474">
      <w:pPr>
        <w:pStyle w:val="11"/>
        <w:rPr>
          <w:rFonts w:ascii="Arial MT"/>
          <w:sz w:val="20"/>
        </w:rPr>
      </w:pPr>
    </w:p>
    <w:p w14:paraId="337E54F6">
      <w:pPr>
        <w:pStyle w:val="11"/>
        <w:rPr>
          <w:rFonts w:ascii="Arial MT"/>
          <w:sz w:val="20"/>
        </w:rPr>
      </w:pPr>
    </w:p>
    <w:p w14:paraId="51475EC4">
      <w:pPr>
        <w:pStyle w:val="11"/>
        <w:rPr>
          <w:rFonts w:ascii="Arial MT"/>
          <w:sz w:val="20"/>
        </w:rPr>
      </w:pPr>
    </w:p>
    <w:p w14:paraId="045FB772">
      <w:pPr>
        <w:pStyle w:val="11"/>
        <w:rPr>
          <w:rFonts w:ascii="Arial MT"/>
          <w:sz w:val="20"/>
        </w:rPr>
      </w:pPr>
    </w:p>
    <w:p w14:paraId="7B07F859">
      <w:pPr>
        <w:pStyle w:val="11"/>
        <w:rPr>
          <w:rFonts w:ascii="Arial MT"/>
          <w:sz w:val="20"/>
        </w:rPr>
      </w:pPr>
    </w:p>
    <w:p w14:paraId="30B68AC6">
      <w:pPr>
        <w:pStyle w:val="11"/>
        <w:spacing w:before="9"/>
        <w:rPr>
          <w:rFonts w:ascii="Arial MT"/>
          <w:sz w:val="22"/>
        </w:rPr>
      </w:pPr>
    </w:p>
    <w:p w14:paraId="00CBE9E3">
      <w:pPr>
        <w:tabs>
          <w:tab w:val="left" w:pos="2500"/>
          <w:tab w:val="left" w:pos="3221"/>
          <w:tab w:val="left" w:pos="6822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3.8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7"/>
          <w:sz w:val="22"/>
        </w:rPr>
        <w:t xml:space="preserve"> </w:t>
      </w:r>
      <w:r>
        <w:rPr>
          <w:b/>
          <w:spacing w:val="-1"/>
          <w:sz w:val="22"/>
        </w:rPr>
        <w:t>28/03/24</w:t>
      </w:r>
    </w:p>
    <w:p w14:paraId="32099359">
      <w:pPr>
        <w:pStyle w:val="11"/>
        <w:spacing w:before="2"/>
        <w:rPr>
          <w:b/>
          <w:sz w:val="24"/>
        </w:rPr>
      </w:pPr>
    </w:p>
    <w:p w14:paraId="7B0AB36E">
      <w:pPr>
        <w:tabs>
          <w:tab w:val="left" w:pos="3221"/>
          <w:tab w:val="left" w:pos="6822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2F5CDC5">
      <w:pPr>
        <w:pStyle w:val="11"/>
        <w:spacing w:before="4"/>
        <w:rPr>
          <w:b/>
          <w:sz w:val="27"/>
        </w:rPr>
      </w:pPr>
      <w:r>
        <w:pict>
          <v:line id="_x0000_s1325" o:spid="_x0000_s1325" o:spt="20" style="position:absolute;left:0pt;margin-left:72pt;margin-top:19pt;height:-0.75pt;width:474pt;mso-position-horizontal-relative:page;mso-wrap-distance-bottom:0pt;mso-wrap-distance-top:0pt;z-index:-25133363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A28A003">
      <w:pPr>
        <w:pStyle w:val="11"/>
        <w:rPr>
          <w:b/>
          <w:sz w:val="20"/>
        </w:rPr>
      </w:pPr>
    </w:p>
    <w:p w14:paraId="708A0139">
      <w:pPr>
        <w:pStyle w:val="11"/>
        <w:rPr>
          <w:b/>
          <w:sz w:val="20"/>
        </w:rPr>
      </w:pPr>
    </w:p>
    <w:p w14:paraId="0EBC2A48">
      <w:pPr>
        <w:pStyle w:val="11"/>
        <w:rPr>
          <w:b/>
          <w:sz w:val="20"/>
        </w:rPr>
      </w:pPr>
    </w:p>
    <w:p w14:paraId="29A75282">
      <w:pPr>
        <w:pStyle w:val="11"/>
        <w:spacing w:before="11"/>
        <w:rPr>
          <w:b/>
          <w:sz w:val="20"/>
        </w:rPr>
      </w:pPr>
      <w:r>
        <w:pict>
          <v:group id="_x0000_s1326" o:spid="_x0000_s1326" o:spt="203" style="position:absolute;left:0pt;margin-left:49.45pt;margin-top:14.25pt;height:21.75pt;width:502.3pt;mso-position-horizontal-relative:page;mso-wrap-distance-bottom:0pt;mso-wrap-distance-top:0pt;z-index:-251333632;mso-width-relative:page;mso-height-relative:page;" coordorigin="989,285" coordsize="10046,435">
            <o:lock v:ext="edit"/>
            <v:shape id="_x0000_s1327" o:spid="_x0000_s1327" style="position:absolute;left:1120;top:285;height:35;width:9835;" filled="f" stroked="t" coordorigin="1120,286" coordsize="9835,35" path="m1120,321l10955,321m1120,286l10955,286e">
              <v:path arrowok="t"/>
              <v:fill on="f" focussize="0,0"/>
              <v:stroke weight="0.05pt" color="#000000"/>
              <v:imagedata o:title=""/>
              <o:lock v:ext="edit"/>
            </v:shape>
            <v:rect id="_x0000_s1328" o:spid="_x0000_s1328" o:spt="1" style="position:absolute;left:10350;top:32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29" o:spid="_x0000_s1329" o:spt="202" type="#_x0000_t202" style="position:absolute;left:989;top:285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5E77092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0" o:spid="_x0000_s1330" o:spt="202" type="#_x0000_t202" style="position:absolute;left:10360;top:31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8C0645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</w:t>
                    </w:r>
                  </w:p>
                </w:txbxContent>
              </v:textbox>
            </v:shape>
            <w10:wrap type="topAndBottom"/>
          </v:group>
        </w:pict>
      </w:r>
    </w:p>
    <w:p w14:paraId="3F284315">
      <w:pPr>
        <w:pStyle w:val="11"/>
        <w:spacing w:before="1"/>
        <w:rPr>
          <w:b/>
          <w:sz w:val="10"/>
        </w:rPr>
      </w:pPr>
    </w:p>
    <w:p w14:paraId="477E9519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331" o:spid="_x0000_s1331" o:spt="202" type="#_x0000_t202" style="position:absolute;left:0pt;margin-left:536.55pt;margin-top:-25.65pt;height:12.15pt;width:2.85pt;mso-position-horizontal-relative:page;z-index:-2515671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332BF40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51</w:t>
      </w:r>
    </w:p>
    <w:p w14:paraId="0FAA05EC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411B983">
      <w:pPr>
        <w:pStyle w:val="3"/>
        <w:spacing w:before="93"/>
        <w:ind w:left="990"/>
        <w:rPr>
          <w:u w:val="none"/>
        </w:rPr>
      </w:pPr>
      <w:r>
        <w:pict>
          <v:shape id="_x0000_s1332" o:spid="_x0000_s1332" style="position:absolute;left:0pt;margin-left:24pt;margin-top:23.95pt;height:744.25pt;width:564.25pt;mso-position-horizontal-relative:page;mso-position-vertical-relative:page;z-index:-25156505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fldChar w:fldCharType="begin"/>
      </w:r>
      <w:r>
        <w:instrText xml:space="preserve"> HYPERLINK "https://www.rajalakshmicolleges.net/moodle/mod/quiz/view.php?id=5713" \h </w:instrText>
      </w:r>
      <w:r>
        <w:fldChar w:fldCharType="separate"/>
      </w:r>
      <w:r>
        <w:rPr>
          <w:w w:val="115"/>
          <w:u w:val="single"/>
        </w:rPr>
        <w:t>Pythagorean</w:t>
      </w:r>
      <w:r>
        <w:rPr>
          <w:spacing w:val="-9"/>
          <w:w w:val="115"/>
          <w:u w:val="single"/>
        </w:rPr>
        <w:t xml:space="preserve"> </w:t>
      </w:r>
      <w:r>
        <w:rPr>
          <w:w w:val="115"/>
          <w:u w:val="single"/>
        </w:rPr>
        <w:t>triple</w:t>
      </w:r>
      <w:r>
        <w:rPr>
          <w:w w:val="115"/>
          <w:u w:val="single"/>
        </w:rPr>
        <w:fldChar w:fldCharType="end"/>
      </w:r>
    </w:p>
    <w:p w14:paraId="4808A289">
      <w:pPr>
        <w:pStyle w:val="11"/>
        <w:spacing w:before="2"/>
        <w:rPr>
          <w:b/>
          <w:sz w:val="15"/>
        </w:rPr>
      </w:pPr>
    </w:p>
    <w:p w14:paraId="32195571">
      <w:pPr>
        <w:pStyle w:val="11"/>
        <w:spacing w:before="108" w:line="247" w:lineRule="auto"/>
        <w:ind w:left="1060" w:right="1256"/>
        <w:jc w:val="both"/>
      </w:pPr>
      <w:r>
        <w:rPr>
          <w:w w:val="110"/>
        </w:rPr>
        <w:t>Three</w:t>
      </w:r>
      <w:r>
        <w:rPr>
          <w:spacing w:val="-6"/>
          <w:w w:val="110"/>
        </w:rPr>
        <w:t xml:space="preserve"> </w:t>
      </w:r>
      <w:r>
        <w:rPr>
          <w:w w:val="110"/>
        </w:rPr>
        <w:t>numbers</w:t>
      </w:r>
      <w:r>
        <w:rPr>
          <w:spacing w:val="-6"/>
          <w:w w:val="110"/>
        </w:rPr>
        <w:t xml:space="preserve"> </w:t>
      </w:r>
      <w:r>
        <w:rPr>
          <w:w w:val="110"/>
        </w:rPr>
        <w:t>form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Pythagorean</w:t>
      </w:r>
      <w:r>
        <w:rPr>
          <w:spacing w:val="-7"/>
          <w:w w:val="110"/>
        </w:rPr>
        <w:t xml:space="preserve"> </w:t>
      </w:r>
      <w:r>
        <w:rPr>
          <w:w w:val="110"/>
        </w:rPr>
        <w:t>triple</w:t>
      </w:r>
      <w:r>
        <w:rPr>
          <w:spacing w:val="-7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fldChar w:fldCharType="begin"/>
      </w:r>
      <w:r>
        <w:instrText xml:space="preserve"> HYPERLINK "https://www.rajalakshmicolleges.net/moodle/mod/quiz/view.php?id=5759" \h </w:instrText>
      </w:r>
      <w:r>
        <w:fldChar w:fldCharType="separate"/>
      </w:r>
      <w:r>
        <w:rPr>
          <w:w w:val="110"/>
        </w:rPr>
        <w:t>sum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squares</w:t>
      </w:r>
      <w:r>
        <w:rPr>
          <w:spacing w:val="-9"/>
          <w:w w:val="110"/>
        </w:rPr>
        <w:t xml:space="preserve"> </w:t>
      </w:r>
      <w:r>
        <w:rPr>
          <w:spacing w:val="-9"/>
          <w:w w:val="110"/>
        </w:rPr>
        <w:fldChar w:fldCharType="end"/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two</w:t>
      </w:r>
      <w:r>
        <w:rPr>
          <w:spacing w:val="-6"/>
          <w:w w:val="110"/>
        </w:rPr>
        <w:t xml:space="preserve"> </w:t>
      </w:r>
      <w:r>
        <w:rPr>
          <w:w w:val="110"/>
        </w:rPr>
        <w:t>numbers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equal</w:t>
      </w:r>
      <w:r>
        <w:rPr>
          <w:spacing w:val="-54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square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third.</w:t>
      </w:r>
    </w:p>
    <w:p w14:paraId="2732AF81">
      <w:pPr>
        <w:pStyle w:val="11"/>
        <w:spacing w:before="117" w:line="247" w:lineRule="auto"/>
        <w:ind w:left="1060" w:right="1268"/>
        <w:jc w:val="both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1"/>
          <w:w w:val="110"/>
        </w:rPr>
        <w:t xml:space="preserve"> </w:t>
      </w:r>
      <w:r>
        <w:rPr>
          <w:w w:val="110"/>
        </w:rPr>
        <w:t>3,</w:t>
      </w:r>
      <w:r>
        <w:rPr>
          <w:spacing w:val="1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and  4  form  a  Pythagorean  triple,  since  3*3  +  4*4  =  25  =  5*5</w:t>
      </w:r>
      <w:r>
        <w:rPr>
          <w:spacing w:val="1"/>
          <w:w w:val="110"/>
        </w:rPr>
        <w:t xml:space="preserve"> </w:t>
      </w:r>
      <w:r>
        <w:rPr>
          <w:w w:val="110"/>
        </w:rPr>
        <w:t>You are given three integers, a, b, and c. They need not be given in increasing order. If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3"/>
          <w:w w:val="110"/>
        </w:rPr>
        <w:t xml:space="preserve"> </w:t>
      </w:r>
      <w:r>
        <w:rPr>
          <w:w w:val="110"/>
        </w:rPr>
        <w:t>form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Pythagorean</w:t>
      </w:r>
      <w:r>
        <w:rPr>
          <w:spacing w:val="2"/>
          <w:w w:val="110"/>
        </w:rPr>
        <w:t xml:space="preserve"> </w:t>
      </w:r>
      <w:r>
        <w:rPr>
          <w:w w:val="110"/>
        </w:rPr>
        <w:t>triple,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5"/>
          <w:w w:val="110"/>
        </w:rPr>
        <w:t xml:space="preserve"> </w:t>
      </w:r>
      <w:r>
        <w:rPr>
          <w:w w:val="110"/>
        </w:rPr>
        <w:t>"Yes",</w:t>
      </w:r>
      <w:r>
        <w:rPr>
          <w:spacing w:val="1"/>
          <w:w w:val="110"/>
        </w:rPr>
        <w:t xml:space="preserve"> </w:t>
      </w:r>
      <w:r>
        <w:rPr>
          <w:w w:val="110"/>
        </w:rPr>
        <w:t>otherwise,</w:t>
      </w:r>
      <w:r>
        <w:rPr>
          <w:spacing w:val="6"/>
          <w:w w:val="110"/>
        </w:rPr>
        <w:t xml:space="preserve"> </w:t>
      </w:r>
      <w:r>
        <w:rPr>
          <w:w w:val="110"/>
        </w:rPr>
        <w:t>print</w:t>
      </w:r>
      <w:r>
        <w:rPr>
          <w:spacing w:val="5"/>
          <w:w w:val="110"/>
        </w:rPr>
        <w:t xml:space="preserve"> </w:t>
      </w:r>
      <w:r>
        <w:rPr>
          <w:w w:val="110"/>
        </w:rPr>
        <w:t>"No".</w:t>
      </w:r>
    </w:p>
    <w:p w14:paraId="39BC2657">
      <w:pPr>
        <w:pStyle w:val="8"/>
        <w:spacing w:before="118"/>
      </w:pPr>
      <w:r>
        <w:rPr>
          <w:w w:val="115"/>
        </w:rPr>
        <w:t>Sample</w:t>
      </w:r>
      <w:r>
        <w:rPr>
          <w:spacing w:val="4"/>
          <w:w w:val="115"/>
        </w:rPr>
        <w:t xml:space="preserve"> </w:t>
      </w:r>
      <w:r>
        <w:rPr>
          <w:w w:val="115"/>
        </w:rPr>
        <w:t>Input</w:t>
      </w:r>
    </w:p>
    <w:p w14:paraId="5195DA5C">
      <w:pPr>
        <w:pStyle w:val="11"/>
        <w:spacing w:before="129"/>
        <w:ind w:left="1060"/>
      </w:pPr>
      <w:r>
        <w:rPr>
          <w:w w:val="100"/>
        </w:rPr>
        <w:t>3</w:t>
      </w:r>
    </w:p>
    <w:p w14:paraId="6B5044B1">
      <w:pPr>
        <w:pStyle w:val="11"/>
        <w:spacing w:before="129"/>
        <w:ind w:left="1060"/>
      </w:pPr>
      <w:r>
        <w:rPr>
          <w:w w:val="100"/>
        </w:rPr>
        <w:t>5</w:t>
      </w:r>
    </w:p>
    <w:p w14:paraId="5AABF83F">
      <w:pPr>
        <w:pStyle w:val="11"/>
        <w:spacing w:before="124"/>
        <w:ind w:left="1060"/>
      </w:pPr>
      <w:r>
        <w:rPr>
          <w:w w:val="100"/>
        </w:rPr>
        <w:t>4</w:t>
      </w:r>
    </w:p>
    <w:p w14:paraId="638DE766">
      <w:pPr>
        <w:pStyle w:val="8"/>
        <w:spacing w:before="128"/>
      </w:pPr>
      <w:r>
        <w:rPr>
          <w:w w:val="115"/>
        </w:rPr>
        <w:t>Sample</w:t>
      </w:r>
      <w:r>
        <w:rPr>
          <w:spacing w:val="6"/>
          <w:w w:val="115"/>
        </w:rPr>
        <w:t xml:space="preserve"> </w:t>
      </w:r>
      <w:r>
        <w:rPr>
          <w:w w:val="115"/>
        </w:rPr>
        <w:t>Output</w:t>
      </w:r>
    </w:p>
    <w:p w14:paraId="439B518E">
      <w:pPr>
        <w:pStyle w:val="11"/>
        <w:spacing w:before="130"/>
        <w:ind w:left="1060"/>
      </w:pPr>
      <w:r>
        <w:rPr>
          <w:w w:val="110"/>
        </w:rPr>
        <w:t>Yes</w:t>
      </w:r>
    </w:p>
    <w:p w14:paraId="45C9594E">
      <w:pPr>
        <w:pStyle w:val="11"/>
        <w:rPr>
          <w:sz w:val="28"/>
        </w:rPr>
      </w:pPr>
    </w:p>
    <w:p w14:paraId="144E41B1">
      <w:pPr>
        <w:pStyle w:val="11"/>
        <w:spacing w:before="8"/>
        <w:rPr>
          <w:sz w:val="22"/>
        </w:rPr>
      </w:pPr>
    </w:p>
    <w:p w14:paraId="6B8EC951">
      <w:pPr>
        <w:pStyle w:val="8"/>
      </w:pP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example:</w:t>
      </w:r>
    </w:p>
    <w:p w14:paraId="31EAEF4C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932"/>
      </w:tblGrid>
      <w:tr w14:paraId="11A6A01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5" w:hRule="atLeast"/>
        </w:trPr>
        <w:tc>
          <w:tcPr>
            <w:tcW w:w="831" w:type="dxa"/>
            <w:shd w:val="clear" w:color="auto" w:fill="F8F8FF"/>
          </w:tcPr>
          <w:p w14:paraId="1A7CA09E">
            <w:pPr>
              <w:pStyle w:val="15"/>
              <w:spacing w:before="102"/>
              <w:ind w:left="98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Input</w:t>
            </w:r>
          </w:p>
        </w:tc>
        <w:tc>
          <w:tcPr>
            <w:tcW w:w="932" w:type="dxa"/>
            <w:shd w:val="clear" w:color="auto" w:fill="F8F8FF"/>
          </w:tcPr>
          <w:p w14:paraId="69E8338D">
            <w:pPr>
              <w:pStyle w:val="15"/>
              <w:spacing w:before="102"/>
              <w:ind w:left="98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Result</w:t>
            </w:r>
          </w:p>
        </w:tc>
      </w:tr>
      <w:tr w14:paraId="1418F1B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6" w:hRule="atLeast"/>
        </w:trPr>
        <w:tc>
          <w:tcPr>
            <w:tcW w:w="831" w:type="dxa"/>
            <w:shd w:val="clear" w:color="auto" w:fill="F5F5F5"/>
          </w:tcPr>
          <w:p w14:paraId="1D111333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3</w:t>
            </w:r>
          </w:p>
          <w:p w14:paraId="1DC1FEBE">
            <w:pPr>
              <w:pStyle w:val="15"/>
              <w:spacing w:before="5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4</w:t>
            </w:r>
          </w:p>
          <w:p w14:paraId="4476BB71">
            <w:pPr>
              <w:pStyle w:val="15"/>
              <w:spacing w:before="6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5</w:t>
            </w:r>
          </w:p>
        </w:tc>
        <w:tc>
          <w:tcPr>
            <w:tcW w:w="932" w:type="dxa"/>
            <w:shd w:val="clear" w:color="auto" w:fill="F5F5F5"/>
          </w:tcPr>
          <w:p w14:paraId="74C30A9A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Yes</w:t>
            </w:r>
          </w:p>
        </w:tc>
      </w:tr>
    </w:tbl>
    <w:p w14:paraId="65134330">
      <w:pPr>
        <w:pStyle w:val="11"/>
        <w:rPr>
          <w:b/>
          <w:sz w:val="28"/>
        </w:rPr>
      </w:pPr>
    </w:p>
    <w:p w14:paraId="130113FF">
      <w:pPr>
        <w:pStyle w:val="11"/>
        <w:rPr>
          <w:b/>
          <w:sz w:val="28"/>
        </w:rPr>
      </w:pPr>
    </w:p>
    <w:p w14:paraId="3DA9BD95">
      <w:pPr>
        <w:pStyle w:val="11"/>
        <w:rPr>
          <w:b/>
          <w:sz w:val="28"/>
        </w:rPr>
      </w:pPr>
    </w:p>
    <w:p w14:paraId="7FF8032A">
      <w:pPr>
        <w:pStyle w:val="11"/>
        <w:rPr>
          <w:b/>
          <w:sz w:val="28"/>
        </w:rPr>
      </w:pPr>
    </w:p>
    <w:p w14:paraId="7C08EBB3">
      <w:pPr>
        <w:pStyle w:val="11"/>
        <w:rPr>
          <w:b/>
          <w:sz w:val="28"/>
        </w:rPr>
      </w:pPr>
    </w:p>
    <w:p w14:paraId="44D5D3C6">
      <w:pPr>
        <w:pStyle w:val="11"/>
        <w:rPr>
          <w:b/>
          <w:sz w:val="28"/>
        </w:rPr>
      </w:pPr>
    </w:p>
    <w:p w14:paraId="2AB907AF">
      <w:pPr>
        <w:pStyle w:val="11"/>
        <w:rPr>
          <w:b/>
          <w:sz w:val="28"/>
        </w:rPr>
      </w:pPr>
    </w:p>
    <w:p w14:paraId="7D2C2866">
      <w:pPr>
        <w:pStyle w:val="11"/>
        <w:rPr>
          <w:b/>
          <w:sz w:val="28"/>
        </w:rPr>
      </w:pPr>
    </w:p>
    <w:p w14:paraId="3E292ED1">
      <w:pPr>
        <w:pStyle w:val="11"/>
        <w:rPr>
          <w:b/>
          <w:sz w:val="28"/>
        </w:rPr>
      </w:pPr>
    </w:p>
    <w:p w14:paraId="131891AC">
      <w:pPr>
        <w:pStyle w:val="11"/>
        <w:rPr>
          <w:b/>
          <w:sz w:val="28"/>
        </w:rPr>
      </w:pPr>
    </w:p>
    <w:p w14:paraId="0B2A6931">
      <w:pPr>
        <w:pStyle w:val="11"/>
        <w:rPr>
          <w:b/>
          <w:sz w:val="28"/>
        </w:rPr>
      </w:pPr>
    </w:p>
    <w:p w14:paraId="37AEC7B8">
      <w:pPr>
        <w:pStyle w:val="11"/>
        <w:rPr>
          <w:b/>
          <w:sz w:val="28"/>
        </w:rPr>
      </w:pPr>
    </w:p>
    <w:p w14:paraId="500F0293">
      <w:pPr>
        <w:spacing w:before="192"/>
        <w:ind w:left="1060" w:right="0" w:firstLine="0"/>
        <w:jc w:val="left"/>
        <w:rPr>
          <w:b/>
          <w:sz w:val="23"/>
        </w:rPr>
      </w:pPr>
      <w:r>
        <w:rPr>
          <w:b/>
          <w:w w:val="120"/>
          <w:sz w:val="23"/>
        </w:rPr>
        <w:t>PROGRAM:</w:t>
      </w:r>
    </w:p>
    <w:p w14:paraId="2C8F65B2">
      <w:pPr>
        <w:pStyle w:val="11"/>
        <w:spacing w:before="191" w:line="405" w:lineRule="auto"/>
        <w:ind w:left="1060" w:right="915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 xml:space="preserve"> </w:t>
      </w:r>
      <w:r>
        <w:t>b=int(input())</w:t>
      </w:r>
    </w:p>
    <w:p w14:paraId="637A749E">
      <w:pPr>
        <w:pStyle w:val="11"/>
        <w:spacing w:before="10"/>
        <w:rPr>
          <w:sz w:val="29"/>
        </w:rPr>
      </w:pPr>
      <w:r>
        <w:pict>
          <v:group id="_x0000_s1333" o:spid="_x0000_s1333" o:spt="203" style="position:absolute;left:0pt;margin-left:49.45pt;margin-top:19.45pt;height:21.75pt;width:502.3pt;mso-position-horizontal-relative:page;mso-wrap-distance-bottom:0pt;mso-wrap-distance-top:0pt;z-index:-251332608;mso-width-relative:page;mso-height-relative:page;" coordorigin="989,390" coordsize="10046,435">
            <o:lock v:ext="edit"/>
            <v:shape id="_x0000_s1334" o:spid="_x0000_s1334" style="position:absolute;left:1120;top:390;height:35;width:9835;" filled="f" stroked="t" coordorigin="1120,390" coordsize="9835,35" path="m1120,425l10955,425m1120,390l10955,390e">
              <v:path arrowok="t"/>
              <v:fill on="f" focussize="0,0"/>
              <v:stroke weight="0.05pt" color="#000000"/>
              <v:imagedata o:title=""/>
              <o:lock v:ext="edit"/>
            </v:shape>
            <v:rect id="_x0000_s1335" o:spid="_x0000_s1335" o:spt="1" style="position:absolute;left:10350;top:42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36" o:spid="_x0000_s1336" o:spt="202" type="#_x0000_t202" style="position:absolute;left:989;top:38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6E909F9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7" o:spid="_x0000_s1337" o:spt="202" type="#_x0000_t202" style="position:absolute;left:10360;top:41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4B359F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18</w:t>
                    </w:r>
                  </w:p>
                </w:txbxContent>
              </v:textbox>
            </v:shape>
            <w10:wrap type="topAndBottom"/>
          </v:group>
        </w:pict>
      </w:r>
    </w:p>
    <w:p w14:paraId="2EF2A2B8">
      <w:pPr>
        <w:pStyle w:val="11"/>
        <w:spacing w:before="1"/>
        <w:rPr>
          <w:sz w:val="10"/>
        </w:rPr>
      </w:pPr>
    </w:p>
    <w:p w14:paraId="29D330FE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338" o:spid="_x0000_s1338" o:spt="202" type="#_x0000_t202" style="position:absolute;left:0pt;margin-left:536.55pt;margin-top:-25.65pt;height:12.15pt;width:2.85pt;mso-position-horizontal-relative:page;z-index:-2515650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18EEA9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52</w:t>
      </w:r>
    </w:p>
    <w:p w14:paraId="2C50954B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F7F26AC">
      <w:pPr>
        <w:pStyle w:val="11"/>
        <w:spacing w:before="87"/>
        <w:ind w:left="1060"/>
      </w:pPr>
      <w:r>
        <w:pict>
          <v:shape id="_x0000_s1339" o:spid="_x0000_s1339" style="position:absolute;left:0pt;margin-left:24pt;margin-top:23.95pt;height:744.25pt;width:564.25pt;mso-position-horizontal-relative:page;mso-position-vertical-relative:page;z-index:-25156300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c=int(input())</w:t>
      </w:r>
    </w:p>
    <w:p w14:paraId="7D406CF7">
      <w:pPr>
        <w:pStyle w:val="11"/>
        <w:rPr>
          <w:sz w:val="28"/>
        </w:rPr>
      </w:pPr>
    </w:p>
    <w:p w14:paraId="1175094E">
      <w:pPr>
        <w:pStyle w:val="11"/>
        <w:spacing w:before="3"/>
        <w:rPr>
          <w:sz w:val="27"/>
        </w:rPr>
      </w:pPr>
    </w:p>
    <w:p w14:paraId="25295575">
      <w:pPr>
        <w:pStyle w:val="11"/>
        <w:spacing w:line="405" w:lineRule="auto"/>
        <w:ind w:left="1310" w:right="5210" w:hanging="250"/>
      </w:pPr>
      <w:r>
        <w:rPr>
          <w:w w:val="105"/>
        </w:rPr>
        <w:t>if</w:t>
      </w:r>
      <w:r>
        <w:rPr>
          <w:spacing w:val="38"/>
          <w:w w:val="105"/>
        </w:rPr>
        <w:t xml:space="preserve"> </w:t>
      </w:r>
      <w:r>
        <w:rPr>
          <w:w w:val="105"/>
        </w:rPr>
        <w:t>a*a+b*b==c*c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w w:val="105"/>
        </w:rPr>
        <w:t>a*a+c*c==b*b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w w:val="105"/>
        </w:rPr>
        <w:t>c*c+b*b==a*a:</w:t>
      </w:r>
      <w:r>
        <w:rPr>
          <w:spacing w:val="-50"/>
          <w:w w:val="105"/>
        </w:rPr>
        <w:t xml:space="preserve"> </w:t>
      </w:r>
      <w:r>
        <w:rPr>
          <w:w w:val="105"/>
        </w:rPr>
        <w:t>print("yes")</w:t>
      </w:r>
    </w:p>
    <w:p w14:paraId="4F00B4C6">
      <w:pPr>
        <w:pStyle w:val="11"/>
        <w:spacing w:before="6"/>
        <w:ind w:left="1060"/>
      </w:pPr>
      <w:r>
        <w:rPr>
          <w:w w:val="105"/>
        </w:rPr>
        <w:t>else:</w:t>
      </w:r>
    </w:p>
    <w:p w14:paraId="5B1A667A">
      <w:pPr>
        <w:pStyle w:val="11"/>
        <w:spacing w:before="186"/>
        <w:ind w:left="1310"/>
      </w:pPr>
      <w:r>
        <w:pict>
          <v:shape id="_x0000_s1340" o:spid="_x0000_s1340" o:spt="202" type="#_x0000_t202" style="position:absolute;left:0pt;margin-left:536.55pt;margin-top:553.05pt;height:12.15pt;width:2.85pt;mso-position-horizontal-relative:page;z-index:-2515640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F37B44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t>print("no")</w:t>
      </w:r>
    </w:p>
    <w:p w14:paraId="248FDC1C">
      <w:pPr>
        <w:pStyle w:val="11"/>
        <w:spacing w:before="8" w:after="1"/>
        <w:rPr>
          <w:sz w:val="15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571"/>
        <w:gridCol w:w="504"/>
        <w:gridCol w:w="197"/>
      </w:tblGrid>
      <w:tr w14:paraId="099DD17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749" w:type="dxa"/>
            <w:shd w:val="clear" w:color="auto" w:fill="F8F8FF"/>
          </w:tcPr>
          <w:p w14:paraId="58D2CD22">
            <w:pPr>
              <w:pStyle w:val="15"/>
              <w:spacing w:before="11"/>
              <w:rPr>
                <w:rFonts w:ascii="Cambria"/>
                <w:sz w:val="32"/>
              </w:rPr>
            </w:pPr>
          </w:p>
          <w:p w14:paraId="06B73E9A">
            <w:pPr>
              <w:pStyle w:val="15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59EE79DA">
            <w:pPr>
              <w:pStyle w:val="15"/>
              <w:spacing w:before="242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15D9430F">
            <w:pPr>
              <w:pStyle w:val="15"/>
              <w:spacing w:before="242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504" w:type="dxa"/>
            <w:shd w:val="clear" w:color="auto" w:fill="F8F8FF"/>
          </w:tcPr>
          <w:p w14:paraId="7639DB3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tcBorders>
              <w:top w:val="nil"/>
              <w:right w:val="nil"/>
            </w:tcBorders>
          </w:tcPr>
          <w:p w14:paraId="0D50E8D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FAFB13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749" w:type="dxa"/>
            <w:vMerge w:val="restart"/>
            <w:shd w:val="clear" w:color="auto" w:fill="E4E4E4"/>
          </w:tcPr>
          <w:p w14:paraId="4D6C934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E4E4E4"/>
          </w:tcPr>
          <w:p w14:paraId="65E2BE73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571" w:type="dxa"/>
            <w:tcBorders>
              <w:bottom w:val="nil"/>
            </w:tcBorders>
            <w:shd w:val="clear" w:color="auto" w:fill="E4E4E4"/>
          </w:tcPr>
          <w:p w14:paraId="2861BC3C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504" w:type="dxa"/>
            <w:tcBorders>
              <w:bottom w:val="nil"/>
            </w:tcBorders>
            <w:shd w:val="clear" w:color="auto" w:fill="E4E4E4"/>
          </w:tcPr>
          <w:p w14:paraId="48E7B3A8">
            <w:pPr>
              <w:pStyle w:val="15"/>
              <w:spacing w:before="93" w:line="213" w:lineRule="exact"/>
              <w:ind w:left="80" w:right="55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197" w:type="dxa"/>
            <w:vMerge w:val="restart"/>
            <w:shd w:val="clear" w:color="auto" w:fill="E4E4E4"/>
          </w:tcPr>
          <w:p w14:paraId="52BC5C3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78DC8A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0E90AC3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E4E4E4"/>
          </w:tcPr>
          <w:p w14:paraId="264C7154">
            <w:pPr>
              <w:pStyle w:val="15"/>
              <w:spacing w:line="189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571" w:type="dxa"/>
            <w:tcBorders>
              <w:top w:val="nil"/>
              <w:bottom w:val="nil"/>
            </w:tcBorders>
            <w:shd w:val="clear" w:color="auto" w:fill="E4E4E4"/>
          </w:tcPr>
          <w:p w14:paraId="25B458F4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504" w:type="dxa"/>
            <w:tcBorders>
              <w:top w:val="nil"/>
              <w:bottom w:val="nil"/>
            </w:tcBorders>
            <w:shd w:val="clear" w:color="auto" w:fill="E4E4E4"/>
          </w:tcPr>
          <w:p w14:paraId="59434FD5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197" w:type="dxa"/>
            <w:vMerge w:val="continue"/>
            <w:tcBorders>
              <w:top w:val="nil"/>
            </w:tcBorders>
            <w:shd w:val="clear" w:color="auto" w:fill="E4E4E4"/>
          </w:tcPr>
          <w:p w14:paraId="7BF98668">
            <w:pPr>
              <w:rPr>
                <w:sz w:val="2"/>
                <w:szCs w:val="2"/>
              </w:rPr>
            </w:pPr>
          </w:p>
        </w:tc>
      </w:tr>
      <w:tr w14:paraId="3261D89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E4E4E4"/>
          </w:tcPr>
          <w:p w14:paraId="67CCF4DE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3CF303D6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4</w:t>
            </w:r>
          </w:p>
        </w:tc>
        <w:tc>
          <w:tcPr>
            <w:tcW w:w="571" w:type="dxa"/>
            <w:tcBorders>
              <w:top w:val="nil"/>
            </w:tcBorders>
            <w:shd w:val="clear" w:color="auto" w:fill="E4E4E4"/>
          </w:tcPr>
          <w:p w14:paraId="370797B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04" w:type="dxa"/>
            <w:tcBorders>
              <w:top w:val="nil"/>
            </w:tcBorders>
            <w:shd w:val="clear" w:color="auto" w:fill="E4E4E4"/>
          </w:tcPr>
          <w:p w14:paraId="39BF19D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vMerge w:val="continue"/>
            <w:tcBorders>
              <w:top w:val="nil"/>
            </w:tcBorders>
            <w:shd w:val="clear" w:color="auto" w:fill="E4E4E4"/>
          </w:tcPr>
          <w:p w14:paraId="2442057E">
            <w:pPr>
              <w:rPr>
                <w:sz w:val="2"/>
                <w:szCs w:val="2"/>
              </w:rPr>
            </w:pPr>
          </w:p>
        </w:tc>
      </w:tr>
      <w:tr w14:paraId="5E4C846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749" w:type="dxa"/>
            <w:vMerge w:val="restart"/>
            <w:shd w:val="clear" w:color="auto" w:fill="F5F5F5"/>
          </w:tcPr>
          <w:p w14:paraId="7A8A884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  <w:tcBorders>
              <w:bottom w:val="nil"/>
            </w:tcBorders>
            <w:shd w:val="clear" w:color="auto" w:fill="F5F5F5"/>
          </w:tcPr>
          <w:p w14:paraId="15CD4A91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571" w:type="dxa"/>
            <w:tcBorders>
              <w:bottom w:val="nil"/>
            </w:tcBorders>
            <w:shd w:val="clear" w:color="auto" w:fill="F5F5F5"/>
          </w:tcPr>
          <w:p w14:paraId="12E62CC8">
            <w:pPr>
              <w:pStyle w:val="15"/>
              <w:spacing w:before="93" w:line="213" w:lineRule="exact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504" w:type="dxa"/>
            <w:tcBorders>
              <w:bottom w:val="nil"/>
            </w:tcBorders>
            <w:shd w:val="clear" w:color="auto" w:fill="F5F5F5"/>
          </w:tcPr>
          <w:p w14:paraId="035F12EC">
            <w:pPr>
              <w:pStyle w:val="15"/>
              <w:spacing w:before="93" w:line="213" w:lineRule="exact"/>
              <w:ind w:left="80" w:right="158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197" w:type="dxa"/>
            <w:vMerge w:val="restart"/>
            <w:shd w:val="clear" w:color="auto" w:fill="F5F5F5"/>
          </w:tcPr>
          <w:p w14:paraId="5B34DB0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6B3F4D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140D32A3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5F5F5"/>
          </w:tcPr>
          <w:p w14:paraId="17A1CB10">
            <w:pPr>
              <w:pStyle w:val="15"/>
              <w:spacing w:line="188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</w:tc>
        <w:tc>
          <w:tcPr>
            <w:tcW w:w="571" w:type="dxa"/>
            <w:tcBorders>
              <w:top w:val="nil"/>
              <w:bottom w:val="nil"/>
            </w:tcBorders>
            <w:shd w:val="clear" w:color="auto" w:fill="F5F5F5"/>
          </w:tcPr>
          <w:p w14:paraId="791676E2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504" w:type="dxa"/>
            <w:tcBorders>
              <w:top w:val="nil"/>
              <w:bottom w:val="nil"/>
            </w:tcBorders>
            <w:shd w:val="clear" w:color="auto" w:fill="F5F5F5"/>
          </w:tcPr>
          <w:p w14:paraId="0C75EA0C">
            <w:pPr>
              <w:pStyle w:val="15"/>
              <w:rPr>
                <w:rFonts w:ascii="Times New Roman"/>
                <w:sz w:val="14"/>
              </w:rPr>
            </w:pPr>
          </w:p>
        </w:tc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171CEC3A">
            <w:pPr>
              <w:rPr>
                <w:sz w:val="2"/>
                <w:szCs w:val="2"/>
              </w:rPr>
            </w:pPr>
          </w:p>
        </w:tc>
      </w:tr>
      <w:tr w14:paraId="6ECF53F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749" w:type="dxa"/>
            <w:vMerge w:val="continue"/>
            <w:tcBorders>
              <w:top w:val="nil"/>
            </w:tcBorders>
            <w:shd w:val="clear" w:color="auto" w:fill="F5F5F5"/>
          </w:tcPr>
          <w:p w14:paraId="000E2C2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F5F5F5"/>
          </w:tcPr>
          <w:p w14:paraId="0F68261E">
            <w:pPr>
              <w:pStyle w:val="15"/>
              <w:spacing w:line="197" w:lineRule="exact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571" w:type="dxa"/>
            <w:tcBorders>
              <w:top w:val="nil"/>
            </w:tcBorders>
            <w:shd w:val="clear" w:color="auto" w:fill="F5F5F5"/>
          </w:tcPr>
          <w:p w14:paraId="105F3DF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04" w:type="dxa"/>
            <w:tcBorders>
              <w:top w:val="nil"/>
            </w:tcBorders>
            <w:shd w:val="clear" w:color="auto" w:fill="F5F5F5"/>
          </w:tcPr>
          <w:p w14:paraId="4F4F00E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53CAE388">
            <w:pPr>
              <w:rPr>
                <w:sz w:val="2"/>
                <w:szCs w:val="2"/>
              </w:rPr>
            </w:pPr>
          </w:p>
        </w:tc>
      </w:tr>
    </w:tbl>
    <w:p w14:paraId="7A07C1BC">
      <w:pPr>
        <w:pStyle w:val="11"/>
        <w:rPr>
          <w:sz w:val="20"/>
        </w:rPr>
      </w:pPr>
    </w:p>
    <w:p w14:paraId="6367519C">
      <w:pPr>
        <w:pStyle w:val="11"/>
        <w:rPr>
          <w:sz w:val="20"/>
        </w:rPr>
      </w:pPr>
    </w:p>
    <w:p w14:paraId="08786E7A">
      <w:pPr>
        <w:pStyle w:val="11"/>
        <w:rPr>
          <w:sz w:val="20"/>
        </w:rPr>
      </w:pPr>
    </w:p>
    <w:p w14:paraId="1DBB22F2">
      <w:pPr>
        <w:pStyle w:val="11"/>
        <w:rPr>
          <w:sz w:val="20"/>
        </w:rPr>
      </w:pPr>
    </w:p>
    <w:p w14:paraId="0CAFFA4D">
      <w:pPr>
        <w:pStyle w:val="11"/>
        <w:rPr>
          <w:sz w:val="20"/>
        </w:rPr>
      </w:pPr>
    </w:p>
    <w:p w14:paraId="155FEDB3">
      <w:pPr>
        <w:pStyle w:val="11"/>
        <w:rPr>
          <w:sz w:val="20"/>
        </w:rPr>
      </w:pPr>
    </w:p>
    <w:p w14:paraId="4A085637">
      <w:pPr>
        <w:pStyle w:val="11"/>
        <w:rPr>
          <w:sz w:val="20"/>
        </w:rPr>
      </w:pPr>
    </w:p>
    <w:p w14:paraId="45B7DF07">
      <w:pPr>
        <w:pStyle w:val="11"/>
        <w:rPr>
          <w:sz w:val="20"/>
        </w:rPr>
      </w:pPr>
    </w:p>
    <w:p w14:paraId="33E0BB7D">
      <w:pPr>
        <w:pStyle w:val="11"/>
        <w:rPr>
          <w:sz w:val="20"/>
        </w:rPr>
      </w:pPr>
    </w:p>
    <w:p w14:paraId="0853C8DB">
      <w:pPr>
        <w:pStyle w:val="11"/>
        <w:rPr>
          <w:sz w:val="20"/>
        </w:rPr>
      </w:pPr>
    </w:p>
    <w:p w14:paraId="1DF7ABA3">
      <w:pPr>
        <w:pStyle w:val="11"/>
        <w:rPr>
          <w:sz w:val="20"/>
        </w:rPr>
      </w:pPr>
    </w:p>
    <w:p w14:paraId="20DED5ED">
      <w:pPr>
        <w:pStyle w:val="11"/>
        <w:rPr>
          <w:sz w:val="20"/>
        </w:rPr>
      </w:pPr>
    </w:p>
    <w:p w14:paraId="167F51D8">
      <w:pPr>
        <w:pStyle w:val="11"/>
        <w:rPr>
          <w:sz w:val="20"/>
        </w:rPr>
      </w:pPr>
    </w:p>
    <w:p w14:paraId="10DB0417">
      <w:pPr>
        <w:pStyle w:val="11"/>
        <w:rPr>
          <w:sz w:val="20"/>
        </w:rPr>
      </w:pPr>
    </w:p>
    <w:p w14:paraId="4F48E090">
      <w:pPr>
        <w:pStyle w:val="11"/>
        <w:rPr>
          <w:sz w:val="20"/>
        </w:rPr>
      </w:pPr>
    </w:p>
    <w:p w14:paraId="7AD1BE25">
      <w:pPr>
        <w:pStyle w:val="11"/>
        <w:rPr>
          <w:sz w:val="20"/>
        </w:rPr>
      </w:pPr>
    </w:p>
    <w:p w14:paraId="4FB5B100">
      <w:pPr>
        <w:pStyle w:val="11"/>
        <w:rPr>
          <w:sz w:val="20"/>
        </w:rPr>
      </w:pPr>
    </w:p>
    <w:p w14:paraId="4602C755">
      <w:pPr>
        <w:pStyle w:val="11"/>
        <w:rPr>
          <w:sz w:val="20"/>
        </w:rPr>
      </w:pPr>
    </w:p>
    <w:p w14:paraId="54177879">
      <w:pPr>
        <w:pStyle w:val="11"/>
        <w:rPr>
          <w:sz w:val="20"/>
        </w:rPr>
      </w:pPr>
    </w:p>
    <w:p w14:paraId="48FD114D">
      <w:pPr>
        <w:pStyle w:val="11"/>
        <w:rPr>
          <w:sz w:val="20"/>
        </w:rPr>
      </w:pPr>
    </w:p>
    <w:p w14:paraId="04521B8A">
      <w:pPr>
        <w:pStyle w:val="11"/>
        <w:rPr>
          <w:sz w:val="20"/>
        </w:rPr>
      </w:pPr>
    </w:p>
    <w:p w14:paraId="54B44DBB">
      <w:pPr>
        <w:pStyle w:val="11"/>
        <w:rPr>
          <w:sz w:val="20"/>
        </w:rPr>
      </w:pPr>
    </w:p>
    <w:p w14:paraId="601DFD66">
      <w:pPr>
        <w:pStyle w:val="11"/>
        <w:rPr>
          <w:sz w:val="20"/>
        </w:rPr>
      </w:pPr>
    </w:p>
    <w:p w14:paraId="416B288F">
      <w:pPr>
        <w:pStyle w:val="11"/>
        <w:rPr>
          <w:sz w:val="20"/>
        </w:rPr>
      </w:pPr>
    </w:p>
    <w:p w14:paraId="70D0BFCF">
      <w:pPr>
        <w:pStyle w:val="11"/>
        <w:rPr>
          <w:sz w:val="20"/>
        </w:rPr>
      </w:pPr>
    </w:p>
    <w:p w14:paraId="3D8E3D81">
      <w:pPr>
        <w:pStyle w:val="11"/>
        <w:rPr>
          <w:sz w:val="20"/>
        </w:rPr>
      </w:pPr>
    </w:p>
    <w:p w14:paraId="5494B93B">
      <w:pPr>
        <w:pStyle w:val="11"/>
        <w:rPr>
          <w:sz w:val="20"/>
        </w:rPr>
      </w:pPr>
    </w:p>
    <w:p w14:paraId="68D37292">
      <w:pPr>
        <w:pStyle w:val="11"/>
        <w:rPr>
          <w:sz w:val="20"/>
        </w:rPr>
      </w:pPr>
    </w:p>
    <w:p w14:paraId="6706ECA1">
      <w:pPr>
        <w:pStyle w:val="11"/>
        <w:rPr>
          <w:sz w:val="20"/>
        </w:rPr>
      </w:pPr>
    </w:p>
    <w:p w14:paraId="6166BC61">
      <w:pPr>
        <w:pStyle w:val="11"/>
        <w:rPr>
          <w:sz w:val="20"/>
        </w:rPr>
      </w:pPr>
    </w:p>
    <w:p w14:paraId="10FCC11D">
      <w:pPr>
        <w:pStyle w:val="11"/>
        <w:rPr>
          <w:sz w:val="20"/>
        </w:rPr>
      </w:pPr>
    </w:p>
    <w:p w14:paraId="63EA7B56">
      <w:pPr>
        <w:pStyle w:val="11"/>
        <w:spacing w:before="4"/>
        <w:rPr>
          <w:sz w:val="21"/>
        </w:rPr>
      </w:pPr>
      <w:r>
        <w:pict>
          <v:group id="_x0000_s1341" o:spid="_x0000_s1341" o:spt="203" style="position:absolute;left:0pt;margin-left:49.45pt;margin-top:14.5pt;height:21.75pt;width:502.3pt;mso-position-horizontal-relative:page;mso-wrap-distance-bottom:0pt;mso-wrap-distance-top:0pt;z-index:-251331584;mso-width-relative:page;mso-height-relative:page;" coordorigin="989,291" coordsize="10046,435">
            <o:lock v:ext="edit"/>
            <v:shape id="_x0000_s1342" o:spid="_x0000_s1342" style="position:absolute;left:1120;top:291;height:35;width:9835;" filled="f" stroked="t" coordorigin="1120,291" coordsize="9835,35" path="m1120,326l10955,326m1120,291l10955,291e">
              <v:path arrowok="t"/>
              <v:fill on="f" focussize="0,0"/>
              <v:stroke weight="0.05pt" color="#000000"/>
              <v:imagedata o:title=""/>
              <o:lock v:ext="edit"/>
            </v:shape>
            <v:rect id="_x0000_s1343" o:spid="_x0000_s1343" o:spt="1" style="position:absolute;left:10350;top:32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44" o:spid="_x0000_s1344" o:spt="202" type="#_x0000_t202" style="position:absolute;left:989;top:29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C9EF2B7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45" o:spid="_x0000_s1345" o:spt="202" type="#_x0000_t202" style="position:absolute;left:10360;top:31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3E44CAF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19</w:t>
                    </w:r>
                  </w:p>
                </w:txbxContent>
              </v:textbox>
            </v:shape>
            <w10:wrap type="topAndBottom"/>
          </v:group>
        </w:pict>
      </w:r>
    </w:p>
    <w:p w14:paraId="248B01DB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53</w:t>
      </w:r>
    </w:p>
    <w:p w14:paraId="55EF22B7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40DEB23">
      <w:pPr>
        <w:tabs>
          <w:tab w:val="left" w:pos="2500"/>
          <w:tab w:val="left" w:pos="3221"/>
          <w:tab w:val="left" w:pos="7542"/>
        </w:tabs>
        <w:spacing w:before="87"/>
        <w:ind w:left="1060" w:right="0" w:firstLine="0"/>
        <w:jc w:val="both"/>
        <w:rPr>
          <w:b/>
          <w:sz w:val="22"/>
        </w:rPr>
      </w:pPr>
      <w:r>
        <w:pict>
          <v:shape id="_x0000_s1346" o:spid="_x0000_s1346" style="position:absolute;left:0pt;margin-left:24pt;margin-top:23.95pt;height:744.25pt;width:564.25pt;mso-position-horizontal-relative:page;mso-position-vertical-relative:page;z-index:-25156096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3.9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 xml:space="preserve"> </w:t>
      </w:r>
      <w:r>
        <w:rPr>
          <w:b/>
          <w:spacing w:val="-1"/>
          <w:sz w:val="22"/>
        </w:rPr>
        <w:t>28/03/24</w:t>
      </w:r>
    </w:p>
    <w:p w14:paraId="7F20A061">
      <w:pPr>
        <w:pStyle w:val="11"/>
        <w:spacing w:before="3"/>
        <w:rPr>
          <w:b/>
          <w:sz w:val="24"/>
        </w:rPr>
      </w:pPr>
    </w:p>
    <w:p w14:paraId="5609E394">
      <w:pPr>
        <w:tabs>
          <w:tab w:val="left" w:pos="3221"/>
          <w:tab w:val="left" w:pos="7513"/>
        </w:tabs>
        <w:spacing w:before="0"/>
        <w:ind w:left="1060" w:right="0" w:firstLine="0"/>
        <w:jc w:val="both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4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187FB793">
      <w:pPr>
        <w:pStyle w:val="11"/>
        <w:spacing w:before="10"/>
        <w:rPr>
          <w:b/>
          <w:sz w:val="27"/>
        </w:rPr>
      </w:pPr>
      <w:r>
        <w:pict>
          <v:line id="_x0000_s1347" o:spid="_x0000_s1347" o:spt="20" style="position:absolute;left:0pt;margin-left:72pt;margin-top:19.25pt;height:-0.75pt;width:474pt;mso-position-horizontal-relative:page;mso-wrap-distance-bottom:0pt;mso-wrap-distance-top:0pt;z-index:-25133056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F1B9EF7">
      <w:pPr>
        <w:pStyle w:val="11"/>
        <w:spacing w:before="8"/>
        <w:rPr>
          <w:b/>
          <w:sz w:val="35"/>
        </w:rPr>
      </w:pPr>
    </w:p>
    <w:p w14:paraId="3FBECFB2">
      <w:pPr>
        <w:pStyle w:val="3"/>
        <w:ind w:left="990"/>
        <w:rPr>
          <w:u w:val="none"/>
        </w:rPr>
      </w:pPr>
      <w:r>
        <w:fldChar w:fldCharType="begin"/>
      </w:r>
      <w:r>
        <w:instrText xml:space="preserve"> HYPERLINK "https://www.rajalakshmicolleges.net/moodle/mod/quiz/view.php?id=5714" \h </w:instrText>
      </w:r>
      <w:r>
        <w:fldChar w:fldCharType="separate"/>
      </w:r>
      <w:r>
        <w:rPr>
          <w:w w:val="115"/>
          <w:u w:val="single"/>
        </w:rPr>
        <w:t>Second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last</w:t>
      </w:r>
      <w:r>
        <w:rPr>
          <w:spacing w:val="5"/>
          <w:w w:val="115"/>
          <w:u w:val="single"/>
        </w:rPr>
        <w:t xml:space="preserve"> </w:t>
      </w:r>
      <w:r>
        <w:rPr>
          <w:w w:val="115"/>
          <w:u w:val="single"/>
        </w:rPr>
        <w:t>digit</w:t>
      </w:r>
      <w:r>
        <w:rPr>
          <w:w w:val="115"/>
          <w:u w:val="single"/>
        </w:rPr>
        <w:fldChar w:fldCharType="end"/>
      </w:r>
    </w:p>
    <w:p w14:paraId="43503F81">
      <w:pPr>
        <w:pStyle w:val="11"/>
        <w:spacing w:before="128" w:line="247" w:lineRule="auto"/>
        <w:ind w:left="1060" w:right="1269"/>
        <w:jc w:val="both"/>
      </w:pPr>
      <w:r>
        <w:rPr>
          <w:w w:val="110"/>
        </w:rPr>
        <w:t>Write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program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returns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second</w:t>
      </w:r>
      <w:r>
        <w:rPr>
          <w:spacing w:val="-8"/>
          <w:w w:val="110"/>
        </w:rPr>
        <w:t xml:space="preserve"> </w:t>
      </w:r>
      <w:r>
        <w:rPr>
          <w:w w:val="110"/>
        </w:rPr>
        <w:t>last</w:t>
      </w:r>
      <w:r>
        <w:rPr>
          <w:spacing w:val="-4"/>
          <w:w w:val="110"/>
        </w:rPr>
        <w:t xml:space="preserve"> </w:t>
      </w:r>
      <w:r>
        <w:rPr>
          <w:w w:val="110"/>
        </w:rPr>
        <w:t>digit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given</w:t>
      </w:r>
      <w:r>
        <w:rPr>
          <w:spacing w:val="-10"/>
          <w:w w:val="110"/>
        </w:rPr>
        <w:t xml:space="preserve"> </w:t>
      </w:r>
      <w:r>
        <w:rPr>
          <w:w w:val="110"/>
        </w:rPr>
        <w:t>number.</w:t>
      </w:r>
      <w:r>
        <w:rPr>
          <w:spacing w:val="-11"/>
          <w:w w:val="110"/>
        </w:rPr>
        <w:t xml:space="preserve"> </w:t>
      </w:r>
      <w:r>
        <w:rPr>
          <w:w w:val="110"/>
        </w:rPr>
        <w:t>Second</w:t>
      </w:r>
      <w:r>
        <w:rPr>
          <w:spacing w:val="-8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53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being</w:t>
      </w:r>
      <w:r>
        <w:rPr>
          <w:spacing w:val="4"/>
          <w:w w:val="110"/>
        </w:rPr>
        <w:t xml:space="preserve"> </w:t>
      </w:r>
      <w:r>
        <w:rPr>
          <w:w w:val="110"/>
        </w:rPr>
        <w:t>referred</w:t>
      </w:r>
      <w:r>
        <w:rPr>
          <w:spacing w:val="5"/>
          <w:w w:val="110"/>
        </w:rPr>
        <w:t xml:space="preserve"> </w:t>
      </w:r>
      <w:r>
        <w:rPr>
          <w:w w:val="110"/>
        </w:rPr>
        <w:t>10the</w:t>
      </w:r>
      <w:r>
        <w:rPr>
          <w:spacing w:val="3"/>
          <w:w w:val="110"/>
        </w:rPr>
        <w:t xml:space="preserve"> </w:t>
      </w:r>
      <w:r>
        <w:rPr>
          <w:w w:val="110"/>
        </w:rPr>
        <w:t>digit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tens</w:t>
      </w:r>
      <w:r>
        <w:rPr>
          <w:spacing w:val="2"/>
          <w:w w:val="110"/>
        </w:rPr>
        <w:t xml:space="preserve"> </w:t>
      </w:r>
      <w:r>
        <w:rPr>
          <w:w w:val="110"/>
        </w:rPr>
        <w:t>place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given</w:t>
      </w:r>
      <w:r>
        <w:rPr>
          <w:spacing w:val="2"/>
          <w:w w:val="110"/>
        </w:rPr>
        <w:t xml:space="preserve"> </w:t>
      </w:r>
      <w:r>
        <w:rPr>
          <w:w w:val="110"/>
        </w:rPr>
        <w:t>number.</w:t>
      </w:r>
    </w:p>
    <w:p w14:paraId="6926A597">
      <w:pPr>
        <w:pStyle w:val="11"/>
        <w:spacing w:before="122"/>
        <w:ind w:left="1060"/>
        <w:jc w:val="both"/>
      </w:pPr>
      <w:r>
        <w:rPr>
          <w:w w:val="110"/>
        </w:rPr>
        <w:t>For</w:t>
      </w:r>
      <w:r>
        <w:rPr>
          <w:spacing w:val="-3"/>
          <w:w w:val="110"/>
        </w:rPr>
        <w:t xml:space="preserve"> </w:t>
      </w:r>
      <w:r>
        <w:rPr>
          <w:w w:val="110"/>
        </w:rPr>
        <w:t>example,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given</w:t>
      </w:r>
      <w:r>
        <w:rPr>
          <w:spacing w:val="-3"/>
          <w:w w:val="110"/>
        </w:rPr>
        <w:t xml:space="preserve"> </w:t>
      </w:r>
      <w:r>
        <w:rPr>
          <w:w w:val="110"/>
        </w:rPr>
        <w:t>number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197,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second</w:t>
      </w:r>
      <w:r>
        <w:rPr>
          <w:spacing w:val="-1"/>
          <w:w w:val="110"/>
        </w:rPr>
        <w:t xml:space="preserve"> </w:t>
      </w:r>
      <w:r>
        <w:rPr>
          <w:w w:val="110"/>
        </w:rPr>
        <w:t>last digit is</w:t>
      </w:r>
      <w:r>
        <w:rPr>
          <w:spacing w:val="-3"/>
          <w:w w:val="110"/>
        </w:rPr>
        <w:t xml:space="preserve"> </w:t>
      </w:r>
      <w:r>
        <w:rPr>
          <w:w w:val="110"/>
        </w:rPr>
        <w:t>9.</w:t>
      </w:r>
    </w:p>
    <w:p w14:paraId="2F2F7C07">
      <w:pPr>
        <w:pStyle w:val="11"/>
        <w:spacing w:before="124" w:line="247" w:lineRule="auto"/>
        <w:ind w:left="1060" w:right="1268"/>
        <w:jc w:val="both"/>
      </w:pPr>
      <w:r>
        <w:rPr>
          <w:w w:val="110"/>
        </w:rPr>
        <w:t>Note1 – The second last digit should be returned as a positive number. i.e. if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-197,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second</w:t>
      </w:r>
      <w:r>
        <w:rPr>
          <w:spacing w:val="6"/>
          <w:w w:val="110"/>
        </w:rPr>
        <w:t xml:space="preserve"> </w:t>
      </w:r>
      <w:r>
        <w:rPr>
          <w:w w:val="110"/>
        </w:rPr>
        <w:t>last</w:t>
      </w:r>
      <w:r>
        <w:rPr>
          <w:spacing w:val="7"/>
          <w:w w:val="110"/>
        </w:rPr>
        <w:t xml:space="preserve"> </w:t>
      </w:r>
      <w:r>
        <w:rPr>
          <w:w w:val="110"/>
        </w:rPr>
        <w:t>digit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9.</w:t>
      </w:r>
    </w:p>
    <w:p w14:paraId="5F276AE4">
      <w:pPr>
        <w:pStyle w:val="11"/>
        <w:spacing w:before="116" w:line="247" w:lineRule="auto"/>
        <w:ind w:left="1060" w:right="1254"/>
        <w:jc w:val="both"/>
      </w:pPr>
      <w:r>
        <w:rPr>
          <w:w w:val="110"/>
        </w:rPr>
        <w:t>Note2</w:t>
      </w:r>
      <w:r>
        <w:rPr>
          <w:spacing w:val="-2"/>
          <w:w w:val="110"/>
        </w:rPr>
        <w:t xml:space="preserve"> </w:t>
      </w:r>
      <w:r>
        <w:rPr>
          <w:w w:val="110"/>
        </w:rPr>
        <w:t>–</w:t>
      </w:r>
      <w:r>
        <w:rPr>
          <w:spacing w:val="-1"/>
          <w:w w:val="110"/>
        </w:rPr>
        <w:t xml:space="preserve"> </w:t>
      </w:r>
      <w:r>
        <w:rPr>
          <w:w w:val="110"/>
        </w:rPr>
        <w:t>If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given</w:t>
      </w:r>
      <w:r>
        <w:rPr>
          <w:spacing w:val="-4"/>
          <w:w w:val="110"/>
        </w:rPr>
        <w:t xml:space="preserve"> </w:t>
      </w:r>
      <w:r>
        <w:rPr>
          <w:w w:val="110"/>
        </w:rPr>
        <w:t>number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1"/>
          <w:w w:val="110"/>
        </w:rPr>
        <w:t xml:space="preserve"> </w:t>
      </w:r>
      <w:r>
        <w:rPr>
          <w:w w:val="110"/>
        </w:rPr>
        <w:t>single</w:t>
      </w:r>
      <w:r>
        <w:rPr>
          <w:spacing w:val="-3"/>
          <w:w w:val="110"/>
        </w:rPr>
        <w:t xml:space="preserve"> </w:t>
      </w:r>
      <w:r>
        <w:rPr>
          <w:w w:val="110"/>
        </w:rPr>
        <w:t>digit</w:t>
      </w:r>
      <w:r>
        <w:rPr>
          <w:spacing w:val="-2"/>
          <w:w w:val="110"/>
        </w:rPr>
        <w:t xml:space="preserve"> </w:t>
      </w:r>
      <w:r>
        <w:rPr>
          <w:w w:val="110"/>
        </w:rPr>
        <w:t>number,</w:t>
      </w:r>
      <w:r>
        <w:rPr>
          <w:spacing w:val="-3"/>
          <w:w w:val="110"/>
        </w:rPr>
        <w:t xml:space="preserve"> </w:t>
      </w:r>
      <w:r>
        <w:rPr>
          <w:w w:val="110"/>
        </w:rPr>
        <w:t>then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second</w:t>
      </w:r>
      <w:r>
        <w:rPr>
          <w:spacing w:val="-1"/>
          <w:w w:val="110"/>
        </w:rPr>
        <w:t xml:space="preserve"> </w:t>
      </w:r>
      <w:r>
        <w:rPr>
          <w:w w:val="110"/>
        </w:rPr>
        <w:t>last</w:t>
      </w:r>
      <w:r>
        <w:rPr>
          <w:spacing w:val="-1"/>
          <w:w w:val="110"/>
        </w:rPr>
        <w:t xml:space="preserve"> </w:t>
      </w:r>
      <w:r>
        <w:rPr>
          <w:w w:val="110"/>
        </w:rPr>
        <w:t>digit</w:t>
      </w:r>
      <w:r>
        <w:rPr>
          <w:spacing w:val="-2"/>
          <w:w w:val="110"/>
        </w:rPr>
        <w:t xml:space="preserve"> </w:t>
      </w:r>
      <w:r>
        <w:rPr>
          <w:w w:val="110"/>
        </w:rPr>
        <w:t>does</w:t>
      </w:r>
      <w:r>
        <w:rPr>
          <w:spacing w:val="-4"/>
          <w:w w:val="110"/>
        </w:rPr>
        <w:t xml:space="preserve"> </w:t>
      </w:r>
      <w:r>
        <w:rPr>
          <w:w w:val="110"/>
        </w:rPr>
        <w:t>not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exist.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In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such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cases,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return</w:t>
      </w:r>
      <w:r>
        <w:rPr>
          <w:spacing w:val="-9"/>
          <w:w w:val="110"/>
        </w:rPr>
        <w:t xml:space="preserve"> </w:t>
      </w:r>
      <w:r>
        <w:rPr>
          <w:w w:val="110"/>
        </w:rPr>
        <w:t>-1.</w:t>
      </w:r>
      <w:r>
        <w:rPr>
          <w:spacing w:val="-13"/>
          <w:w w:val="110"/>
        </w:rPr>
        <w:t xml:space="preserve"> </w:t>
      </w:r>
      <w:r>
        <w:rPr>
          <w:w w:val="110"/>
        </w:rPr>
        <w:t>i.e.</w:t>
      </w:r>
      <w:r>
        <w:rPr>
          <w:spacing w:val="-13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given</w:t>
      </w:r>
      <w:r>
        <w:rPr>
          <w:spacing w:val="-13"/>
          <w:w w:val="110"/>
        </w:rPr>
        <w:t xml:space="preserve"> </w:t>
      </w:r>
      <w:r>
        <w:rPr>
          <w:w w:val="110"/>
        </w:rPr>
        <w:t>number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5,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second</w:t>
      </w:r>
      <w:r>
        <w:rPr>
          <w:spacing w:val="-54"/>
          <w:w w:val="110"/>
        </w:rPr>
        <w:t xml:space="preserve"> </w:t>
      </w:r>
      <w:r>
        <w:rPr>
          <w:w w:val="110"/>
        </w:rPr>
        <w:t>last</w:t>
      </w:r>
      <w:r>
        <w:rPr>
          <w:spacing w:val="7"/>
          <w:w w:val="110"/>
        </w:rPr>
        <w:t xml:space="preserve"> </w:t>
      </w:r>
      <w:r>
        <w:rPr>
          <w:w w:val="110"/>
        </w:rPr>
        <w:t>digit</w:t>
      </w:r>
      <w:r>
        <w:rPr>
          <w:spacing w:val="7"/>
          <w:w w:val="110"/>
        </w:rPr>
        <w:t xml:space="preserve"> </w:t>
      </w:r>
      <w:r>
        <w:rPr>
          <w:w w:val="110"/>
        </w:rPr>
        <w:t>should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5"/>
          <w:w w:val="110"/>
        </w:rPr>
        <w:t xml:space="preserve"> </w:t>
      </w:r>
      <w:r>
        <w:rPr>
          <w:w w:val="110"/>
        </w:rPr>
        <w:t>returned</w:t>
      </w:r>
      <w:r>
        <w:rPr>
          <w:spacing w:val="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-1.</w:t>
      </w:r>
    </w:p>
    <w:p w14:paraId="0E46EC3D">
      <w:pPr>
        <w:pStyle w:val="11"/>
        <w:rPr>
          <w:sz w:val="28"/>
        </w:rPr>
      </w:pPr>
    </w:p>
    <w:p w14:paraId="69D9BF42">
      <w:pPr>
        <w:spacing w:before="188"/>
        <w:ind w:left="1060" w:right="0" w:firstLine="0"/>
        <w:jc w:val="both"/>
        <w:rPr>
          <w:b/>
          <w:sz w:val="23"/>
        </w:rPr>
      </w:pPr>
      <w:r>
        <w:pict>
          <v:shape id="_x0000_s1348" o:spid="_x0000_s1348" o:spt="202" type="#_x0000_t202" style="position:absolute;left:0pt;margin-left:536.55pt;margin-top:406pt;height:12.15pt;width:2.85pt;mso-position-horizontal-relative:page;z-index:-2515619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B6C9684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0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6E011748">
      <w:pPr>
        <w:pStyle w:val="11"/>
        <w:spacing w:before="7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999"/>
      </w:tblGrid>
      <w:tr w14:paraId="2BDD4F6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889" w:type="dxa"/>
            <w:shd w:val="clear" w:color="auto" w:fill="F8F8FF"/>
          </w:tcPr>
          <w:p w14:paraId="55C09827">
            <w:pPr>
              <w:pStyle w:val="15"/>
              <w:spacing w:before="107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9" w:type="dxa"/>
            <w:shd w:val="clear" w:color="auto" w:fill="F8F8FF"/>
          </w:tcPr>
          <w:p w14:paraId="146B710A">
            <w:pPr>
              <w:pStyle w:val="15"/>
              <w:spacing w:before="107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2D53C31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6CE2935E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197</w:t>
            </w:r>
          </w:p>
        </w:tc>
        <w:tc>
          <w:tcPr>
            <w:tcW w:w="999" w:type="dxa"/>
            <w:shd w:val="clear" w:color="auto" w:fill="F5F5F5"/>
          </w:tcPr>
          <w:p w14:paraId="1D3D794B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01"/>
                <w:sz w:val="20"/>
              </w:rPr>
              <w:t>9</w:t>
            </w:r>
          </w:p>
        </w:tc>
      </w:tr>
    </w:tbl>
    <w:p w14:paraId="5A8B9913">
      <w:pPr>
        <w:pStyle w:val="11"/>
        <w:rPr>
          <w:b/>
          <w:sz w:val="20"/>
        </w:rPr>
      </w:pPr>
    </w:p>
    <w:p w14:paraId="533159B8">
      <w:pPr>
        <w:pStyle w:val="11"/>
        <w:rPr>
          <w:b/>
          <w:sz w:val="20"/>
        </w:rPr>
      </w:pPr>
    </w:p>
    <w:p w14:paraId="5C8B9E0D">
      <w:pPr>
        <w:pStyle w:val="11"/>
        <w:rPr>
          <w:b/>
          <w:sz w:val="20"/>
        </w:rPr>
      </w:pPr>
    </w:p>
    <w:p w14:paraId="22C8C0AF">
      <w:pPr>
        <w:pStyle w:val="11"/>
        <w:rPr>
          <w:b/>
          <w:sz w:val="20"/>
        </w:rPr>
      </w:pPr>
    </w:p>
    <w:p w14:paraId="25CA87AC">
      <w:pPr>
        <w:pStyle w:val="11"/>
        <w:rPr>
          <w:b/>
          <w:sz w:val="20"/>
        </w:rPr>
      </w:pPr>
    </w:p>
    <w:p w14:paraId="03B0B65F">
      <w:pPr>
        <w:pStyle w:val="11"/>
        <w:rPr>
          <w:b/>
          <w:sz w:val="20"/>
        </w:rPr>
      </w:pPr>
    </w:p>
    <w:p w14:paraId="324F77E9">
      <w:pPr>
        <w:pStyle w:val="11"/>
        <w:rPr>
          <w:b/>
          <w:sz w:val="20"/>
        </w:rPr>
      </w:pPr>
    </w:p>
    <w:p w14:paraId="1D9E0224">
      <w:pPr>
        <w:pStyle w:val="11"/>
        <w:rPr>
          <w:b/>
          <w:sz w:val="20"/>
        </w:rPr>
      </w:pPr>
    </w:p>
    <w:p w14:paraId="69D1A9A8">
      <w:pPr>
        <w:pStyle w:val="11"/>
        <w:rPr>
          <w:b/>
          <w:sz w:val="20"/>
        </w:rPr>
      </w:pPr>
    </w:p>
    <w:p w14:paraId="30BE6CF5">
      <w:pPr>
        <w:pStyle w:val="11"/>
        <w:rPr>
          <w:b/>
          <w:sz w:val="20"/>
        </w:rPr>
      </w:pPr>
    </w:p>
    <w:p w14:paraId="7A297AD5">
      <w:pPr>
        <w:pStyle w:val="11"/>
        <w:rPr>
          <w:b/>
          <w:sz w:val="20"/>
        </w:rPr>
      </w:pPr>
    </w:p>
    <w:p w14:paraId="404A3AA9">
      <w:pPr>
        <w:pStyle w:val="11"/>
        <w:rPr>
          <w:b/>
          <w:sz w:val="20"/>
        </w:rPr>
      </w:pPr>
    </w:p>
    <w:p w14:paraId="0DBB9363">
      <w:pPr>
        <w:pStyle w:val="11"/>
        <w:rPr>
          <w:b/>
          <w:sz w:val="20"/>
        </w:rPr>
      </w:pPr>
    </w:p>
    <w:p w14:paraId="2A9A57E1">
      <w:pPr>
        <w:pStyle w:val="11"/>
        <w:rPr>
          <w:b/>
          <w:sz w:val="20"/>
        </w:rPr>
      </w:pPr>
    </w:p>
    <w:p w14:paraId="6ED67723">
      <w:pPr>
        <w:pStyle w:val="11"/>
        <w:rPr>
          <w:b/>
          <w:sz w:val="20"/>
        </w:rPr>
      </w:pPr>
    </w:p>
    <w:p w14:paraId="77AFECEB">
      <w:pPr>
        <w:pStyle w:val="11"/>
        <w:rPr>
          <w:b/>
          <w:sz w:val="20"/>
        </w:rPr>
      </w:pPr>
    </w:p>
    <w:p w14:paraId="3A66FA18">
      <w:pPr>
        <w:pStyle w:val="11"/>
        <w:rPr>
          <w:b/>
          <w:sz w:val="20"/>
        </w:rPr>
      </w:pPr>
    </w:p>
    <w:p w14:paraId="6E149447">
      <w:pPr>
        <w:pStyle w:val="11"/>
        <w:rPr>
          <w:b/>
          <w:sz w:val="20"/>
        </w:rPr>
      </w:pPr>
    </w:p>
    <w:p w14:paraId="6FDF7476">
      <w:pPr>
        <w:pStyle w:val="11"/>
        <w:rPr>
          <w:b/>
          <w:sz w:val="20"/>
        </w:rPr>
      </w:pPr>
    </w:p>
    <w:p w14:paraId="5E33C5FF">
      <w:pPr>
        <w:pStyle w:val="11"/>
        <w:rPr>
          <w:b/>
          <w:sz w:val="20"/>
        </w:rPr>
      </w:pPr>
    </w:p>
    <w:p w14:paraId="15C144D6">
      <w:pPr>
        <w:pStyle w:val="11"/>
        <w:rPr>
          <w:b/>
          <w:sz w:val="20"/>
        </w:rPr>
      </w:pPr>
    </w:p>
    <w:p w14:paraId="5AFA4DA8">
      <w:pPr>
        <w:pStyle w:val="11"/>
        <w:rPr>
          <w:b/>
          <w:sz w:val="20"/>
        </w:rPr>
      </w:pPr>
    </w:p>
    <w:p w14:paraId="5E6F9804">
      <w:pPr>
        <w:pStyle w:val="11"/>
        <w:rPr>
          <w:b/>
          <w:sz w:val="20"/>
        </w:rPr>
      </w:pPr>
    </w:p>
    <w:p w14:paraId="4A6FCD20">
      <w:pPr>
        <w:pStyle w:val="11"/>
        <w:rPr>
          <w:b/>
          <w:sz w:val="20"/>
        </w:rPr>
      </w:pPr>
    </w:p>
    <w:p w14:paraId="44813A77">
      <w:pPr>
        <w:pStyle w:val="11"/>
        <w:rPr>
          <w:b/>
          <w:sz w:val="20"/>
        </w:rPr>
      </w:pPr>
    </w:p>
    <w:p w14:paraId="010BC101">
      <w:pPr>
        <w:pStyle w:val="11"/>
        <w:rPr>
          <w:b/>
          <w:sz w:val="20"/>
        </w:rPr>
      </w:pPr>
    </w:p>
    <w:p w14:paraId="1868CB30">
      <w:pPr>
        <w:pStyle w:val="11"/>
        <w:spacing w:before="5"/>
        <w:rPr>
          <w:b/>
          <w:sz w:val="12"/>
        </w:rPr>
      </w:pPr>
      <w:r>
        <w:pict>
          <v:group id="_x0000_s1349" o:spid="_x0000_s1349" o:spt="203" style="position:absolute;left:0pt;margin-left:49.45pt;margin-top:9.25pt;height:21.75pt;width:502.3pt;mso-position-horizontal-relative:page;mso-wrap-distance-bottom:0pt;mso-wrap-distance-top:0pt;z-index:-251330560;mso-width-relative:page;mso-height-relative:page;" coordorigin="989,186" coordsize="10046,435">
            <o:lock v:ext="edit"/>
            <v:shape id="_x0000_s1350" o:spid="_x0000_s1350" style="position:absolute;left:1120;top:186;height:35;width:9835;" filled="f" stroked="t" coordorigin="1120,186" coordsize="9835,35" path="m1120,221l10955,221m1120,186l10955,186e">
              <v:path arrowok="t"/>
              <v:fill on="f" focussize="0,0"/>
              <v:stroke weight="0.05pt" color="#000000"/>
              <v:imagedata o:title=""/>
              <o:lock v:ext="edit"/>
            </v:shape>
            <v:rect id="_x0000_s1351" o:spid="_x0000_s1351" o:spt="1" style="position:absolute;left:10350;top:22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52" o:spid="_x0000_s1352" o:spt="202" type="#_x0000_t202" style="position:absolute;left:989;top:185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96EE6D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3" o:spid="_x0000_s1353" o:spt="202" type="#_x0000_t202" style="position:absolute;left:10360;top:21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F36AA31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20</w:t>
                    </w:r>
                  </w:p>
                </w:txbxContent>
              </v:textbox>
            </v:shape>
            <w10:wrap type="topAndBottom"/>
          </v:group>
        </w:pict>
      </w:r>
    </w:p>
    <w:p w14:paraId="0354BB21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54</w:t>
      </w:r>
    </w:p>
    <w:p w14:paraId="4CA6523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65FFB47">
      <w:pPr>
        <w:spacing w:before="92"/>
        <w:ind w:left="1060" w:right="0" w:firstLine="0"/>
        <w:jc w:val="left"/>
        <w:rPr>
          <w:b/>
          <w:sz w:val="28"/>
        </w:rPr>
      </w:pPr>
      <w:r>
        <w:pict>
          <v:shape id="_x0000_s1354" o:spid="_x0000_s1354" style="position:absolute;left:0pt;margin-left:24pt;margin-top:23.95pt;height:744.25pt;width:564.25pt;mso-position-horizontal-relative:page;mso-position-vertical-relative:page;z-index:-25155891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2472690</wp:posOffset>
            </wp:positionH>
            <wp:positionV relativeFrom="page">
              <wp:posOffset>6024245</wp:posOffset>
            </wp:positionV>
            <wp:extent cx="387350" cy="216535"/>
            <wp:effectExtent l="0" t="0" r="0" b="0"/>
            <wp:wrapNone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00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20"/>
          <w:sz w:val="28"/>
        </w:rPr>
        <w:t>PROGRAM:</w:t>
      </w:r>
    </w:p>
    <w:p w14:paraId="23C0AB07">
      <w:pPr>
        <w:pStyle w:val="6"/>
        <w:spacing w:before="191" w:line="384" w:lineRule="auto"/>
        <w:ind w:left="1060" w:right="7797"/>
        <w:jc w:val="left"/>
      </w:pPr>
      <w:r>
        <w:t>a=abs(int(input()))</w:t>
      </w:r>
      <w:r>
        <w:rPr>
          <w:spacing w:val="1"/>
        </w:rPr>
        <w:t xml:space="preserve"> </w:t>
      </w:r>
      <w:r>
        <w:t>b=a//10</w:t>
      </w:r>
    </w:p>
    <w:p w14:paraId="5AF8352A">
      <w:pPr>
        <w:spacing w:before="0" w:line="381" w:lineRule="auto"/>
        <w:ind w:left="1290" w:right="8843" w:hanging="231"/>
        <w:jc w:val="left"/>
        <w:rPr>
          <w:sz w:val="28"/>
        </w:rPr>
      </w:pPr>
      <w:r>
        <w:rPr>
          <w:sz w:val="28"/>
        </w:rPr>
        <w:t>if(a&gt;9):</w:t>
      </w:r>
      <w:r>
        <w:rPr>
          <w:spacing w:val="1"/>
          <w:sz w:val="28"/>
        </w:rPr>
        <w:t xml:space="preserve"> </w:t>
      </w:r>
      <w:r>
        <w:rPr>
          <w:sz w:val="28"/>
        </w:rPr>
        <w:t>print(b%10)</w:t>
      </w:r>
    </w:p>
    <w:p w14:paraId="6DD7B424">
      <w:pPr>
        <w:pStyle w:val="6"/>
        <w:spacing w:before="0"/>
        <w:ind w:left="1060" w:right="0"/>
        <w:jc w:val="left"/>
      </w:pPr>
      <w:r>
        <w:rPr>
          <w:w w:val="105"/>
        </w:rPr>
        <w:t>else:</w:t>
      </w:r>
    </w:p>
    <w:p w14:paraId="29B32861">
      <w:pPr>
        <w:spacing w:before="194"/>
        <w:ind w:left="1367" w:right="0" w:firstLine="0"/>
        <w:jc w:val="left"/>
        <w:rPr>
          <w:sz w:val="28"/>
        </w:rPr>
      </w:pPr>
      <w:r>
        <w:pict>
          <v:group id="_x0000_s1355" o:spid="_x0000_s1355" o:spt="203" style="position:absolute;left:0pt;margin-left:72pt;margin-top:98.15pt;height:172.85pt;width:153.2pt;mso-position-horizontal-relative:page;z-index:-251559936;mso-width-relative:page;mso-height-relative:page;" coordorigin="1440,1963" coordsize="3064,3457">
            <o:lock v:ext="edit"/>
            <v:shape id="_x0000_s1356" o:spid="_x0000_s1356" style="position:absolute;left:1454;top:1977;height:1018;width:2843;" fillcolor="#F8F8FF" filled="t" stroked="f" coordorigin="1455,1977" coordsize="2843,1018" path="m2190,1977l1455,1977,1455,2995,2190,2995,2190,1977xm3323,1977l2204,1977,2204,2995,3323,2995,3323,1977xm3894,1977l3337,1977,3337,2995,3894,2995,3894,1977xm4297,1977l3909,1977,3909,2995,4297,2995,4297,1977xe">
              <v:path arrowok="t"/>
              <v:fill on="t" focussize="0,0"/>
              <v:stroke on="f"/>
              <v:imagedata o:title=""/>
              <o:lock v:ext="edit"/>
            </v:shape>
            <v:shape id="_x0000_s1357" o:spid="_x0000_s1357" style="position:absolute;left:1440;top:1963;height:111;width:2867;" fillcolor="#AFAFAF" filled="t" stroked="f" coordorigin="1440,1963" coordsize="2867,111" path="m2190,1963l1455,1963,1440,1963,1440,1977,1440,2073,1455,2073,1455,1977,2190,1977,2190,1963xm3337,1963l3323,1963,3323,1963,2204,1963,2204,1977,3323,1977,3323,1977,3337,1977,3337,1963xm3894,1963l3337,1963,3337,1977,3894,1977,3894,1963xm4307,1963l4293,1963,3909,1963,3909,1977,4293,1977,4293,2073,4307,2073,4307,1977,4307,1963xe">
              <v:path arrowok="t"/>
              <v:fill on="t" focussize="0,0"/>
              <v:stroke on="f"/>
              <v:imagedata o:title=""/>
              <o:lock v:ext="edit"/>
            </v:shape>
            <v:rect id="_x0000_s1358" o:spid="_x0000_s1358" o:spt="1" style="position:absolute;left:1450;top:2899;height:96;width:750;" fillcolor="#F8F8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359" o:spid="_x0000_s1359" o:spt="1" style="position:absolute;left:1440;top:2073;height:922;width:15;" fillcolor="#AFAFA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60" o:spid="_x0000_s1360" style="position:absolute;left:3332;top:2899;height:96;width:970;" fillcolor="#F8F8FF" filled="t" stroked="f" coordorigin="3333,2899" coordsize="970,96" path="m4302,2899l3904,2899,3333,2899,3333,2995,3904,2995,4302,2995,4302,2899xe">
              <v:path arrowok="t"/>
              <v:fill on="t" focussize="0,0"/>
              <v:stroke on="f"/>
              <v:imagedata o:title=""/>
              <o:lock v:ext="edit"/>
            </v:shape>
            <v:shape id="_x0000_s1361" o:spid="_x0000_s1361" style="position:absolute;left:1440;top:2073;height:1599;width:3049;" fillcolor="#AFAFAF" filled="t" stroked="f" coordorigin="1440,2073" coordsize="3049,1599" path="m2190,2995l1455,2995,1455,2995,1440,2995,1440,3106,1440,3672,1455,3672,1455,3106,1455,3009,2190,3009,2190,2995xm3323,2995l2204,2995,2204,3009,3323,3009,3323,2995xm3894,2995l3337,2995,3337,3009,3894,3009,3894,2995xm4489,2995l4321,2995,4307,2995,4307,2995,4307,2073,4293,2073,4293,2995,4293,2995,3909,2995,3909,3009,4293,3009,4293,3106,4293,3672,4307,3672,4307,3106,4307,3009,4321,3009,4489,3009,4489,2995xe">
              <v:path arrowok="t"/>
              <v:fill on="t" focussize="0,0"/>
              <v:stroke on="f"/>
              <v:imagedata o:title=""/>
              <o:lock v:ext="edit"/>
            </v:shape>
            <v:shape id="_x0000_s1362" o:spid="_x0000_s1362" style="position:absolute;left:3908;top:3686;height:423;width:587;" fillcolor="#F5F5F5" filled="t" stroked="f" coordorigin="3909,3687" coordsize="587,423" path="m4297,3687l3909,3687,3909,4109,4297,4109,4297,3687xm4495,3687l4312,3687,4312,4109,4495,4109,4495,3687xe">
              <v:path arrowok="t"/>
              <v:fill on="t" focussize="0,0"/>
              <v:stroke on="f"/>
              <v:imagedata o:title=""/>
              <o:lock v:ext="edit"/>
            </v:shape>
            <v:shape id="_x0000_s1363" o:spid="_x0000_s1363" style="position:absolute;left:1440;top:3672;height:437;width:2867;" fillcolor="#AFAFAF" filled="t" stroked="f" coordorigin="1440,3672" coordsize="2867,437" path="m1455,3783l1440,3783,1440,4109,1455,4109,1455,3783xm1455,3672l1440,3672,1440,3783,1455,3783,1455,3672xm4307,3672l4293,3672,4293,3783,4307,3783,4307,3672xe">
              <v:path arrowok="t"/>
              <v:fill on="t" focussize="0,0"/>
              <v:stroke on="f"/>
              <v:imagedata o:title=""/>
              <o:lock v:ext="edit"/>
            </v:shape>
            <v:shape id="_x0000_s1364" o:spid="_x0000_s1364" o:spt="75" type="#_x0000_t75" style="position:absolute;left:3894;top:3782;height:327;width:611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365" o:spid="_x0000_s1365" style="position:absolute;left:3908;top:4123;height:423;width:587;" fillcolor="#E4E4E4" filled="t" stroked="f" coordorigin="3909,4123" coordsize="587,423" path="m4297,4123l3909,4123,3909,4546,4297,4546,4297,4123xm4495,4123l4312,4123,4312,4546,4495,4546,4495,4123xe">
              <v:path arrowok="t"/>
              <v:fill on="t" focussize="0,0"/>
              <v:stroke on="f"/>
              <v:imagedata o:title=""/>
              <o:lock v:ext="edit"/>
            </v:shape>
            <v:shape id="_x0000_s1366" o:spid="_x0000_s1366" style="position:absolute;left:1440;top:4109;height:437;width:2867;" fillcolor="#AFAFAF" filled="t" stroked="f" coordorigin="1440,4109" coordsize="2867,437" path="m1455,4109l1440,4109,1440,4219,1440,4546,1455,4546,1455,4219,1455,4109xm4307,4109l4293,4109,4293,4219,4307,4219,4307,4109xe">
              <v:path arrowok="t"/>
              <v:fill on="t" focussize="0,0"/>
              <v:stroke on="f"/>
              <v:imagedata o:title=""/>
              <o:lock v:ext="edit"/>
            </v:shape>
            <v:shape id="_x0000_s1367" o:spid="_x0000_s1367" o:spt="75" type="#_x0000_t75" style="position:absolute;left:3894;top:4219;height:327;width:611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368" o:spid="_x0000_s1368" style="position:absolute;left:3908;top:4560;height:423;width:587;" fillcolor="#F5F5F5" filled="t" stroked="f" coordorigin="3909,4560" coordsize="587,423" path="m4297,4560l3909,4560,3909,4983,4297,4983,4297,4560xm4495,4560l4312,4560,4312,4983,4495,4983,4495,4560xe">
              <v:path arrowok="t"/>
              <v:fill on="t" focussize="0,0"/>
              <v:stroke on="f"/>
              <v:imagedata o:title=""/>
              <o:lock v:ext="edit"/>
            </v:shape>
            <v:shape id="_x0000_s1369" o:spid="_x0000_s1369" style="position:absolute;left:1440;top:4545;height:438;width:2867;" fillcolor="#AFAFAF" filled="t" stroked="f" coordorigin="1440,4546" coordsize="2867,438" path="m1455,4546l1440,4546,1440,4656,1440,4656,1440,4983,1455,4983,1455,4656,1455,4656,1455,4546xm4307,4546l4293,4546,4293,4656,4307,4656,4307,4546xe">
              <v:path arrowok="t"/>
              <v:fill on="t" focussize="0,0"/>
              <v:stroke on="f"/>
              <v:imagedata o:title=""/>
              <o:lock v:ext="edit"/>
            </v:shape>
            <v:shape id="_x0000_s1370" o:spid="_x0000_s1370" o:spt="75" type="#_x0000_t75" style="position:absolute;left:3894;top:4656;height:327;width:611;" filled="f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371" o:spid="_x0000_s1371" style="position:absolute;left:1440;top:4983;height:437;width:2867;" fillcolor="#AFAFAF" filled="t" stroked="f" coordorigin="1440,4983" coordsize="2867,437" path="m1455,4983l1440,4983,1440,5093,1440,5420,1455,5420,1455,5093,1455,4983xm4307,4983l4293,4983,4293,5093,4307,5093,4307,498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sz w:val="28"/>
        </w:rPr>
        <w:t>print(-1)</w:t>
      </w:r>
    </w:p>
    <w:p w14:paraId="2D11BD48">
      <w:pPr>
        <w:pStyle w:val="11"/>
        <w:rPr>
          <w:sz w:val="20"/>
        </w:rPr>
      </w:pPr>
    </w:p>
    <w:p w14:paraId="7218F610">
      <w:pPr>
        <w:pStyle w:val="11"/>
        <w:rPr>
          <w:sz w:val="20"/>
        </w:rPr>
      </w:pPr>
    </w:p>
    <w:p w14:paraId="1F4A8025">
      <w:pPr>
        <w:pStyle w:val="11"/>
        <w:rPr>
          <w:sz w:val="20"/>
        </w:rPr>
      </w:pPr>
    </w:p>
    <w:p w14:paraId="1E9CA486">
      <w:pPr>
        <w:pStyle w:val="11"/>
        <w:rPr>
          <w:sz w:val="20"/>
        </w:rPr>
      </w:pPr>
    </w:p>
    <w:p w14:paraId="7C583806">
      <w:pPr>
        <w:pStyle w:val="11"/>
        <w:rPr>
          <w:sz w:val="20"/>
        </w:rPr>
      </w:pPr>
    </w:p>
    <w:p w14:paraId="13B98B28">
      <w:pPr>
        <w:pStyle w:val="11"/>
        <w:spacing w:before="6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9"/>
        <w:gridCol w:w="1133"/>
        <w:gridCol w:w="571"/>
        <w:gridCol w:w="595"/>
      </w:tblGrid>
      <w:tr w14:paraId="5C40A3B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2" w:hRule="atLeast"/>
        </w:trPr>
        <w:tc>
          <w:tcPr>
            <w:tcW w:w="749" w:type="dxa"/>
            <w:tcBorders>
              <w:top w:val="nil"/>
              <w:left w:val="nil"/>
              <w:bottom w:val="nil"/>
            </w:tcBorders>
            <w:shd w:val="clear" w:color="auto" w:fill="F8F8FF"/>
          </w:tcPr>
          <w:p w14:paraId="6678A3A6">
            <w:pPr>
              <w:pStyle w:val="15"/>
              <w:spacing w:before="6"/>
              <w:rPr>
                <w:rFonts w:ascii="Cambria"/>
                <w:sz w:val="33"/>
              </w:rPr>
            </w:pPr>
          </w:p>
          <w:p w14:paraId="0E4D7349">
            <w:pPr>
              <w:pStyle w:val="15"/>
              <w:spacing w:before="1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F8F8FF"/>
          </w:tcPr>
          <w:p w14:paraId="6C765623">
            <w:pPr>
              <w:pStyle w:val="15"/>
              <w:spacing w:before="249"/>
              <w:ind w:left="91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tcBorders>
              <w:top w:val="nil"/>
              <w:bottom w:val="nil"/>
            </w:tcBorders>
            <w:shd w:val="clear" w:color="auto" w:fill="F8F8FF"/>
          </w:tcPr>
          <w:p w14:paraId="4595D131">
            <w:pPr>
              <w:pStyle w:val="15"/>
              <w:spacing w:before="249"/>
              <w:ind w:left="91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</w:tcPr>
          <w:p w14:paraId="3B900250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22F0ED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 w:hRule="atLeast"/>
        </w:trPr>
        <w:tc>
          <w:tcPr>
            <w:tcW w:w="749" w:type="dxa"/>
            <w:tcBorders>
              <w:top w:val="nil"/>
              <w:left w:val="nil"/>
            </w:tcBorders>
            <w:shd w:val="clear" w:color="auto" w:fill="E4E4E4"/>
          </w:tcPr>
          <w:p w14:paraId="70F434C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E4E4E4"/>
          </w:tcPr>
          <w:p w14:paraId="6B6C162B">
            <w:pPr>
              <w:pStyle w:val="15"/>
              <w:spacing w:before="101"/>
              <w:ind w:left="91"/>
              <w:rPr>
                <w:sz w:val="19"/>
              </w:rPr>
            </w:pPr>
            <w:r>
              <w:rPr>
                <w:color w:val="1D2024"/>
                <w:sz w:val="19"/>
              </w:rPr>
              <w:t>197</w:t>
            </w:r>
          </w:p>
        </w:tc>
        <w:tc>
          <w:tcPr>
            <w:tcW w:w="571" w:type="dxa"/>
            <w:tcBorders>
              <w:top w:val="nil"/>
            </w:tcBorders>
            <w:shd w:val="clear" w:color="auto" w:fill="E4E4E4"/>
          </w:tcPr>
          <w:p w14:paraId="4A5F4D5F">
            <w:pPr>
              <w:pStyle w:val="15"/>
              <w:spacing w:before="101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9</w:t>
            </w:r>
          </w:p>
        </w:tc>
        <w:tc>
          <w:tcPr>
            <w:tcW w:w="595" w:type="dxa"/>
            <w:tcBorders>
              <w:top w:val="nil"/>
            </w:tcBorders>
          </w:tcPr>
          <w:p w14:paraId="720A1FC4">
            <w:pPr>
              <w:pStyle w:val="15"/>
              <w:spacing w:before="101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9</w:t>
            </w:r>
          </w:p>
        </w:tc>
      </w:tr>
      <w:tr w14:paraId="3DBD28B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tcBorders>
              <w:left w:val="nil"/>
            </w:tcBorders>
            <w:shd w:val="clear" w:color="auto" w:fill="F5F5F5"/>
          </w:tcPr>
          <w:p w14:paraId="7B4D66D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shd w:val="clear" w:color="auto" w:fill="F5F5F5"/>
          </w:tcPr>
          <w:p w14:paraId="6FB5E0D7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sz w:val="19"/>
              </w:rPr>
              <w:t>-197</w:t>
            </w:r>
          </w:p>
        </w:tc>
        <w:tc>
          <w:tcPr>
            <w:tcW w:w="571" w:type="dxa"/>
            <w:tcBorders>
              <w:right w:val="nil"/>
            </w:tcBorders>
            <w:shd w:val="clear" w:color="auto" w:fill="F5F5F5"/>
          </w:tcPr>
          <w:p w14:paraId="710DAD6E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9</w:t>
            </w:r>
          </w:p>
        </w:tc>
        <w:tc>
          <w:tcPr>
            <w:tcW w:w="595" w:type="dxa"/>
            <w:tcBorders>
              <w:left w:val="nil"/>
              <w:right w:val="nil"/>
            </w:tcBorders>
          </w:tcPr>
          <w:p w14:paraId="017A8A81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9</w:t>
            </w:r>
          </w:p>
        </w:tc>
      </w:tr>
      <w:tr w14:paraId="1F33AB5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tcBorders>
              <w:left w:val="nil"/>
            </w:tcBorders>
            <w:shd w:val="clear" w:color="auto" w:fill="E4E4E4"/>
          </w:tcPr>
          <w:p w14:paraId="132ABB2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shd w:val="clear" w:color="auto" w:fill="E4E4E4"/>
          </w:tcPr>
          <w:p w14:paraId="61C4692D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571" w:type="dxa"/>
            <w:tcBorders>
              <w:right w:val="nil"/>
            </w:tcBorders>
            <w:shd w:val="clear" w:color="auto" w:fill="E4E4E4"/>
          </w:tcPr>
          <w:p w14:paraId="47BE5C97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sz w:val="19"/>
              </w:rPr>
              <w:t>-1</w:t>
            </w:r>
          </w:p>
        </w:tc>
        <w:tc>
          <w:tcPr>
            <w:tcW w:w="595" w:type="dxa"/>
            <w:tcBorders>
              <w:left w:val="nil"/>
              <w:right w:val="nil"/>
            </w:tcBorders>
          </w:tcPr>
          <w:p w14:paraId="5B7948C2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-1</w:t>
            </w:r>
          </w:p>
        </w:tc>
      </w:tr>
      <w:tr w14:paraId="0BA1207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749" w:type="dxa"/>
            <w:tcBorders>
              <w:left w:val="nil"/>
            </w:tcBorders>
            <w:shd w:val="clear" w:color="auto" w:fill="F5F5F5"/>
          </w:tcPr>
          <w:p w14:paraId="7AB9AF7D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shd w:val="clear" w:color="auto" w:fill="F5F5F5"/>
          </w:tcPr>
          <w:p w14:paraId="422DCA8A">
            <w:pPr>
              <w:pStyle w:val="15"/>
              <w:spacing w:before="94"/>
              <w:ind w:left="91"/>
              <w:rPr>
                <w:sz w:val="19"/>
              </w:rPr>
            </w:pPr>
            <w:r>
              <w:rPr>
                <w:color w:val="1D2024"/>
                <w:sz w:val="19"/>
              </w:rPr>
              <w:t>123456</w:t>
            </w:r>
          </w:p>
        </w:tc>
        <w:tc>
          <w:tcPr>
            <w:tcW w:w="571" w:type="dxa"/>
            <w:tcBorders>
              <w:right w:val="nil"/>
            </w:tcBorders>
            <w:shd w:val="clear" w:color="auto" w:fill="F5F5F5"/>
          </w:tcPr>
          <w:p w14:paraId="4D9B7475">
            <w:pPr>
              <w:pStyle w:val="15"/>
              <w:spacing w:before="94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595" w:type="dxa"/>
            <w:tcBorders>
              <w:left w:val="nil"/>
              <w:right w:val="nil"/>
            </w:tcBorders>
          </w:tcPr>
          <w:p w14:paraId="631C3606">
            <w:pPr>
              <w:pStyle w:val="15"/>
              <w:spacing w:before="94"/>
              <w:ind w:left="99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</w:tr>
      <w:tr w14:paraId="066DD46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749" w:type="dxa"/>
            <w:tcBorders>
              <w:left w:val="nil"/>
            </w:tcBorders>
            <w:shd w:val="clear" w:color="auto" w:fill="E4E4E4"/>
          </w:tcPr>
          <w:p w14:paraId="11C09A52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33" w:type="dxa"/>
            <w:shd w:val="clear" w:color="auto" w:fill="E4E4E4"/>
          </w:tcPr>
          <w:p w14:paraId="363E09EF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</w:tc>
        <w:tc>
          <w:tcPr>
            <w:tcW w:w="571" w:type="dxa"/>
            <w:tcBorders>
              <w:right w:val="nil"/>
            </w:tcBorders>
            <w:shd w:val="clear" w:color="auto" w:fill="E4E4E4"/>
          </w:tcPr>
          <w:p w14:paraId="1C3DC40A">
            <w:pPr>
              <w:pStyle w:val="15"/>
              <w:spacing w:before="93"/>
              <w:ind w:left="91"/>
              <w:rPr>
                <w:sz w:val="19"/>
              </w:rPr>
            </w:pPr>
            <w:r>
              <w:rPr>
                <w:color w:val="1D2024"/>
                <w:sz w:val="19"/>
              </w:rPr>
              <w:t>-1</w:t>
            </w:r>
          </w:p>
        </w:tc>
        <w:tc>
          <w:tcPr>
            <w:tcW w:w="595" w:type="dxa"/>
            <w:tcBorders>
              <w:left w:val="nil"/>
              <w:bottom w:val="nil"/>
              <w:right w:val="nil"/>
            </w:tcBorders>
            <w:shd w:val="clear" w:color="auto" w:fill="E4E4E4"/>
          </w:tcPr>
          <w:p w14:paraId="2916FFDD">
            <w:pPr>
              <w:pStyle w:val="15"/>
              <w:spacing w:before="93"/>
              <w:ind w:left="99"/>
              <w:rPr>
                <w:sz w:val="19"/>
              </w:rPr>
            </w:pPr>
            <w:r>
              <w:rPr>
                <w:color w:val="1D2024"/>
                <w:sz w:val="19"/>
              </w:rPr>
              <w:t>-1</w:t>
            </w:r>
          </w:p>
        </w:tc>
      </w:tr>
    </w:tbl>
    <w:p w14:paraId="21B325F4">
      <w:pPr>
        <w:pStyle w:val="11"/>
        <w:rPr>
          <w:sz w:val="20"/>
        </w:rPr>
      </w:pPr>
    </w:p>
    <w:p w14:paraId="182B9FB2">
      <w:pPr>
        <w:pStyle w:val="11"/>
        <w:rPr>
          <w:sz w:val="20"/>
        </w:rPr>
      </w:pPr>
    </w:p>
    <w:p w14:paraId="704FC1F2">
      <w:pPr>
        <w:pStyle w:val="11"/>
        <w:rPr>
          <w:sz w:val="20"/>
        </w:rPr>
      </w:pPr>
    </w:p>
    <w:p w14:paraId="3F66FF97">
      <w:pPr>
        <w:pStyle w:val="11"/>
        <w:rPr>
          <w:sz w:val="20"/>
        </w:rPr>
      </w:pPr>
    </w:p>
    <w:p w14:paraId="3B0C6CD5">
      <w:pPr>
        <w:pStyle w:val="11"/>
        <w:rPr>
          <w:sz w:val="20"/>
        </w:rPr>
      </w:pPr>
    </w:p>
    <w:p w14:paraId="65E69684">
      <w:pPr>
        <w:pStyle w:val="11"/>
        <w:rPr>
          <w:sz w:val="20"/>
        </w:rPr>
      </w:pPr>
    </w:p>
    <w:p w14:paraId="5384D239">
      <w:pPr>
        <w:pStyle w:val="11"/>
        <w:rPr>
          <w:sz w:val="20"/>
        </w:rPr>
      </w:pPr>
    </w:p>
    <w:p w14:paraId="2DC814CA">
      <w:pPr>
        <w:pStyle w:val="11"/>
        <w:rPr>
          <w:sz w:val="20"/>
        </w:rPr>
      </w:pPr>
    </w:p>
    <w:p w14:paraId="7DA0E6E3">
      <w:pPr>
        <w:pStyle w:val="11"/>
        <w:rPr>
          <w:sz w:val="20"/>
        </w:rPr>
      </w:pPr>
    </w:p>
    <w:p w14:paraId="3DF5A258">
      <w:pPr>
        <w:pStyle w:val="11"/>
        <w:rPr>
          <w:sz w:val="20"/>
        </w:rPr>
      </w:pPr>
    </w:p>
    <w:p w14:paraId="33F048B3">
      <w:pPr>
        <w:pStyle w:val="11"/>
        <w:rPr>
          <w:sz w:val="20"/>
        </w:rPr>
      </w:pPr>
    </w:p>
    <w:p w14:paraId="2CD1B832">
      <w:pPr>
        <w:pStyle w:val="11"/>
        <w:rPr>
          <w:sz w:val="20"/>
        </w:rPr>
      </w:pPr>
    </w:p>
    <w:p w14:paraId="3AAC5DDF">
      <w:pPr>
        <w:pStyle w:val="11"/>
        <w:rPr>
          <w:sz w:val="20"/>
        </w:rPr>
      </w:pPr>
    </w:p>
    <w:p w14:paraId="13648B4D">
      <w:pPr>
        <w:pStyle w:val="11"/>
        <w:rPr>
          <w:sz w:val="20"/>
        </w:rPr>
      </w:pPr>
    </w:p>
    <w:p w14:paraId="1AF581A7">
      <w:pPr>
        <w:pStyle w:val="11"/>
        <w:rPr>
          <w:sz w:val="20"/>
        </w:rPr>
      </w:pPr>
    </w:p>
    <w:p w14:paraId="7FD87E91">
      <w:pPr>
        <w:pStyle w:val="11"/>
        <w:rPr>
          <w:sz w:val="20"/>
        </w:rPr>
      </w:pPr>
    </w:p>
    <w:p w14:paraId="3AD62F5A">
      <w:pPr>
        <w:pStyle w:val="11"/>
        <w:rPr>
          <w:sz w:val="20"/>
        </w:rPr>
      </w:pPr>
    </w:p>
    <w:p w14:paraId="33F74ADA">
      <w:pPr>
        <w:pStyle w:val="11"/>
        <w:rPr>
          <w:sz w:val="20"/>
        </w:rPr>
      </w:pPr>
    </w:p>
    <w:p w14:paraId="40C942BE">
      <w:pPr>
        <w:pStyle w:val="11"/>
        <w:rPr>
          <w:sz w:val="20"/>
        </w:rPr>
      </w:pPr>
    </w:p>
    <w:p w14:paraId="600700DA">
      <w:pPr>
        <w:pStyle w:val="11"/>
        <w:spacing w:before="11"/>
        <w:rPr>
          <w:sz w:val="18"/>
        </w:rPr>
      </w:pPr>
      <w:r>
        <w:pict>
          <v:group id="_x0000_s1372" o:spid="_x0000_s1372" o:spt="203" style="position:absolute;left:0pt;margin-left:49.45pt;margin-top:13.05pt;height:21.75pt;width:502.3pt;mso-position-horizontal-relative:page;mso-wrap-distance-bottom:0pt;mso-wrap-distance-top:0pt;z-index:-251329536;mso-width-relative:page;mso-height-relative:page;" coordorigin="989,262" coordsize="10046,435">
            <o:lock v:ext="edit"/>
            <v:shape id="_x0000_s1373" o:spid="_x0000_s1373" style="position:absolute;left:1120;top:262;height:35;width:9835;" filled="f" stroked="t" coordorigin="1120,262" coordsize="9835,35" path="m1120,297l10955,297m1120,262l10955,262e">
              <v:path arrowok="t"/>
              <v:fill on="f" focussize="0,0"/>
              <v:stroke weight="0.05pt" color="#000000"/>
              <v:imagedata o:title=""/>
              <o:lock v:ext="edit"/>
            </v:shape>
            <v:rect id="_x0000_s1374" o:spid="_x0000_s1374" o:spt="1" style="position:absolute;left:10350;top:296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75" o:spid="_x0000_s1375" o:spt="202" type="#_x0000_t202" style="position:absolute;left:989;top:261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8F2BBA7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o:spid="_x0000_s1376" o:spt="202" type="#_x0000_t202" style="position:absolute;left:10360;top:289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2CF0190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</w:t>
                    </w:r>
                  </w:p>
                </w:txbxContent>
              </v:textbox>
            </v:shape>
            <w10:wrap type="topAndBottom"/>
          </v:group>
        </w:pict>
      </w:r>
    </w:p>
    <w:p w14:paraId="28AD3884">
      <w:pPr>
        <w:pStyle w:val="11"/>
        <w:spacing w:before="1"/>
        <w:rPr>
          <w:sz w:val="10"/>
        </w:rPr>
      </w:pPr>
    </w:p>
    <w:p w14:paraId="3D49106A">
      <w:pPr>
        <w:pStyle w:val="6"/>
        <w:ind w:right="118"/>
        <w:rPr>
          <w:rFonts w:ascii="Arial MT"/>
        </w:rPr>
      </w:pPr>
      <w:r>
        <w:pict>
          <v:shape id="_x0000_s1377" o:spid="_x0000_s1377" o:spt="202" type="#_x0000_t202" style="position:absolute;left:0pt;margin-left:536.55pt;margin-top:-25.65pt;height:12.15pt;width:2.85pt;mso-position-horizontal-relative:page;z-index:-2515599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355C4F8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55</w:t>
      </w:r>
    </w:p>
    <w:p w14:paraId="0E3EA1CE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A42E22D">
      <w:pPr>
        <w:tabs>
          <w:tab w:val="left" w:pos="2500"/>
          <w:tab w:val="left" w:pos="3221"/>
          <w:tab w:val="left" w:pos="754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378" o:spid="_x0000_s1378" style="position:absolute;left:0pt;margin-left:24pt;margin-top:23.95pt;height:744.25pt;width:564.25pt;mso-position-horizontal-relative:page;mso-position-vertical-relative:page;z-index:-25155788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3.10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 xml:space="preserve"> </w:t>
      </w:r>
      <w:r>
        <w:rPr>
          <w:b/>
          <w:spacing w:val="-1"/>
          <w:sz w:val="22"/>
        </w:rPr>
        <w:t>28/03/24</w:t>
      </w:r>
    </w:p>
    <w:p w14:paraId="6E28146D">
      <w:pPr>
        <w:pStyle w:val="11"/>
        <w:spacing w:before="3"/>
        <w:rPr>
          <w:b/>
          <w:sz w:val="24"/>
        </w:rPr>
      </w:pPr>
    </w:p>
    <w:p w14:paraId="29ECA752">
      <w:pPr>
        <w:tabs>
          <w:tab w:val="left" w:pos="3221"/>
          <w:tab w:val="left" w:pos="754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4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127567BF">
      <w:pPr>
        <w:pStyle w:val="11"/>
        <w:spacing w:before="10"/>
        <w:rPr>
          <w:b/>
          <w:sz w:val="27"/>
        </w:rPr>
      </w:pPr>
      <w:r>
        <w:pict>
          <v:line id="_x0000_s1379" o:spid="_x0000_s1379" o:spt="20" style="position:absolute;left:0pt;margin-left:72pt;margin-top:19.25pt;height:-0.75pt;width:474pt;mso-position-horizontal-relative:page;mso-wrap-distance-bottom:0pt;mso-wrap-distance-top:0pt;z-index:-25132851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419E119E">
      <w:pPr>
        <w:pStyle w:val="11"/>
        <w:spacing w:before="8"/>
        <w:rPr>
          <w:b/>
          <w:sz w:val="35"/>
        </w:rPr>
      </w:pPr>
    </w:p>
    <w:p w14:paraId="32DB0D77">
      <w:pPr>
        <w:pStyle w:val="3"/>
        <w:ind w:left="989"/>
        <w:rPr>
          <w:u w:val="none"/>
        </w:rPr>
      </w:pPr>
      <w:r>
        <w:rPr>
          <w:w w:val="115"/>
          <w:u w:val="single"/>
        </w:rPr>
        <w:t>Chinese</w:t>
      </w:r>
      <w:r>
        <w:rPr>
          <w:spacing w:val="7"/>
          <w:w w:val="115"/>
          <w:u w:val="single"/>
        </w:rPr>
        <w:t xml:space="preserve"> </w:t>
      </w:r>
      <w:r>
        <w:rPr>
          <w:w w:val="115"/>
          <w:u w:val="single"/>
        </w:rPr>
        <w:t>Zodiac</w:t>
      </w:r>
    </w:p>
    <w:p w14:paraId="5D237DA8">
      <w:pPr>
        <w:pStyle w:val="11"/>
        <w:spacing w:before="2"/>
        <w:rPr>
          <w:b/>
          <w:sz w:val="15"/>
        </w:rPr>
      </w:pPr>
    </w:p>
    <w:p w14:paraId="4FBA8721">
      <w:pPr>
        <w:pStyle w:val="11"/>
        <w:spacing w:before="109" w:line="247" w:lineRule="auto"/>
        <w:ind w:left="1060" w:right="1255"/>
        <w:jc w:val="both"/>
      </w:pPr>
      <w:r>
        <w:rPr>
          <w:w w:val="105"/>
        </w:rPr>
        <w:t>The Chinese zodiac assigns animals to years in a 12 year cycle. One 12 year cycle is shown</w:t>
      </w:r>
      <w:r>
        <w:rPr>
          <w:spacing w:val="1"/>
          <w:w w:val="105"/>
        </w:rPr>
        <w:t xml:space="preserve"> </w:t>
      </w:r>
      <w:r>
        <w:rPr>
          <w:w w:val="105"/>
        </w:rPr>
        <w:t>in the table below. The pattern repeats from there, with 2012 being another year of the</w:t>
      </w:r>
      <w:r>
        <w:rPr>
          <w:spacing w:val="1"/>
          <w:w w:val="105"/>
        </w:rPr>
        <w:t xml:space="preserve"> </w:t>
      </w:r>
      <w:r>
        <w:rPr>
          <w:w w:val="105"/>
        </w:rPr>
        <w:t>dragon,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1999</w:t>
      </w:r>
      <w:r>
        <w:rPr>
          <w:spacing w:val="11"/>
          <w:w w:val="105"/>
        </w:rPr>
        <w:t xml:space="preserve"> </w:t>
      </w:r>
      <w:r>
        <w:rPr>
          <w:w w:val="105"/>
        </w:rPr>
        <w:t>being</w:t>
      </w:r>
      <w:r>
        <w:rPr>
          <w:spacing w:val="11"/>
          <w:w w:val="105"/>
        </w:rPr>
        <w:t xml:space="preserve"> </w:t>
      </w:r>
      <w:r>
        <w:rPr>
          <w:w w:val="105"/>
        </w:rPr>
        <w:t>another</w:t>
      </w:r>
      <w:r>
        <w:rPr>
          <w:spacing w:val="8"/>
          <w:w w:val="105"/>
        </w:rPr>
        <w:t xml:space="preserve"> </w:t>
      </w:r>
      <w:r>
        <w:rPr>
          <w:w w:val="105"/>
        </w:rPr>
        <w:t>year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hare.</w:t>
      </w:r>
    </w:p>
    <w:p w14:paraId="03C98223">
      <w:pPr>
        <w:pStyle w:val="11"/>
        <w:spacing w:before="122" w:line="350" w:lineRule="auto"/>
        <w:ind w:left="1060" w:right="8906"/>
      </w:pPr>
      <w:r>
        <w:rPr>
          <w:w w:val="110"/>
        </w:rPr>
        <w:t>Year</w:t>
      </w:r>
      <w:r>
        <w:rPr>
          <w:spacing w:val="25"/>
          <w:w w:val="110"/>
        </w:rPr>
        <w:t xml:space="preserve"> </w:t>
      </w:r>
      <w:r>
        <w:rPr>
          <w:w w:val="110"/>
        </w:rPr>
        <w:t>Animal</w:t>
      </w:r>
      <w:r>
        <w:rPr>
          <w:spacing w:val="-53"/>
          <w:w w:val="110"/>
        </w:rPr>
        <w:t xml:space="preserve"> </w:t>
      </w:r>
      <w:r>
        <w:rPr>
          <w:w w:val="105"/>
        </w:rPr>
        <w:t>2000</w:t>
      </w:r>
      <w:r>
        <w:rPr>
          <w:spacing w:val="4"/>
          <w:w w:val="105"/>
        </w:rPr>
        <w:t xml:space="preserve"> </w:t>
      </w:r>
      <w:r>
        <w:rPr>
          <w:w w:val="105"/>
        </w:rPr>
        <w:t>Dragon</w:t>
      </w:r>
    </w:p>
    <w:p w14:paraId="4731B94B">
      <w:pPr>
        <w:pStyle w:val="11"/>
        <w:spacing w:before="5"/>
        <w:ind w:left="1060"/>
      </w:pPr>
      <w:r>
        <w:rPr>
          <w:spacing w:val="-2"/>
          <w:w w:val="110"/>
        </w:rPr>
        <w:t>2001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Snake</w:t>
      </w:r>
    </w:p>
    <w:p w14:paraId="52B3D5E2">
      <w:pPr>
        <w:pStyle w:val="11"/>
        <w:spacing w:before="124"/>
        <w:ind w:left="1060"/>
      </w:pPr>
      <w:r>
        <w:rPr>
          <w:w w:val="105"/>
        </w:rPr>
        <w:t>2002</w:t>
      </w:r>
      <w:r>
        <w:rPr>
          <w:spacing w:val="2"/>
          <w:w w:val="105"/>
        </w:rPr>
        <w:t xml:space="preserve"> </w:t>
      </w:r>
      <w:r>
        <w:rPr>
          <w:w w:val="105"/>
        </w:rPr>
        <w:t>Horse</w:t>
      </w:r>
    </w:p>
    <w:p w14:paraId="0FC812D7">
      <w:pPr>
        <w:pStyle w:val="11"/>
        <w:spacing w:before="129"/>
        <w:ind w:left="1060"/>
      </w:pPr>
      <w:r>
        <w:rPr>
          <w:w w:val="105"/>
        </w:rPr>
        <w:t>2003</w:t>
      </w:r>
      <w:r>
        <w:rPr>
          <w:spacing w:val="12"/>
          <w:w w:val="105"/>
        </w:rPr>
        <w:t xml:space="preserve"> </w:t>
      </w:r>
      <w:r>
        <w:rPr>
          <w:w w:val="105"/>
        </w:rPr>
        <w:t>Sheep</w:t>
      </w:r>
    </w:p>
    <w:p w14:paraId="27627209">
      <w:pPr>
        <w:pStyle w:val="11"/>
        <w:spacing w:before="129"/>
        <w:ind w:left="1060"/>
      </w:pPr>
      <w:r>
        <w:rPr>
          <w:w w:val="105"/>
        </w:rPr>
        <w:t>2004</w:t>
      </w:r>
      <w:r>
        <w:rPr>
          <w:spacing w:val="7"/>
          <w:w w:val="105"/>
        </w:rPr>
        <w:t xml:space="preserve"> </w:t>
      </w:r>
      <w:r>
        <w:rPr>
          <w:w w:val="105"/>
        </w:rPr>
        <w:t>Monkey</w:t>
      </w:r>
    </w:p>
    <w:p w14:paraId="7ADED8C8">
      <w:pPr>
        <w:pStyle w:val="11"/>
        <w:spacing w:before="124"/>
        <w:ind w:left="1060"/>
      </w:pPr>
      <w:r>
        <w:rPr>
          <w:w w:val="105"/>
        </w:rPr>
        <w:t>2005</w:t>
      </w:r>
      <w:r>
        <w:rPr>
          <w:spacing w:val="-13"/>
          <w:w w:val="105"/>
        </w:rPr>
        <w:t xml:space="preserve"> </w:t>
      </w:r>
      <w:r>
        <w:rPr>
          <w:w w:val="105"/>
        </w:rPr>
        <w:t>Rooster</w:t>
      </w:r>
    </w:p>
    <w:p w14:paraId="17250674">
      <w:pPr>
        <w:pStyle w:val="11"/>
        <w:spacing w:before="129"/>
        <w:ind w:left="1060"/>
      </w:pPr>
      <w:r>
        <w:rPr>
          <w:w w:val="105"/>
        </w:rPr>
        <w:t>2006</w:t>
      </w:r>
      <w:r>
        <w:rPr>
          <w:spacing w:val="5"/>
          <w:w w:val="105"/>
        </w:rPr>
        <w:t xml:space="preserve"> </w:t>
      </w:r>
      <w:r>
        <w:rPr>
          <w:w w:val="105"/>
        </w:rPr>
        <w:t>Dog</w:t>
      </w:r>
    </w:p>
    <w:p w14:paraId="2A357F65">
      <w:pPr>
        <w:pStyle w:val="11"/>
        <w:spacing w:before="124"/>
        <w:ind w:left="1060"/>
      </w:pPr>
      <w:r>
        <w:rPr>
          <w:w w:val="105"/>
        </w:rPr>
        <w:t>2007</w:t>
      </w:r>
      <w:r>
        <w:rPr>
          <w:spacing w:val="17"/>
          <w:w w:val="105"/>
        </w:rPr>
        <w:t xml:space="preserve"> </w:t>
      </w:r>
      <w:r>
        <w:rPr>
          <w:w w:val="105"/>
        </w:rPr>
        <w:t>Pig</w:t>
      </w:r>
    </w:p>
    <w:p w14:paraId="24A08893">
      <w:pPr>
        <w:pStyle w:val="11"/>
        <w:spacing w:before="129"/>
        <w:ind w:left="1060"/>
      </w:pPr>
      <w:r>
        <w:rPr>
          <w:w w:val="105"/>
        </w:rPr>
        <w:t>2008</w:t>
      </w:r>
      <w:r>
        <w:rPr>
          <w:spacing w:val="22"/>
          <w:w w:val="105"/>
        </w:rPr>
        <w:t xml:space="preserve"> </w:t>
      </w:r>
      <w:r>
        <w:rPr>
          <w:w w:val="105"/>
        </w:rPr>
        <w:t>Rat</w:t>
      </w:r>
    </w:p>
    <w:p w14:paraId="3455FA56">
      <w:pPr>
        <w:pStyle w:val="11"/>
        <w:spacing w:before="128"/>
        <w:ind w:left="1060"/>
      </w:pPr>
      <w:r>
        <w:rPr>
          <w:w w:val="110"/>
        </w:rPr>
        <w:t>2009</w:t>
      </w:r>
      <w:r>
        <w:rPr>
          <w:spacing w:val="-7"/>
          <w:w w:val="110"/>
        </w:rPr>
        <w:t xml:space="preserve"> </w:t>
      </w:r>
      <w:r>
        <w:rPr>
          <w:w w:val="110"/>
        </w:rPr>
        <w:t>Ox</w:t>
      </w:r>
    </w:p>
    <w:p w14:paraId="3FE208B9">
      <w:pPr>
        <w:pStyle w:val="11"/>
        <w:spacing w:before="125"/>
        <w:ind w:left="1060"/>
      </w:pPr>
      <w:r>
        <w:rPr>
          <w:w w:val="105"/>
        </w:rPr>
        <w:t>2010</w:t>
      </w:r>
      <w:r>
        <w:rPr>
          <w:spacing w:val="11"/>
          <w:w w:val="105"/>
        </w:rPr>
        <w:t xml:space="preserve"> </w:t>
      </w:r>
      <w:r>
        <w:rPr>
          <w:w w:val="105"/>
        </w:rPr>
        <w:t>Tiger</w:t>
      </w:r>
    </w:p>
    <w:p w14:paraId="4EAA703B">
      <w:pPr>
        <w:pStyle w:val="11"/>
        <w:spacing w:before="128"/>
        <w:ind w:left="1060"/>
      </w:pPr>
      <w:r>
        <w:rPr>
          <w:w w:val="105"/>
        </w:rPr>
        <w:t>2011</w:t>
      </w:r>
      <w:r>
        <w:rPr>
          <w:spacing w:val="21"/>
          <w:w w:val="105"/>
        </w:rPr>
        <w:t xml:space="preserve"> </w:t>
      </w:r>
      <w:r>
        <w:rPr>
          <w:w w:val="105"/>
        </w:rPr>
        <w:t>Hare</w:t>
      </w:r>
    </w:p>
    <w:p w14:paraId="15D9A0CC">
      <w:pPr>
        <w:pStyle w:val="11"/>
        <w:spacing w:before="124" w:line="247" w:lineRule="auto"/>
        <w:ind w:left="1060" w:right="1257"/>
        <w:jc w:val="both"/>
      </w:pPr>
      <w:r>
        <w:rPr>
          <w:spacing w:val="-1"/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reads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year</w:t>
      </w:r>
      <w:r>
        <w:rPr>
          <w:spacing w:val="-14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user</w:t>
      </w:r>
      <w:r>
        <w:rPr>
          <w:spacing w:val="-13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displays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animal</w:t>
      </w:r>
      <w:r>
        <w:rPr>
          <w:spacing w:val="-13"/>
          <w:w w:val="110"/>
        </w:rPr>
        <w:t xml:space="preserve"> </w:t>
      </w:r>
      <w:r>
        <w:rPr>
          <w:w w:val="110"/>
        </w:rPr>
        <w:t>associated</w:t>
      </w:r>
      <w:r>
        <w:rPr>
          <w:spacing w:val="5"/>
          <w:w w:val="110"/>
        </w:rPr>
        <w:t xml:space="preserve"> </w:t>
      </w:r>
      <w:r>
        <w:rPr>
          <w:w w:val="110"/>
        </w:rPr>
        <w:t>with</w:t>
      </w:r>
      <w:r>
        <w:rPr>
          <w:spacing w:val="-53"/>
          <w:w w:val="110"/>
        </w:rPr>
        <w:t xml:space="preserve"> </w:t>
      </w:r>
      <w:r>
        <w:rPr>
          <w:w w:val="105"/>
        </w:rPr>
        <w:t>that year. Your program should work correctly for any year greater than or equal to zero,</w:t>
      </w:r>
      <w:r>
        <w:rPr>
          <w:spacing w:val="1"/>
          <w:w w:val="105"/>
        </w:rPr>
        <w:t xml:space="preserve"> </w:t>
      </w:r>
      <w:r>
        <w:rPr>
          <w:w w:val="110"/>
        </w:rPr>
        <w:t>not</w:t>
      </w:r>
      <w:r>
        <w:rPr>
          <w:spacing w:val="7"/>
          <w:w w:val="110"/>
        </w:rPr>
        <w:t xml:space="preserve"> </w:t>
      </w:r>
      <w:r>
        <w:rPr>
          <w:w w:val="110"/>
        </w:rPr>
        <w:t>just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ones</w:t>
      </w:r>
      <w:r>
        <w:rPr>
          <w:spacing w:val="10"/>
          <w:w w:val="110"/>
        </w:rPr>
        <w:t xml:space="preserve"> </w:t>
      </w:r>
      <w:r>
        <w:rPr>
          <w:w w:val="110"/>
        </w:rPr>
        <w:t>listed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table.</w:t>
      </w:r>
    </w:p>
    <w:p w14:paraId="59FF15A6">
      <w:pPr>
        <w:pStyle w:val="11"/>
        <w:spacing w:before="118"/>
        <w:ind w:left="1060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Input</w:t>
      </w:r>
      <w:r>
        <w:rPr>
          <w:spacing w:val="7"/>
          <w:w w:val="110"/>
        </w:rPr>
        <w:t xml:space="preserve"> </w:t>
      </w:r>
      <w:r>
        <w:rPr>
          <w:w w:val="110"/>
        </w:rPr>
        <w:t>1</w:t>
      </w:r>
    </w:p>
    <w:p w14:paraId="4891FAC9">
      <w:pPr>
        <w:pStyle w:val="11"/>
        <w:spacing w:before="129"/>
        <w:ind w:left="1060"/>
      </w:pPr>
      <w:r>
        <w:t>2010</w:t>
      </w:r>
    </w:p>
    <w:p w14:paraId="327ED8CA">
      <w:pPr>
        <w:pStyle w:val="11"/>
        <w:spacing w:before="124"/>
        <w:ind w:left="1060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0"/>
          <w:w w:val="110"/>
        </w:rPr>
        <w:t xml:space="preserve"> </w:t>
      </w:r>
      <w:r>
        <w:rPr>
          <w:w w:val="110"/>
        </w:rPr>
        <w:t>1</w:t>
      </w:r>
    </w:p>
    <w:p w14:paraId="78FF0B3C">
      <w:pPr>
        <w:pStyle w:val="11"/>
        <w:spacing w:before="129" w:line="355" w:lineRule="auto"/>
        <w:ind w:left="1060" w:right="7552"/>
      </w:pPr>
      <w:r>
        <w:rPr>
          <w:w w:val="110"/>
        </w:rPr>
        <w:t>2010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year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Tiger.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59FE893A">
      <w:pPr>
        <w:pStyle w:val="11"/>
        <w:spacing w:line="264" w:lineRule="exact"/>
        <w:ind w:left="1060"/>
      </w:pPr>
      <w:r>
        <w:t>2020</w:t>
      </w:r>
    </w:p>
    <w:p w14:paraId="55BC6544">
      <w:pPr>
        <w:pStyle w:val="11"/>
        <w:spacing w:before="128"/>
        <w:ind w:left="1060"/>
      </w:pPr>
      <w:r>
        <w:rPr>
          <w:w w:val="110"/>
        </w:rPr>
        <w:t>Sample</w:t>
      </w:r>
      <w:r>
        <w:rPr>
          <w:spacing w:val="7"/>
          <w:w w:val="110"/>
        </w:rPr>
        <w:t xml:space="preserve"> </w:t>
      </w:r>
      <w:r>
        <w:rPr>
          <w:w w:val="110"/>
        </w:rPr>
        <w:t>Output</w:t>
      </w:r>
      <w:r>
        <w:rPr>
          <w:spacing w:val="10"/>
          <w:w w:val="110"/>
        </w:rPr>
        <w:t xml:space="preserve"> </w:t>
      </w:r>
      <w:r>
        <w:rPr>
          <w:w w:val="110"/>
        </w:rPr>
        <w:t>2</w:t>
      </w:r>
    </w:p>
    <w:p w14:paraId="18F99744">
      <w:pPr>
        <w:pStyle w:val="11"/>
        <w:spacing w:before="124"/>
        <w:ind w:left="1060"/>
      </w:pPr>
      <w:r>
        <w:rPr>
          <w:w w:val="110"/>
        </w:rPr>
        <w:t>2020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the year</w:t>
      </w:r>
      <w:r>
        <w:rPr>
          <w:spacing w:val="-2"/>
          <w:w w:val="110"/>
        </w:rPr>
        <w:t xml:space="preserve"> </w:t>
      </w:r>
      <w:r>
        <w:rPr>
          <w:w w:val="110"/>
        </w:rPr>
        <w:t>of the</w:t>
      </w:r>
      <w:r>
        <w:rPr>
          <w:spacing w:val="-1"/>
          <w:w w:val="110"/>
        </w:rPr>
        <w:t xml:space="preserve"> </w:t>
      </w:r>
      <w:r>
        <w:rPr>
          <w:w w:val="110"/>
        </w:rPr>
        <w:t>Rat.</w:t>
      </w:r>
    </w:p>
    <w:p w14:paraId="6433AA70">
      <w:pPr>
        <w:pStyle w:val="11"/>
        <w:rPr>
          <w:sz w:val="20"/>
        </w:rPr>
      </w:pPr>
    </w:p>
    <w:p w14:paraId="25EE8D89">
      <w:pPr>
        <w:pStyle w:val="11"/>
        <w:rPr>
          <w:sz w:val="20"/>
        </w:rPr>
      </w:pPr>
    </w:p>
    <w:p w14:paraId="7DD13A19">
      <w:pPr>
        <w:pStyle w:val="11"/>
        <w:spacing w:before="11"/>
        <w:rPr>
          <w:sz w:val="15"/>
        </w:rPr>
      </w:pPr>
      <w:r>
        <w:pict>
          <v:group id="_x0000_s1380" o:spid="_x0000_s1380" o:spt="203" style="position:absolute;left:0pt;margin-left:49.45pt;margin-top:11.3pt;height:21.75pt;width:502.3pt;mso-position-horizontal-relative:page;mso-wrap-distance-bottom:0pt;mso-wrap-distance-top:0pt;z-index:-251327488;mso-width-relative:page;mso-height-relative:page;" coordorigin="989,227" coordsize="10046,435">
            <o:lock v:ext="edit"/>
            <v:shape id="_x0000_s1381" o:spid="_x0000_s1381" style="position:absolute;left:1120;top:227;height:35;width:9835;" filled="f" stroked="t" coordorigin="1120,227" coordsize="9835,35" path="m1120,262l10955,262m1120,227l10955,227e">
              <v:path arrowok="t"/>
              <v:fill on="f" focussize="0,0"/>
              <v:stroke weight="0.05pt" color="#000000"/>
              <v:imagedata o:title=""/>
              <o:lock v:ext="edit"/>
            </v:shape>
            <v:rect id="_x0000_s1382" o:spid="_x0000_s1382" o:spt="1" style="position:absolute;left:10350;top:261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83" o:spid="_x0000_s1383" o:spt="202" type="#_x0000_t202" style="position:absolute;left:989;top:226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EC8EE32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4" o:spid="_x0000_s1384" o:spt="202" type="#_x0000_t202" style="position:absolute;left:10360;top:254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A1E1E82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22</w:t>
                    </w:r>
                  </w:p>
                </w:txbxContent>
              </v:textbox>
            </v:shape>
            <w10:wrap type="topAndBottom"/>
          </v:group>
        </w:pict>
      </w:r>
    </w:p>
    <w:p w14:paraId="1D8D0EF8">
      <w:pPr>
        <w:pStyle w:val="11"/>
        <w:spacing w:before="1"/>
        <w:rPr>
          <w:sz w:val="10"/>
        </w:rPr>
      </w:pPr>
    </w:p>
    <w:p w14:paraId="48B354F5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385" o:spid="_x0000_s1385" o:spt="202" type="#_x0000_t202" style="position:absolute;left:0pt;margin-left:536.55pt;margin-top:-25.65pt;height:12.15pt;width:2.85pt;mso-position-horizontal-relative:page;z-index:-2515578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4D802BF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56</w:t>
      </w:r>
    </w:p>
    <w:p w14:paraId="69B5480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5623F27">
      <w:pPr>
        <w:spacing w:before="97"/>
        <w:ind w:left="1060" w:right="0" w:firstLine="0"/>
        <w:jc w:val="left"/>
        <w:rPr>
          <w:b/>
          <w:sz w:val="28"/>
        </w:rPr>
      </w:pPr>
      <w:r>
        <w:pict>
          <v:shape id="_x0000_s1386" o:spid="_x0000_s1386" style="position:absolute;left:0pt;margin-left:24pt;margin-top:23.95pt;height:744.25pt;width:564.25pt;mso-position-horizontal-relative:page;mso-position-vertical-relative:page;z-index:-25155584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20"/>
          <w:sz w:val="28"/>
        </w:rPr>
        <w:t>PROGRAM:</w:t>
      </w:r>
    </w:p>
    <w:p w14:paraId="02DE57B2">
      <w:pPr>
        <w:pStyle w:val="6"/>
        <w:spacing w:before="277" w:line="453" w:lineRule="auto"/>
        <w:ind w:left="1060" w:right="8843"/>
        <w:jc w:val="left"/>
      </w:pPr>
      <w:r>
        <w:rPr>
          <w:spacing w:val="-1"/>
          <w:w w:val="105"/>
        </w:rPr>
        <w:t>x=int(input())</w:t>
      </w:r>
      <w:r>
        <w:rPr>
          <w:spacing w:val="-62"/>
          <w:w w:val="105"/>
        </w:rPr>
        <w:t xml:space="preserve"> </w:t>
      </w:r>
      <w:r>
        <w:rPr>
          <w:w w:val="105"/>
        </w:rPr>
        <w:t>rem=x%12</w:t>
      </w:r>
    </w:p>
    <w:p w14:paraId="3420F834">
      <w:pPr>
        <w:spacing w:before="0" w:line="322" w:lineRule="exact"/>
        <w:ind w:left="1060" w:right="0" w:firstLine="0"/>
        <w:jc w:val="left"/>
        <w:rPr>
          <w:sz w:val="28"/>
        </w:rPr>
      </w:pPr>
      <w:r>
        <w:rPr>
          <w:w w:val="105"/>
          <w:sz w:val="28"/>
        </w:rPr>
        <w:t>if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rem==0:</w:t>
      </w:r>
    </w:p>
    <w:p w14:paraId="7BF08A98">
      <w:pPr>
        <w:pStyle w:val="11"/>
        <w:spacing w:before="10"/>
        <w:rPr>
          <w:sz w:val="24"/>
        </w:rPr>
      </w:pPr>
    </w:p>
    <w:p w14:paraId="2D9E7D80">
      <w:pPr>
        <w:pStyle w:val="6"/>
        <w:spacing w:before="0" w:line="448" w:lineRule="auto"/>
        <w:ind w:left="1060" w:right="5510" w:firstLine="307"/>
        <w:jc w:val="left"/>
      </w:pPr>
      <w:r>
        <w:rPr>
          <w:w w:val="105"/>
        </w:rPr>
        <w:t>print(x,</w:t>
      </w:r>
      <w:r>
        <w:rPr>
          <w:spacing w:val="21"/>
          <w:w w:val="105"/>
        </w:rPr>
        <w:t xml:space="preserve"> </w:t>
      </w:r>
      <w:r>
        <w:rPr>
          <w:w w:val="105"/>
        </w:rPr>
        <w:t>"is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year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Monkey.")</w:t>
      </w:r>
      <w:r>
        <w:rPr>
          <w:spacing w:val="-61"/>
          <w:w w:val="105"/>
        </w:rPr>
        <w:t xml:space="preserve"> </w:t>
      </w:r>
      <w:r>
        <w:rPr>
          <w:w w:val="105"/>
        </w:rPr>
        <w:t>elif</w:t>
      </w:r>
      <w:r>
        <w:rPr>
          <w:spacing w:val="15"/>
          <w:w w:val="105"/>
        </w:rPr>
        <w:t xml:space="preserve"> </w:t>
      </w:r>
      <w:r>
        <w:rPr>
          <w:w w:val="105"/>
        </w:rPr>
        <w:t>rem==1:</w:t>
      </w:r>
    </w:p>
    <w:p w14:paraId="18D6F259">
      <w:pPr>
        <w:spacing w:before="6" w:line="448" w:lineRule="auto"/>
        <w:ind w:left="1060" w:right="5510" w:firstLine="307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8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Rooster.")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elif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rem==2:</w:t>
      </w:r>
    </w:p>
    <w:p w14:paraId="04A7AA9C">
      <w:pPr>
        <w:pStyle w:val="6"/>
        <w:spacing w:before="6" w:line="448" w:lineRule="auto"/>
        <w:ind w:left="1060" w:right="5887" w:firstLine="307"/>
        <w:jc w:val="left"/>
      </w:pPr>
      <w:r>
        <w:rPr>
          <w:w w:val="105"/>
        </w:rPr>
        <w:t>print(x,</w:t>
      </w:r>
      <w:r>
        <w:rPr>
          <w:spacing w:val="19"/>
          <w:w w:val="105"/>
        </w:rPr>
        <w:t xml:space="preserve"> </w:t>
      </w:r>
      <w:r>
        <w:rPr>
          <w:w w:val="105"/>
        </w:rPr>
        <w:t>"is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year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Dog.")</w:t>
      </w:r>
      <w:r>
        <w:rPr>
          <w:spacing w:val="-61"/>
          <w:w w:val="105"/>
        </w:rPr>
        <w:t xml:space="preserve"> </w:t>
      </w:r>
      <w:r>
        <w:rPr>
          <w:w w:val="105"/>
        </w:rPr>
        <w:t>elif</w:t>
      </w:r>
      <w:r>
        <w:rPr>
          <w:spacing w:val="15"/>
          <w:w w:val="105"/>
        </w:rPr>
        <w:t xml:space="preserve"> </w:t>
      </w:r>
      <w:r>
        <w:rPr>
          <w:w w:val="105"/>
        </w:rPr>
        <w:t>rem==3:</w:t>
      </w:r>
    </w:p>
    <w:p w14:paraId="5A1546F8">
      <w:pPr>
        <w:spacing w:before="6" w:line="448" w:lineRule="auto"/>
        <w:ind w:left="1060" w:right="6175" w:firstLine="307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Pig.")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elif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rem==4:</w:t>
      </w:r>
    </w:p>
    <w:p w14:paraId="1A6A4760">
      <w:pPr>
        <w:pStyle w:val="6"/>
        <w:spacing w:before="6" w:line="448" w:lineRule="auto"/>
        <w:ind w:left="1060" w:right="5887" w:firstLine="307"/>
        <w:jc w:val="left"/>
      </w:pPr>
      <w:r>
        <w:rPr>
          <w:w w:val="105"/>
        </w:rPr>
        <w:t>print(x,</w:t>
      </w:r>
      <w:r>
        <w:rPr>
          <w:spacing w:val="23"/>
          <w:w w:val="105"/>
        </w:rPr>
        <w:t xml:space="preserve"> </w:t>
      </w:r>
      <w:r>
        <w:rPr>
          <w:w w:val="105"/>
        </w:rPr>
        <w:t>"is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year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Rat.")</w:t>
      </w:r>
      <w:r>
        <w:rPr>
          <w:spacing w:val="-62"/>
          <w:w w:val="105"/>
        </w:rPr>
        <w:t xml:space="preserve"> </w:t>
      </w:r>
      <w:r>
        <w:rPr>
          <w:w w:val="105"/>
        </w:rPr>
        <w:t>elif</w:t>
      </w:r>
      <w:r>
        <w:rPr>
          <w:spacing w:val="15"/>
          <w:w w:val="105"/>
        </w:rPr>
        <w:t xml:space="preserve"> </w:t>
      </w:r>
      <w:r>
        <w:rPr>
          <w:w w:val="105"/>
        </w:rPr>
        <w:t>rem==5:</w:t>
      </w:r>
    </w:p>
    <w:p w14:paraId="61F6BA81">
      <w:pPr>
        <w:spacing w:before="2" w:line="453" w:lineRule="auto"/>
        <w:ind w:left="1060" w:right="6175" w:firstLine="307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0"/>
          <w:w w:val="105"/>
          <w:sz w:val="28"/>
        </w:rPr>
        <w:t xml:space="preserve"> </w:t>
      </w:r>
      <w:r>
        <w:rPr>
          <w:w w:val="105"/>
          <w:sz w:val="28"/>
        </w:rPr>
        <w:t>Ox.")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elif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rem==6:</w:t>
      </w:r>
    </w:p>
    <w:p w14:paraId="4D0F95B3">
      <w:pPr>
        <w:pStyle w:val="6"/>
        <w:spacing w:before="0" w:line="453" w:lineRule="auto"/>
        <w:ind w:left="1060" w:right="5887" w:firstLine="307"/>
        <w:jc w:val="left"/>
      </w:pPr>
      <w:r>
        <w:rPr>
          <w:w w:val="105"/>
        </w:rPr>
        <w:t>print(x,</w:t>
      </w:r>
      <w:r>
        <w:rPr>
          <w:spacing w:val="19"/>
          <w:w w:val="105"/>
        </w:rPr>
        <w:t xml:space="preserve"> </w:t>
      </w:r>
      <w:r>
        <w:rPr>
          <w:w w:val="105"/>
        </w:rPr>
        <w:t>"is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year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Tiger.")</w:t>
      </w:r>
      <w:r>
        <w:rPr>
          <w:spacing w:val="-62"/>
          <w:w w:val="105"/>
        </w:rPr>
        <w:t xml:space="preserve"> </w:t>
      </w:r>
      <w:r>
        <w:rPr>
          <w:w w:val="105"/>
        </w:rPr>
        <w:t>elif</w:t>
      </w:r>
      <w:r>
        <w:rPr>
          <w:spacing w:val="15"/>
          <w:w w:val="105"/>
        </w:rPr>
        <w:t xml:space="preserve"> </w:t>
      </w:r>
      <w:r>
        <w:rPr>
          <w:w w:val="105"/>
        </w:rPr>
        <w:t>rem==7:</w:t>
      </w:r>
    </w:p>
    <w:p w14:paraId="19636325">
      <w:pPr>
        <w:spacing w:before="0" w:line="453" w:lineRule="auto"/>
        <w:ind w:left="1060" w:right="5887" w:firstLine="307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1"/>
          <w:w w:val="105"/>
          <w:sz w:val="28"/>
        </w:rPr>
        <w:t xml:space="preserve"> </w:t>
      </w:r>
      <w:r>
        <w:rPr>
          <w:w w:val="105"/>
          <w:sz w:val="28"/>
        </w:rPr>
        <w:t>Hare.")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elif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rem==8:</w:t>
      </w:r>
    </w:p>
    <w:p w14:paraId="4E758D63">
      <w:pPr>
        <w:pStyle w:val="6"/>
        <w:spacing w:before="0" w:line="321" w:lineRule="exact"/>
        <w:ind w:left="1367" w:right="0"/>
        <w:jc w:val="left"/>
      </w:pPr>
      <w:r>
        <w:rPr>
          <w:w w:val="105"/>
        </w:rPr>
        <w:t>print(x,</w:t>
      </w:r>
      <w:r>
        <w:rPr>
          <w:spacing w:val="20"/>
          <w:w w:val="105"/>
        </w:rPr>
        <w:t xml:space="preserve"> </w:t>
      </w:r>
      <w:r>
        <w:rPr>
          <w:w w:val="105"/>
        </w:rPr>
        <w:t>"is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year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Dragon.")</w:t>
      </w:r>
    </w:p>
    <w:p w14:paraId="60F125C0">
      <w:pPr>
        <w:pStyle w:val="11"/>
        <w:rPr>
          <w:sz w:val="20"/>
        </w:rPr>
      </w:pPr>
    </w:p>
    <w:p w14:paraId="0B8ECD46">
      <w:pPr>
        <w:pStyle w:val="11"/>
        <w:spacing w:before="6"/>
        <w:rPr>
          <w:sz w:val="12"/>
        </w:rPr>
      </w:pPr>
      <w:r>
        <w:pict>
          <v:group id="_x0000_s1387" o:spid="_x0000_s1387" o:spt="203" style="position:absolute;left:0pt;margin-left:49.45pt;margin-top:9.3pt;height:21.75pt;width:502.3pt;mso-position-horizontal-relative:page;mso-wrap-distance-bottom:0pt;mso-wrap-distance-top:0pt;z-index:-251326464;mso-width-relative:page;mso-height-relative:page;" coordorigin="989,187" coordsize="10046,435">
            <o:lock v:ext="edit"/>
            <v:shape id="_x0000_s1388" o:spid="_x0000_s1388" style="position:absolute;left:1120;top:187;height:35;width:9835;" filled="f" stroked="t" coordorigin="1120,187" coordsize="9835,35" path="m1120,222l10955,222m1120,187l10955,187e">
              <v:path arrowok="t"/>
              <v:fill on="f" focussize="0,0"/>
              <v:stroke weight="0.05pt" color="#000000"/>
              <v:imagedata o:title=""/>
              <o:lock v:ext="edit"/>
            </v:shape>
            <v:rect id="_x0000_s1389" o:spid="_x0000_s1389" o:spt="1" style="position:absolute;left:10350;top:221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90" o:spid="_x0000_s1390" o:spt="202" type="#_x0000_t202" style="position:absolute;left:989;top:186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2C614A8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91" o:spid="_x0000_s1391" o:spt="202" type="#_x0000_t202" style="position:absolute;left:10360;top:214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2995431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23</w:t>
                    </w:r>
                  </w:p>
                </w:txbxContent>
              </v:textbox>
            </v:shape>
            <w10:wrap type="topAndBottom"/>
          </v:group>
        </w:pict>
      </w:r>
    </w:p>
    <w:p w14:paraId="3DE317B5">
      <w:pPr>
        <w:pStyle w:val="11"/>
        <w:spacing w:before="1"/>
        <w:rPr>
          <w:sz w:val="10"/>
        </w:rPr>
      </w:pPr>
    </w:p>
    <w:p w14:paraId="7E4DAD95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392" o:spid="_x0000_s1392" o:spt="202" type="#_x0000_t202" style="position:absolute;left:0pt;margin-left:536.55pt;margin-top:-25.65pt;height:12.15pt;width:2.85pt;mso-position-horizontal-relative:page;z-index:-2515568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FE43E2C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57</w:t>
      </w:r>
    </w:p>
    <w:p w14:paraId="0CD29C86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63B53E1">
      <w:pPr>
        <w:pStyle w:val="6"/>
        <w:spacing w:before="88"/>
        <w:ind w:left="1060" w:right="0"/>
        <w:jc w:val="left"/>
      </w:pPr>
      <w:r>
        <w:pict>
          <v:shape id="_x0000_s1393" o:spid="_x0000_s1393" style="position:absolute;left:0pt;margin-left:24pt;margin-top:23.95pt;height:744.25pt;width:564.25pt;mso-position-horizontal-relative:page;mso-position-vertical-relative:page;z-index:-25155481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elif</w:t>
      </w:r>
      <w:r>
        <w:rPr>
          <w:spacing w:val="-13"/>
          <w:w w:val="110"/>
        </w:rPr>
        <w:t xml:space="preserve"> </w:t>
      </w:r>
      <w:r>
        <w:rPr>
          <w:w w:val="110"/>
        </w:rPr>
        <w:t>rem==9:</w:t>
      </w:r>
    </w:p>
    <w:p w14:paraId="308109B6">
      <w:pPr>
        <w:spacing w:before="286" w:line="453" w:lineRule="auto"/>
        <w:ind w:left="1060" w:right="5510" w:firstLine="307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29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Snake.")</w:t>
      </w:r>
      <w:r>
        <w:rPr>
          <w:spacing w:val="-62"/>
          <w:w w:val="105"/>
          <w:sz w:val="28"/>
        </w:rPr>
        <w:t xml:space="preserve"> </w:t>
      </w:r>
      <w:r>
        <w:rPr>
          <w:w w:val="105"/>
          <w:sz w:val="28"/>
        </w:rPr>
        <w:t>elif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rem==10:</w:t>
      </w:r>
    </w:p>
    <w:p w14:paraId="0EAC49F7">
      <w:pPr>
        <w:pStyle w:val="6"/>
        <w:spacing w:before="0" w:line="453" w:lineRule="auto"/>
        <w:ind w:left="1060" w:right="5510" w:firstLine="307"/>
        <w:jc w:val="left"/>
      </w:pPr>
      <w:r>
        <w:rPr>
          <w:w w:val="105"/>
        </w:rPr>
        <w:t>print(x,</w:t>
      </w:r>
      <w:r>
        <w:rPr>
          <w:spacing w:val="20"/>
          <w:w w:val="105"/>
        </w:rPr>
        <w:t xml:space="preserve"> </w:t>
      </w:r>
      <w:r>
        <w:rPr>
          <w:w w:val="105"/>
        </w:rPr>
        <w:t>"is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year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Horse.")</w:t>
      </w:r>
      <w:r>
        <w:rPr>
          <w:spacing w:val="-62"/>
          <w:w w:val="105"/>
        </w:rPr>
        <w:t xml:space="preserve"> </w:t>
      </w:r>
      <w:r>
        <w:rPr>
          <w:w w:val="105"/>
        </w:rPr>
        <w:t>elif</w:t>
      </w:r>
      <w:r>
        <w:rPr>
          <w:spacing w:val="15"/>
          <w:w w:val="105"/>
        </w:rPr>
        <w:t xml:space="preserve"> </w:t>
      </w:r>
      <w:r>
        <w:rPr>
          <w:w w:val="105"/>
        </w:rPr>
        <w:t>rem==11:</w:t>
      </w:r>
    </w:p>
    <w:p w14:paraId="7EEE8033">
      <w:pPr>
        <w:spacing w:before="0" w:line="321" w:lineRule="exact"/>
        <w:ind w:left="1367" w:right="0" w:firstLine="0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"is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Sheep.")</w:t>
      </w:r>
    </w:p>
    <w:p w14:paraId="78297F07">
      <w:pPr>
        <w:pStyle w:val="11"/>
        <w:rPr>
          <w:sz w:val="20"/>
        </w:rPr>
      </w:pPr>
    </w:p>
    <w:p w14:paraId="77080906">
      <w:pPr>
        <w:pStyle w:val="11"/>
        <w:rPr>
          <w:sz w:val="20"/>
        </w:rPr>
      </w:pPr>
    </w:p>
    <w:p w14:paraId="30011D02">
      <w:pPr>
        <w:pStyle w:val="11"/>
        <w:rPr>
          <w:sz w:val="20"/>
        </w:rPr>
      </w:pPr>
    </w:p>
    <w:p w14:paraId="4F66E1FB">
      <w:pPr>
        <w:pStyle w:val="11"/>
        <w:rPr>
          <w:sz w:val="20"/>
        </w:rPr>
      </w:pPr>
    </w:p>
    <w:p w14:paraId="302FA15C">
      <w:pPr>
        <w:pStyle w:val="11"/>
        <w:rPr>
          <w:sz w:val="20"/>
        </w:rPr>
      </w:pPr>
    </w:p>
    <w:p w14:paraId="4B4CB8F2">
      <w:pPr>
        <w:pStyle w:val="11"/>
        <w:spacing w:before="4"/>
        <w:rPr>
          <w:sz w:val="24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50"/>
        <w:gridCol w:w="3328"/>
        <w:gridCol w:w="3328"/>
        <w:gridCol w:w="197"/>
      </w:tblGrid>
      <w:tr w14:paraId="07F5D3F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37CE92C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F8F8FF"/>
          </w:tcPr>
          <w:p w14:paraId="1A142CCF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3328" w:type="dxa"/>
            <w:shd w:val="clear" w:color="auto" w:fill="F8F8FF"/>
          </w:tcPr>
          <w:p w14:paraId="38A9EAC7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3328" w:type="dxa"/>
            <w:shd w:val="clear" w:color="auto" w:fill="F8F8FF"/>
          </w:tcPr>
          <w:p w14:paraId="192FA00A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586FB6A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18966B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088EC95E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E4E4E4"/>
          </w:tcPr>
          <w:p w14:paraId="23E57C2B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2010</w:t>
            </w:r>
          </w:p>
        </w:tc>
        <w:tc>
          <w:tcPr>
            <w:tcW w:w="3328" w:type="dxa"/>
            <w:shd w:val="clear" w:color="auto" w:fill="E4E4E4"/>
          </w:tcPr>
          <w:p w14:paraId="7F2BE673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2010 is 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 of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the Tiger.</w:t>
            </w:r>
          </w:p>
        </w:tc>
        <w:tc>
          <w:tcPr>
            <w:tcW w:w="3328" w:type="dxa"/>
            <w:shd w:val="clear" w:color="auto" w:fill="E4E4E4"/>
          </w:tcPr>
          <w:p w14:paraId="06ECA419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2010 is the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year of</w:t>
            </w:r>
            <w:r>
              <w:rPr>
                <w:color w:val="1D2024"/>
                <w:spacing w:val="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the Tiger.</w:t>
            </w:r>
          </w:p>
        </w:tc>
        <w:tc>
          <w:tcPr>
            <w:tcW w:w="197" w:type="dxa"/>
            <w:shd w:val="clear" w:color="auto" w:fill="E4E4E4"/>
          </w:tcPr>
          <w:p w14:paraId="765088E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123CDC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5F5F5"/>
          </w:tcPr>
          <w:p w14:paraId="45BB930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F5F5F5"/>
          </w:tcPr>
          <w:p w14:paraId="753671A3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2020</w:t>
            </w:r>
          </w:p>
        </w:tc>
        <w:tc>
          <w:tcPr>
            <w:tcW w:w="3328" w:type="dxa"/>
            <w:shd w:val="clear" w:color="auto" w:fill="F5F5F5"/>
          </w:tcPr>
          <w:p w14:paraId="05C1D59A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2020 is the year of the Rat.</w:t>
            </w:r>
          </w:p>
        </w:tc>
        <w:tc>
          <w:tcPr>
            <w:tcW w:w="3328" w:type="dxa"/>
            <w:shd w:val="clear" w:color="auto" w:fill="F5F5F5"/>
          </w:tcPr>
          <w:p w14:paraId="420F1F2C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2020 is the year of the Rat.</w:t>
            </w:r>
          </w:p>
        </w:tc>
        <w:tc>
          <w:tcPr>
            <w:tcW w:w="197" w:type="dxa"/>
            <w:shd w:val="clear" w:color="auto" w:fill="F5F5F5"/>
          </w:tcPr>
          <w:p w14:paraId="56E8B2E1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6381B3C2">
      <w:pPr>
        <w:pStyle w:val="11"/>
        <w:rPr>
          <w:sz w:val="20"/>
        </w:rPr>
      </w:pPr>
    </w:p>
    <w:p w14:paraId="74CB0EC0">
      <w:pPr>
        <w:pStyle w:val="11"/>
        <w:rPr>
          <w:sz w:val="20"/>
        </w:rPr>
      </w:pPr>
    </w:p>
    <w:p w14:paraId="5BC2CFC6">
      <w:pPr>
        <w:pStyle w:val="11"/>
        <w:rPr>
          <w:sz w:val="20"/>
        </w:rPr>
      </w:pPr>
    </w:p>
    <w:p w14:paraId="764B148F">
      <w:pPr>
        <w:pStyle w:val="11"/>
        <w:rPr>
          <w:sz w:val="20"/>
        </w:rPr>
      </w:pPr>
    </w:p>
    <w:p w14:paraId="147160D6">
      <w:pPr>
        <w:pStyle w:val="11"/>
        <w:rPr>
          <w:sz w:val="20"/>
        </w:rPr>
      </w:pPr>
    </w:p>
    <w:p w14:paraId="34BC4B26">
      <w:pPr>
        <w:pStyle w:val="11"/>
        <w:rPr>
          <w:sz w:val="20"/>
        </w:rPr>
      </w:pPr>
    </w:p>
    <w:p w14:paraId="1BF0CA4E">
      <w:pPr>
        <w:pStyle w:val="11"/>
        <w:rPr>
          <w:sz w:val="20"/>
        </w:rPr>
      </w:pPr>
    </w:p>
    <w:p w14:paraId="7317852F">
      <w:pPr>
        <w:pStyle w:val="11"/>
        <w:rPr>
          <w:sz w:val="20"/>
        </w:rPr>
      </w:pPr>
    </w:p>
    <w:p w14:paraId="52DED1C9">
      <w:pPr>
        <w:pStyle w:val="11"/>
        <w:rPr>
          <w:sz w:val="20"/>
        </w:rPr>
      </w:pPr>
    </w:p>
    <w:p w14:paraId="715E2BF0">
      <w:pPr>
        <w:pStyle w:val="11"/>
        <w:rPr>
          <w:sz w:val="20"/>
        </w:rPr>
      </w:pPr>
    </w:p>
    <w:p w14:paraId="3D84A145">
      <w:pPr>
        <w:pStyle w:val="11"/>
        <w:rPr>
          <w:sz w:val="20"/>
        </w:rPr>
      </w:pPr>
    </w:p>
    <w:p w14:paraId="0C3DAAED">
      <w:pPr>
        <w:pStyle w:val="11"/>
        <w:rPr>
          <w:sz w:val="20"/>
        </w:rPr>
      </w:pPr>
    </w:p>
    <w:p w14:paraId="1BC5D6D5">
      <w:pPr>
        <w:pStyle w:val="11"/>
        <w:rPr>
          <w:sz w:val="20"/>
        </w:rPr>
      </w:pPr>
    </w:p>
    <w:p w14:paraId="1B27FBF2">
      <w:pPr>
        <w:pStyle w:val="11"/>
        <w:rPr>
          <w:sz w:val="20"/>
        </w:rPr>
      </w:pPr>
    </w:p>
    <w:p w14:paraId="43D7F187">
      <w:pPr>
        <w:pStyle w:val="11"/>
        <w:rPr>
          <w:sz w:val="20"/>
        </w:rPr>
      </w:pPr>
    </w:p>
    <w:p w14:paraId="7EC091FE">
      <w:pPr>
        <w:pStyle w:val="11"/>
        <w:rPr>
          <w:sz w:val="20"/>
        </w:rPr>
      </w:pPr>
    </w:p>
    <w:p w14:paraId="5BBDBC9B">
      <w:pPr>
        <w:pStyle w:val="11"/>
        <w:rPr>
          <w:sz w:val="20"/>
        </w:rPr>
      </w:pPr>
    </w:p>
    <w:p w14:paraId="71CB7E8A">
      <w:pPr>
        <w:pStyle w:val="11"/>
        <w:rPr>
          <w:sz w:val="20"/>
        </w:rPr>
      </w:pPr>
    </w:p>
    <w:p w14:paraId="3E1BFA0D">
      <w:pPr>
        <w:pStyle w:val="11"/>
        <w:rPr>
          <w:sz w:val="20"/>
        </w:rPr>
      </w:pPr>
    </w:p>
    <w:p w14:paraId="5A724BC3">
      <w:pPr>
        <w:pStyle w:val="11"/>
        <w:rPr>
          <w:sz w:val="20"/>
        </w:rPr>
      </w:pPr>
    </w:p>
    <w:p w14:paraId="73209A5A">
      <w:pPr>
        <w:pStyle w:val="11"/>
        <w:rPr>
          <w:sz w:val="20"/>
        </w:rPr>
      </w:pPr>
    </w:p>
    <w:p w14:paraId="6623D090">
      <w:pPr>
        <w:pStyle w:val="11"/>
        <w:rPr>
          <w:sz w:val="20"/>
        </w:rPr>
      </w:pPr>
    </w:p>
    <w:p w14:paraId="3AF2298D">
      <w:pPr>
        <w:pStyle w:val="11"/>
        <w:rPr>
          <w:sz w:val="20"/>
        </w:rPr>
      </w:pPr>
    </w:p>
    <w:p w14:paraId="0A0ABA5C">
      <w:pPr>
        <w:pStyle w:val="11"/>
        <w:rPr>
          <w:sz w:val="20"/>
        </w:rPr>
      </w:pPr>
    </w:p>
    <w:p w14:paraId="320FABF9">
      <w:pPr>
        <w:pStyle w:val="11"/>
        <w:rPr>
          <w:sz w:val="20"/>
        </w:rPr>
      </w:pPr>
    </w:p>
    <w:p w14:paraId="7401F840">
      <w:pPr>
        <w:pStyle w:val="11"/>
        <w:rPr>
          <w:sz w:val="20"/>
        </w:rPr>
      </w:pPr>
    </w:p>
    <w:p w14:paraId="4BD73A27">
      <w:pPr>
        <w:pStyle w:val="11"/>
        <w:spacing w:before="7"/>
        <w:rPr>
          <w:sz w:val="18"/>
        </w:rPr>
      </w:pPr>
      <w:r>
        <w:pict>
          <v:group id="_x0000_s1394" o:spid="_x0000_s1394" o:spt="203" style="position:absolute;left:0pt;margin-left:49.45pt;margin-top:12.85pt;height:21.75pt;width:502.3pt;mso-position-horizontal-relative:page;mso-wrap-distance-bottom:0pt;mso-wrap-distance-top:0pt;z-index:-251325440;mso-width-relative:page;mso-height-relative:page;" coordorigin="989,258" coordsize="10046,435">
            <o:lock v:ext="edit"/>
            <v:shape id="_x0000_s1395" o:spid="_x0000_s1395" style="position:absolute;left:1120;top:258;height:35;width:9835;" filled="f" stroked="t" coordorigin="1120,258" coordsize="9835,35" path="m1120,293l10955,293m1120,258l10955,258e">
              <v:path arrowok="t"/>
              <v:fill on="f" focussize="0,0"/>
              <v:stroke weight="0.05pt" color="#000000"/>
              <v:imagedata o:title=""/>
              <o:lock v:ext="edit"/>
            </v:shape>
            <v:rect id="_x0000_s1396" o:spid="_x0000_s1396" o:spt="1" style="position:absolute;left:10350;top:292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397" o:spid="_x0000_s1397" o:spt="202" type="#_x0000_t202" style="position:absolute;left:989;top:257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65E6096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98" o:spid="_x0000_s1398" o:spt="202" type="#_x0000_t202" style="position:absolute;left:10360;top:285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86E830A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</w:t>
                    </w:r>
                  </w:p>
                </w:txbxContent>
              </v:textbox>
            </v:shape>
            <w10:wrap type="topAndBottom"/>
          </v:group>
        </w:pict>
      </w:r>
    </w:p>
    <w:p w14:paraId="540C975A">
      <w:pPr>
        <w:pStyle w:val="11"/>
        <w:spacing w:before="1"/>
        <w:rPr>
          <w:sz w:val="10"/>
        </w:rPr>
      </w:pPr>
    </w:p>
    <w:p w14:paraId="2E57F148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399" o:spid="_x0000_s1399" o:spt="202" type="#_x0000_t202" style="position:absolute;left:0pt;margin-left:536.55pt;margin-top:-25.65pt;height:12.15pt;width:2.85pt;mso-position-horizontal-relative:page;z-index:-2515548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B07DE6B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58</w:t>
      </w:r>
    </w:p>
    <w:p w14:paraId="240DB53D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D11F8C5">
      <w:pPr>
        <w:pStyle w:val="11"/>
        <w:rPr>
          <w:rFonts w:ascii="Arial MT"/>
          <w:sz w:val="20"/>
        </w:rPr>
      </w:pPr>
      <w:r>
        <w:pict>
          <v:shape id="_x0000_s1400" o:spid="_x0000_s1400" style="position:absolute;left:0pt;margin-left:24pt;margin-top:23.95pt;height:744.25pt;width:564.25pt;mso-position-horizontal-relative:page;mso-position-vertical-relative:page;z-index:-25155276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1CE9696B">
      <w:pPr>
        <w:pStyle w:val="11"/>
        <w:rPr>
          <w:rFonts w:ascii="Arial MT"/>
          <w:sz w:val="20"/>
        </w:rPr>
      </w:pPr>
    </w:p>
    <w:p w14:paraId="6BA929E7">
      <w:pPr>
        <w:pStyle w:val="11"/>
        <w:rPr>
          <w:rFonts w:ascii="Arial MT"/>
          <w:sz w:val="20"/>
        </w:rPr>
      </w:pPr>
    </w:p>
    <w:p w14:paraId="1DBE3A4B">
      <w:pPr>
        <w:pStyle w:val="11"/>
        <w:rPr>
          <w:rFonts w:ascii="Arial MT"/>
          <w:sz w:val="20"/>
        </w:rPr>
      </w:pPr>
    </w:p>
    <w:p w14:paraId="0D482A82">
      <w:pPr>
        <w:pStyle w:val="11"/>
        <w:rPr>
          <w:rFonts w:ascii="Arial MT"/>
          <w:sz w:val="20"/>
        </w:rPr>
      </w:pPr>
    </w:p>
    <w:p w14:paraId="339BF29E">
      <w:pPr>
        <w:pStyle w:val="11"/>
        <w:rPr>
          <w:rFonts w:ascii="Arial MT"/>
          <w:sz w:val="20"/>
        </w:rPr>
      </w:pPr>
    </w:p>
    <w:p w14:paraId="772858BC">
      <w:pPr>
        <w:pStyle w:val="11"/>
        <w:rPr>
          <w:rFonts w:ascii="Arial MT"/>
          <w:sz w:val="20"/>
        </w:rPr>
      </w:pPr>
    </w:p>
    <w:p w14:paraId="3C0459F3">
      <w:pPr>
        <w:pStyle w:val="11"/>
        <w:rPr>
          <w:rFonts w:ascii="Arial MT"/>
          <w:sz w:val="20"/>
        </w:rPr>
      </w:pPr>
    </w:p>
    <w:p w14:paraId="7D87354F">
      <w:pPr>
        <w:pStyle w:val="11"/>
        <w:rPr>
          <w:rFonts w:ascii="Arial MT"/>
          <w:sz w:val="20"/>
        </w:rPr>
      </w:pPr>
    </w:p>
    <w:p w14:paraId="55FEF5E0">
      <w:pPr>
        <w:pStyle w:val="11"/>
        <w:rPr>
          <w:rFonts w:ascii="Arial MT"/>
          <w:sz w:val="20"/>
        </w:rPr>
      </w:pPr>
    </w:p>
    <w:p w14:paraId="79D4B5EB">
      <w:pPr>
        <w:pStyle w:val="11"/>
        <w:rPr>
          <w:rFonts w:ascii="Arial MT"/>
          <w:sz w:val="20"/>
        </w:rPr>
      </w:pPr>
    </w:p>
    <w:p w14:paraId="6F3BE945">
      <w:pPr>
        <w:pStyle w:val="11"/>
        <w:rPr>
          <w:rFonts w:ascii="Arial MT"/>
          <w:sz w:val="20"/>
        </w:rPr>
      </w:pPr>
    </w:p>
    <w:p w14:paraId="00D2E12B">
      <w:pPr>
        <w:pStyle w:val="11"/>
        <w:rPr>
          <w:rFonts w:ascii="Arial MT"/>
          <w:sz w:val="20"/>
        </w:rPr>
      </w:pPr>
    </w:p>
    <w:p w14:paraId="68230406">
      <w:pPr>
        <w:pStyle w:val="11"/>
        <w:rPr>
          <w:rFonts w:ascii="Arial MT"/>
          <w:sz w:val="20"/>
        </w:rPr>
      </w:pPr>
    </w:p>
    <w:p w14:paraId="58192390">
      <w:pPr>
        <w:pStyle w:val="11"/>
        <w:rPr>
          <w:rFonts w:ascii="Arial MT"/>
          <w:sz w:val="20"/>
        </w:rPr>
      </w:pPr>
    </w:p>
    <w:p w14:paraId="7FE91B56">
      <w:pPr>
        <w:pStyle w:val="11"/>
        <w:rPr>
          <w:rFonts w:ascii="Arial MT"/>
          <w:sz w:val="20"/>
        </w:rPr>
      </w:pPr>
    </w:p>
    <w:p w14:paraId="4A23B545">
      <w:pPr>
        <w:pStyle w:val="11"/>
        <w:rPr>
          <w:rFonts w:ascii="Arial MT"/>
          <w:sz w:val="20"/>
        </w:rPr>
      </w:pPr>
    </w:p>
    <w:p w14:paraId="07E2090A">
      <w:pPr>
        <w:pStyle w:val="11"/>
        <w:rPr>
          <w:rFonts w:ascii="Arial MT"/>
          <w:sz w:val="20"/>
        </w:rPr>
      </w:pPr>
    </w:p>
    <w:p w14:paraId="41EC806D">
      <w:pPr>
        <w:pStyle w:val="11"/>
        <w:rPr>
          <w:rFonts w:ascii="Arial MT"/>
          <w:sz w:val="20"/>
        </w:rPr>
      </w:pPr>
    </w:p>
    <w:p w14:paraId="09129BF2">
      <w:pPr>
        <w:pStyle w:val="11"/>
        <w:rPr>
          <w:rFonts w:ascii="Arial MT"/>
          <w:sz w:val="20"/>
        </w:rPr>
      </w:pPr>
    </w:p>
    <w:p w14:paraId="242687AC">
      <w:pPr>
        <w:pStyle w:val="11"/>
        <w:rPr>
          <w:rFonts w:ascii="Arial MT"/>
          <w:sz w:val="20"/>
        </w:rPr>
      </w:pPr>
    </w:p>
    <w:p w14:paraId="41AF61F1">
      <w:pPr>
        <w:pStyle w:val="11"/>
        <w:rPr>
          <w:rFonts w:ascii="Arial MT"/>
          <w:sz w:val="20"/>
        </w:rPr>
      </w:pPr>
    </w:p>
    <w:p w14:paraId="5565BE13">
      <w:pPr>
        <w:pStyle w:val="11"/>
        <w:rPr>
          <w:rFonts w:ascii="Arial MT"/>
          <w:sz w:val="20"/>
        </w:rPr>
      </w:pPr>
    </w:p>
    <w:p w14:paraId="580C3993">
      <w:pPr>
        <w:pStyle w:val="11"/>
        <w:rPr>
          <w:rFonts w:ascii="Arial MT"/>
          <w:sz w:val="20"/>
        </w:rPr>
      </w:pPr>
    </w:p>
    <w:p w14:paraId="523D1E6C">
      <w:pPr>
        <w:pStyle w:val="11"/>
        <w:rPr>
          <w:rFonts w:ascii="Arial MT"/>
          <w:sz w:val="20"/>
        </w:rPr>
      </w:pPr>
    </w:p>
    <w:p w14:paraId="2FA2D995">
      <w:pPr>
        <w:pStyle w:val="11"/>
        <w:rPr>
          <w:rFonts w:ascii="Arial MT"/>
          <w:sz w:val="20"/>
        </w:rPr>
      </w:pPr>
    </w:p>
    <w:p w14:paraId="427C405A">
      <w:pPr>
        <w:pStyle w:val="11"/>
        <w:rPr>
          <w:rFonts w:ascii="Arial MT"/>
          <w:sz w:val="24"/>
        </w:rPr>
      </w:pPr>
    </w:p>
    <w:p w14:paraId="365EDE6A">
      <w:pPr>
        <w:pStyle w:val="2"/>
        <w:spacing w:before="94"/>
        <w:ind w:left="984" w:right="1183"/>
        <w:rPr>
          <w:u w:val="none"/>
        </w:rPr>
      </w:pPr>
      <w:r>
        <w:rPr>
          <w:w w:val="105"/>
          <w:u w:val="single"/>
        </w:rPr>
        <w:t>04</w:t>
      </w:r>
      <w:r>
        <w:rPr>
          <w:spacing w:val="70"/>
          <w:w w:val="105"/>
          <w:u w:val="single"/>
        </w:rPr>
        <w:t xml:space="preserve"> </w:t>
      </w:r>
      <w:r>
        <w:rPr>
          <w:rFonts w:ascii="Tahoma" w:hAnsi="Tahoma"/>
          <w:w w:val="105"/>
          <w:u w:val="single"/>
        </w:rPr>
        <w:t>–</w:t>
      </w:r>
      <w:r>
        <w:rPr>
          <w:rFonts w:ascii="Tahoma" w:hAnsi="Tahoma"/>
          <w:spacing w:val="47"/>
          <w:w w:val="105"/>
          <w:u w:val="single"/>
        </w:rPr>
        <w:t xml:space="preserve"> </w:t>
      </w:r>
      <w:r>
        <w:rPr>
          <w:w w:val="105"/>
          <w:u w:val="single"/>
        </w:rPr>
        <w:t>Iteration</w:t>
      </w:r>
      <w:r>
        <w:rPr>
          <w:spacing w:val="69"/>
          <w:w w:val="105"/>
          <w:u w:val="single"/>
        </w:rPr>
        <w:t xml:space="preserve"> </w:t>
      </w:r>
      <w:r>
        <w:rPr>
          <w:w w:val="105"/>
          <w:u w:val="single"/>
        </w:rPr>
        <w:t>control</w:t>
      </w:r>
      <w:r>
        <w:rPr>
          <w:spacing w:val="63"/>
          <w:w w:val="105"/>
          <w:u w:val="single"/>
        </w:rPr>
        <w:t xml:space="preserve"> </w:t>
      </w:r>
      <w:r>
        <w:rPr>
          <w:w w:val="105"/>
          <w:u w:val="single"/>
        </w:rPr>
        <w:t>structures</w:t>
      </w:r>
    </w:p>
    <w:p w14:paraId="4614D5B8">
      <w:pPr>
        <w:pStyle w:val="11"/>
        <w:rPr>
          <w:b/>
          <w:sz w:val="20"/>
        </w:rPr>
      </w:pPr>
    </w:p>
    <w:p w14:paraId="442264B2">
      <w:pPr>
        <w:pStyle w:val="11"/>
        <w:rPr>
          <w:b/>
          <w:sz w:val="20"/>
        </w:rPr>
      </w:pPr>
    </w:p>
    <w:p w14:paraId="0CA13163">
      <w:pPr>
        <w:pStyle w:val="11"/>
        <w:rPr>
          <w:b/>
          <w:sz w:val="20"/>
        </w:rPr>
      </w:pPr>
    </w:p>
    <w:p w14:paraId="3BA80DFD">
      <w:pPr>
        <w:pStyle w:val="11"/>
        <w:rPr>
          <w:b/>
          <w:sz w:val="20"/>
        </w:rPr>
      </w:pPr>
    </w:p>
    <w:p w14:paraId="1F50FC38">
      <w:pPr>
        <w:pStyle w:val="11"/>
        <w:rPr>
          <w:b/>
          <w:sz w:val="20"/>
        </w:rPr>
      </w:pPr>
    </w:p>
    <w:p w14:paraId="09D912EE">
      <w:pPr>
        <w:pStyle w:val="11"/>
        <w:rPr>
          <w:b/>
          <w:sz w:val="20"/>
        </w:rPr>
      </w:pPr>
    </w:p>
    <w:p w14:paraId="4D3FFC67">
      <w:pPr>
        <w:pStyle w:val="11"/>
        <w:rPr>
          <w:b/>
          <w:sz w:val="20"/>
        </w:rPr>
      </w:pPr>
    </w:p>
    <w:p w14:paraId="252A6968">
      <w:pPr>
        <w:pStyle w:val="11"/>
        <w:rPr>
          <w:b/>
          <w:sz w:val="20"/>
        </w:rPr>
      </w:pPr>
    </w:p>
    <w:p w14:paraId="011AC111">
      <w:pPr>
        <w:pStyle w:val="11"/>
        <w:rPr>
          <w:b/>
          <w:sz w:val="20"/>
        </w:rPr>
      </w:pPr>
    </w:p>
    <w:p w14:paraId="72900A59">
      <w:pPr>
        <w:pStyle w:val="11"/>
        <w:rPr>
          <w:b/>
          <w:sz w:val="20"/>
        </w:rPr>
      </w:pPr>
    </w:p>
    <w:p w14:paraId="297D1C2A">
      <w:pPr>
        <w:pStyle w:val="11"/>
        <w:rPr>
          <w:b/>
          <w:sz w:val="20"/>
        </w:rPr>
      </w:pPr>
    </w:p>
    <w:p w14:paraId="6D9379E2">
      <w:pPr>
        <w:pStyle w:val="11"/>
        <w:rPr>
          <w:b/>
          <w:sz w:val="20"/>
        </w:rPr>
      </w:pPr>
    </w:p>
    <w:p w14:paraId="54521AB5">
      <w:pPr>
        <w:pStyle w:val="11"/>
        <w:rPr>
          <w:b/>
          <w:sz w:val="20"/>
        </w:rPr>
      </w:pPr>
    </w:p>
    <w:p w14:paraId="1010741A">
      <w:pPr>
        <w:pStyle w:val="11"/>
        <w:rPr>
          <w:b/>
          <w:sz w:val="20"/>
        </w:rPr>
      </w:pPr>
    </w:p>
    <w:p w14:paraId="64592920">
      <w:pPr>
        <w:pStyle w:val="11"/>
        <w:rPr>
          <w:b/>
          <w:sz w:val="20"/>
        </w:rPr>
      </w:pPr>
    </w:p>
    <w:p w14:paraId="4C32E3F8">
      <w:pPr>
        <w:pStyle w:val="11"/>
        <w:rPr>
          <w:b/>
          <w:sz w:val="20"/>
        </w:rPr>
      </w:pPr>
    </w:p>
    <w:p w14:paraId="55BA841A">
      <w:pPr>
        <w:pStyle w:val="11"/>
        <w:rPr>
          <w:b/>
          <w:sz w:val="20"/>
        </w:rPr>
      </w:pPr>
    </w:p>
    <w:p w14:paraId="47088598">
      <w:pPr>
        <w:pStyle w:val="11"/>
        <w:rPr>
          <w:b/>
          <w:sz w:val="20"/>
        </w:rPr>
      </w:pPr>
    </w:p>
    <w:p w14:paraId="315F662C">
      <w:pPr>
        <w:pStyle w:val="11"/>
        <w:rPr>
          <w:b/>
          <w:sz w:val="20"/>
        </w:rPr>
      </w:pPr>
    </w:p>
    <w:p w14:paraId="330FC74B">
      <w:pPr>
        <w:pStyle w:val="11"/>
        <w:rPr>
          <w:b/>
          <w:sz w:val="20"/>
        </w:rPr>
      </w:pPr>
    </w:p>
    <w:p w14:paraId="304E5629">
      <w:pPr>
        <w:pStyle w:val="11"/>
        <w:rPr>
          <w:b/>
          <w:sz w:val="20"/>
        </w:rPr>
      </w:pPr>
    </w:p>
    <w:p w14:paraId="28D97D57">
      <w:pPr>
        <w:pStyle w:val="11"/>
        <w:rPr>
          <w:b/>
          <w:sz w:val="20"/>
        </w:rPr>
      </w:pPr>
    </w:p>
    <w:p w14:paraId="1DC1BF2A">
      <w:pPr>
        <w:pStyle w:val="11"/>
        <w:rPr>
          <w:b/>
          <w:sz w:val="20"/>
        </w:rPr>
      </w:pPr>
    </w:p>
    <w:p w14:paraId="053A84E4">
      <w:pPr>
        <w:pStyle w:val="11"/>
        <w:rPr>
          <w:b/>
          <w:sz w:val="20"/>
        </w:rPr>
      </w:pPr>
    </w:p>
    <w:p w14:paraId="5169F671">
      <w:pPr>
        <w:pStyle w:val="11"/>
        <w:rPr>
          <w:b/>
          <w:sz w:val="20"/>
        </w:rPr>
      </w:pPr>
    </w:p>
    <w:p w14:paraId="7AEC17A4">
      <w:pPr>
        <w:pStyle w:val="11"/>
        <w:rPr>
          <w:b/>
          <w:sz w:val="20"/>
        </w:rPr>
      </w:pPr>
    </w:p>
    <w:p w14:paraId="035B0030">
      <w:pPr>
        <w:pStyle w:val="11"/>
        <w:spacing w:before="2"/>
        <w:rPr>
          <w:b/>
          <w:sz w:val="10"/>
        </w:rPr>
      </w:pPr>
      <w:r>
        <w:pict>
          <v:group id="_x0000_s1401" o:spid="_x0000_s1401" o:spt="203" style="position:absolute;left:0pt;margin-left:49.45pt;margin-top:7.95pt;height:21.75pt;width:502.3pt;mso-position-horizontal-relative:page;mso-wrap-distance-bottom:0pt;mso-wrap-distance-top:0pt;z-index:-251324416;mso-width-relative:page;mso-height-relative:page;" coordorigin="989,159" coordsize="10046,435">
            <o:lock v:ext="edit"/>
            <v:shape id="_x0000_s1402" o:spid="_x0000_s1402" style="position:absolute;left:1120;top:159;height:35;width:9835;" filled="f" stroked="t" coordorigin="1120,160" coordsize="9835,35" path="m1120,195l10955,195m1120,160l10955,160e">
              <v:path arrowok="t"/>
              <v:fill on="f" focussize="0,0"/>
              <v:stroke weight="0.05pt" color="#000000"/>
              <v:imagedata o:title=""/>
              <o:lock v:ext="edit"/>
            </v:shape>
            <v:rect id="_x0000_s1403" o:spid="_x0000_s1403" o:spt="1" style="position:absolute;left:10350;top:19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04" o:spid="_x0000_s1404" o:spt="202" type="#_x0000_t202" style="position:absolute;left:989;top:15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5C32BB9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5" o:spid="_x0000_s1405" o:spt="202" type="#_x0000_t202" style="position:absolute;left:10360;top:18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459D45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0B884C88">
      <w:pPr>
        <w:pStyle w:val="11"/>
        <w:spacing w:before="1"/>
        <w:rPr>
          <w:b/>
          <w:sz w:val="10"/>
        </w:rPr>
      </w:pPr>
    </w:p>
    <w:p w14:paraId="6570C0CC">
      <w:pPr>
        <w:pStyle w:val="6"/>
        <w:ind w:right="118"/>
        <w:rPr>
          <w:rFonts w:ascii="Arial MT"/>
        </w:rPr>
      </w:pPr>
      <w:r>
        <w:pict>
          <v:shape id="_x0000_s1406" o:spid="_x0000_s1406" o:spt="202" type="#_x0000_t202" style="position:absolute;left:0pt;margin-left:536.55pt;margin-top:-25.65pt;height:12.15pt;width:2.85pt;mso-position-horizontal-relative:page;z-index:-251553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7CF351C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59</w:t>
      </w:r>
    </w:p>
    <w:p w14:paraId="5CBEC4E8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2253B5D5">
      <w:pPr>
        <w:tabs>
          <w:tab w:val="left" w:pos="2500"/>
          <w:tab w:val="left" w:pos="3221"/>
          <w:tab w:val="left" w:pos="754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407" o:spid="_x0000_s1407" style="position:absolute;left:0pt;margin-left:24pt;margin-top:23.95pt;height:744.25pt;width:564.25pt;mso-position-horizontal-relative:page;mso-position-vertical-relative:page;z-index:-25155072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4.1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4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0CD1A9D4">
      <w:pPr>
        <w:pStyle w:val="11"/>
        <w:spacing w:before="3"/>
        <w:rPr>
          <w:b/>
          <w:sz w:val="24"/>
        </w:rPr>
      </w:pPr>
    </w:p>
    <w:p w14:paraId="7C73417C">
      <w:pPr>
        <w:tabs>
          <w:tab w:val="left" w:pos="3221"/>
          <w:tab w:val="left" w:pos="754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4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07414C35">
      <w:pPr>
        <w:pStyle w:val="11"/>
        <w:spacing w:before="10"/>
        <w:rPr>
          <w:b/>
          <w:sz w:val="27"/>
        </w:rPr>
      </w:pPr>
      <w:r>
        <w:pict>
          <v:line id="_x0000_s1408" o:spid="_x0000_s1408" o:spt="20" style="position:absolute;left:0pt;margin-left:72pt;margin-top:19.25pt;height:-0.75pt;width:474pt;mso-position-horizontal-relative:page;mso-wrap-distance-bottom:0pt;mso-wrap-distance-top:0pt;z-index:-25132339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4FB7669">
      <w:pPr>
        <w:pStyle w:val="11"/>
        <w:spacing w:before="8"/>
        <w:rPr>
          <w:b/>
          <w:sz w:val="35"/>
        </w:rPr>
      </w:pPr>
    </w:p>
    <w:p w14:paraId="378DAB7C">
      <w:pPr>
        <w:spacing w:before="0"/>
        <w:ind w:left="986" w:right="1183" w:firstLine="0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Count</w:t>
      </w:r>
      <w:r>
        <w:rPr>
          <w:b/>
          <w:spacing w:val="15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of</w:t>
      </w:r>
      <w:r>
        <w:rPr>
          <w:b/>
          <w:spacing w:val="14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Unique</w:t>
      </w:r>
      <w:r>
        <w:rPr>
          <w:b/>
          <w:spacing w:val="13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Digits</w:t>
      </w:r>
    </w:p>
    <w:p w14:paraId="587470DB">
      <w:pPr>
        <w:pStyle w:val="11"/>
        <w:spacing w:before="2"/>
        <w:rPr>
          <w:b/>
          <w:sz w:val="15"/>
        </w:rPr>
      </w:pPr>
    </w:p>
    <w:p w14:paraId="053D5107">
      <w:pPr>
        <w:pStyle w:val="11"/>
        <w:spacing w:before="109" w:line="247" w:lineRule="auto"/>
        <w:ind w:left="1060" w:right="1261"/>
        <w:jc w:val="both"/>
      </w:pPr>
      <w:r>
        <w:rPr>
          <w:color w:val="001A1E"/>
          <w:w w:val="110"/>
        </w:rPr>
        <w:t>Write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count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unique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digits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given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N.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passed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type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int.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Assumption: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&gt;=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1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&lt;=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25000.</w:t>
      </w:r>
    </w:p>
    <w:p w14:paraId="0F5E7815">
      <w:pPr>
        <w:pStyle w:val="11"/>
        <w:spacing w:before="11"/>
      </w:pPr>
    </w:p>
    <w:p w14:paraId="5B2F93FB">
      <w:pPr>
        <w:pStyle w:val="11"/>
        <w:ind w:left="1060"/>
        <w:jc w:val="both"/>
      </w:pPr>
      <w:r>
        <w:rPr>
          <w:color w:val="001A1E"/>
          <w:w w:val="115"/>
        </w:rPr>
        <w:t>For</w:t>
      </w:r>
      <w:r>
        <w:rPr>
          <w:color w:val="001A1E"/>
          <w:spacing w:val="-9"/>
          <w:w w:val="115"/>
        </w:rPr>
        <w:t xml:space="preserve"> </w:t>
      </w:r>
      <w:r>
        <w:rPr>
          <w:color w:val="001A1E"/>
          <w:w w:val="115"/>
        </w:rPr>
        <w:t>e.g.</w:t>
      </w:r>
    </w:p>
    <w:p w14:paraId="558EDE57">
      <w:pPr>
        <w:pStyle w:val="11"/>
        <w:spacing w:before="1"/>
        <w:rPr>
          <w:sz w:val="24"/>
        </w:rPr>
      </w:pPr>
    </w:p>
    <w:p w14:paraId="12A67A39">
      <w:pPr>
        <w:pStyle w:val="11"/>
        <w:spacing w:line="247" w:lineRule="auto"/>
        <w:ind w:left="1060" w:right="1259"/>
        <w:jc w:val="both"/>
      </w:pPr>
      <w:r>
        <w:rPr>
          <w:color w:val="001A1E"/>
          <w:w w:val="105"/>
        </w:rPr>
        <w:t>If the given number is 292, the program should return 2 because there are only 2 unique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'2'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'9'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6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</w:t>
      </w:r>
    </w:p>
    <w:p w14:paraId="41B6B12F">
      <w:pPr>
        <w:pStyle w:val="11"/>
        <w:spacing w:before="10"/>
      </w:pPr>
    </w:p>
    <w:p w14:paraId="679B5365">
      <w:pPr>
        <w:pStyle w:val="11"/>
        <w:spacing w:line="247" w:lineRule="auto"/>
        <w:ind w:left="1060" w:right="1269"/>
        <w:jc w:val="both"/>
      </w:pPr>
      <w:r>
        <w:rPr>
          <w:color w:val="001A1E"/>
          <w:w w:val="105"/>
        </w:rPr>
        <w:t>If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given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38"/>
          <w:w w:val="105"/>
        </w:rPr>
        <w:t xml:space="preserve"> </w:t>
      </w:r>
      <w:r>
        <w:rPr>
          <w:color w:val="001A1E"/>
          <w:w w:val="105"/>
        </w:rPr>
        <w:t>1015,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should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because</w:t>
      </w:r>
      <w:r>
        <w:rPr>
          <w:color w:val="001A1E"/>
          <w:spacing w:val="39"/>
          <w:w w:val="105"/>
        </w:rPr>
        <w:t xml:space="preserve"> </w:t>
      </w:r>
      <w:r>
        <w:rPr>
          <w:color w:val="001A1E"/>
          <w:w w:val="105"/>
        </w:rPr>
        <w:t>there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are</w:t>
      </w:r>
      <w:r>
        <w:rPr>
          <w:color w:val="001A1E"/>
          <w:spacing w:val="40"/>
          <w:w w:val="105"/>
        </w:rPr>
        <w:t xml:space="preserve"> </w:t>
      </w:r>
      <w:r>
        <w:rPr>
          <w:color w:val="001A1E"/>
          <w:w w:val="105"/>
        </w:rPr>
        <w:t>3</w:t>
      </w:r>
      <w:r>
        <w:rPr>
          <w:color w:val="001A1E"/>
          <w:spacing w:val="42"/>
          <w:w w:val="105"/>
        </w:rPr>
        <w:t xml:space="preserve"> </w:t>
      </w:r>
      <w:r>
        <w:rPr>
          <w:color w:val="001A1E"/>
          <w:w w:val="105"/>
        </w:rPr>
        <w:t>unique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digits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7"/>
          <w:w w:val="105"/>
        </w:rPr>
        <w:t xml:space="preserve"> </w:t>
      </w:r>
      <w:r>
        <w:rPr>
          <w:color w:val="001A1E"/>
          <w:w w:val="105"/>
        </w:rPr>
        <w:t>this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number,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'1',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'0',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'5'.</w:t>
      </w:r>
    </w:p>
    <w:p w14:paraId="24A1DF5E">
      <w:pPr>
        <w:pStyle w:val="11"/>
        <w:rPr>
          <w:sz w:val="28"/>
        </w:rPr>
      </w:pPr>
    </w:p>
    <w:p w14:paraId="4D6BEF44">
      <w:pPr>
        <w:spacing w:before="206"/>
        <w:ind w:left="1060" w:right="0" w:firstLine="0"/>
        <w:jc w:val="both"/>
        <w:rPr>
          <w:b/>
          <w:sz w:val="20"/>
        </w:rPr>
      </w:pPr>
      <w:r>
        <w:pict>
          <v:shape id="_x0000_s1409" o:spid="_x0000_s1409" o:spt="202" type="#_x0000_t202" style="position:absolute;left:0pt;margin-left:536.55pt;margin-top:374pt;height:12.15pt;width:2.85pt;mso-position-horizontal-relative:page;z-index:-251551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D4489A8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For</w:t>
      </w:r>
      <w:r>
        <w:rPr>
          <w:b/>
          <w:spacing w:val="-10"/>
          <w:w w:val="115"/>
          <w:sz w:val="20"/>
        </w:rPr>
        <w:t xml:space="preserve"> </w:t>
      </w:r>
      <w:r>
        <w:rPr>
          <w:b/>
          <w:w w:val="115"/>
          <w:sz w:val="20"/>
        </w:rPr>
        <w:t>example:</w:t>
      </w:r>
    </w:p>
    <w:p w14:paraId="28643739">
      <w:pPr>
        <w:pStyle w:val="11"/>
        <w:spacing w:before="1"/>
        <w:rPr>
          <w:b/>
          <w:sz w:val="15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4"/>
      </w:tblGrid>
      <w:tr w14:paraId="4FD19D6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8F8FF"/>
          </w:tcPr>
          <w:p w14:paraId="10071AA2">
            <w:pPr>
              <w:pStyle w:val="15"/>
              <w:spacing w:before="102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4" w:type="dxa"/>
            <w:shd w:val="clear" w:color="auto" w:fill="F8F8FF"/>
          </w:tcPr>
          <w:p w14:paraId="09BD5621">
            <w:pPr>
              <w:pStyle w:val="15"/>
              <w:spacing w:before="102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7831308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F5F5F5"/>
          </w:tcPr>
          <w:p w14:paraId="5E352D81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292</w:t>
            </w:r>
          </w:p>
        </w:tc>
        <w:tc>
          <w:tcPr>
            <w:tcW w:w="864" w:type="dxa"/>
            <w:shd w:val="clear" w:color="auto" w:fill="F5F5F5"/>
          </w:tcPr>
          <w:p w14:paraId="559096A5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2</w:t>
            </w:r>
          </w:p>
        </w:tc>
      </w:tr>
      <w:tr w14:paraId="25FD855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773" w:type="dxa"/>
            <w:shd w:val="clear" w:color="auto" w:fill="E4E4E4"/>
          </w:tcPr>
          <w:p w14:paraId="15D49D6A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1015</w:t>
            </w:r>
          </w:p>
        </w:tc>
        <w:tc>
          <w:tcPr>
            <w:tcW w:w="864" w:type="dxa"/>
            <w:shd w:val="clear" w:color="auto" w:fill="E4E4E4"/>
          </w:tcPr>
          <w:p w14:paraId="74B13001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3</w:t>
            </w:r>
          </w:p>
        </w:tc>
      </w:tr>
    </w:tbl>
    <w:p w14:paraId="7225DFDF">
      <w:pPr>
        <w:pStyle w:val="11"/>
        <w:rPr>
          <w:b/>
          <w:sz w:val="20"/>
        </w:rPr>
      </w:pPr>
    </w:p>
    <w:p w14:paraId="710F19BB">
      <w:pPr>
        <w:pStyle w:val="11"/>
        <w:rPr>
          <w:b/>
          <w:sz w:val="20"/>
        </w:rPr>
      </w:pPr>
    </w:p>
    <w:p w14:paraId="075A3E71">
      <w:pPr>
        <w:pStyle w:val="11"/>
        <w:rPr>
          <w:b/>
          <w:sz w:val="20"/>
        </w:rPr>
      </w:pPr>
    </w:p>
    <w:p w14:paraId="7E66C64D">
      <w:pPr>
        <w:pStyle w:val="11"/>
        <w:rPr>
          <w:b/>
          <w:sz w:val="20"/>
        </w:rPr>
      </w:pPr>
    </w:p>
    <w:p w14:paraId="6DC6C6EB">
      <w:pPr>
        <w:pStyle w:val="11"/>
        <w:rPr>
          <w:b/>
          <w:sz w:val="20"/>
        </w:rPr>
      </w:pPr>
    </w:p>
    <w:p w14:paraId="72C05E8E">
      <w:pPr>
        <w:pStyle w:val="11"/>
        <w:rPr>
          <w:b/>
          <w:sz w:val="20"/>
        </w:rPr>
      </w:pPr>
    </w:p>
    <w:p w14:paraId="4A98806E">
      <w:pPr>
        <w:pStyle w:val="11"/>
        <w:rPr>
          <w:b/>
          <w:sz w:val="20"/>
        </w:rPr>
      </w:pPr>
    </w:p>
    <w:p w14:paraId="3DA6B3EC">
      <w:pPr>
        <w:pStyle w:val="11"/>
        <w:rPr>
          <w:b/>
          <w:sz w:val="20"/>
        </w:rPr>
      </w:pPr>
    </w:p>
    <w:p w14:paraId="554D955C">
      <w:pPr>
        <w:pStyle w:val="11"/>
        <w:rPr>
          <w:b/>
          <w:sz w:val="20"/>
        </w:rPr>
      </w:pPr>
    </w:p>
    <w:p w14:paraId="1EBF966C">
      <w:pPr>
        <w:pStyle w:val="11"/>
        <w:rPr>
          <w:b/>
          <w:sz w:val="20"/>
        </w:rPr>
      </w:pPr>
    </w:p>
    <w:p w14:paraId="426225A4">
      <w:pPr>
        <w:pStyle w:val="11"/>
        <w:rPr>
          <w:b/>
          <w:sz w:val="20"/>
        </w:rPr>
      </w:pPr>
    </w:p>
    <w:p w14:paraId="4A73C561">
      <w:pPr>
        <w:pStyle w:val="11"/>
        <w:rPr>
          <w:b/>
          <w:sz w:val="20"/>
        </w:rPr>
      </w:pPr>
    </w:p>
    <w:p w14:paraId="7315CF70">
      <w:pPr>
        <w:pStyle w:val="11"/>
        <w:rPr>
          <w:b/>
          <w:sz w:val="20"/>
        </w:rPr>
      </w:pPr>
    </w:p>
    <w:p w14:paraId="4E5661DA">
      <w:pPr>
        <w:pStyle w:val="11"/>
        <w:rPr>
          <w:b/>
          <w:sz w:val="20"/>
        </w:rPr>
      </w:pPr>
    </w:p>
    <w:p w14:paraId="1F138275">
      <w:pPr>
        <w:pStyle w:val="11"/>
        <w:rPr>
          <w:b/>
          <w:sz w:val="20"/>
        </w:rPr>
      </w:pPr>
    </w:p>
    <w:p w14:paraId="5BA77660">
      <w:pPr>
        <w:pStyle w:val="11"/>
        <w:rPr>
          <w:b/>
          <w:sz w:val="20"/>
        </w:rPr>
      </w:pPr>
    </w:p>
    <w:p w14:paraId="64A1E67F">
      <w:pPr>
        <w:pStyle w:val="11"/>
        <w:rPr>
          <w:b/>
          <w:sz w:val="20"/>
        </w:rPr>
      </w:pPr>
    </w:p>
    <w:p w14:paraId="52AC0DBC">
      <w:pPr>
        <w:pStyle w:val="11"/>
        <w:rPr>
          <w:b/>
          <w:sz w:val="20"/>
        </w:rPr>
      </w:pPr>
    </w:p>
    <w:p w14:paraId="2C852A9C">
      <w:pPr>
        <w:pStyle w:val="11"/>
        <w:rPr>
          <w:b/>
          <w:sz w:val="20"/>
        </w:rPr>
      </w:pPr>
    </w:p>
    <w:p w14:paraId="4B7BC91B">
      <w:pPr>
        <w:pStyle w:val="11"/>
        <w:rPr>
          <w:b/>
          <w:sz w:val="20"/>
        </w:rPr>
      </w:pPr>
    </w:p>
    <w:p w14:paraId="3036F57D">
      <w:pPr>
        <w:pStyle w:val="11"/>
        <w:spacing w:before="6"/>
        <w:rPr>
          <w:b/>
          <w:sz w:val="14"/>
        </w:rPr>
      </w:pPr>
      <w:r>
        <w:pict>
          <v:group id="_x0000_s1410" o:spid="_x0000_s1410" o:spt="203" style="position:absolute;left:0pt;margin-left:49.45pt;margin-top:10.45pt;height:21.75pt;width:502.3pt;mso-position-horizontal-relative:page;mso-wrap-distance-bottom:0pt;mso-wrap-distance-top:0pt;z-index:-251323392;mso-width-relative:page;mso-height-relative:page;" coordorigin="989,210" coordsize="10046,435">
            <o:lock v:ext="edit"/>
            <v:shape id="_x0000_s1411" o:spid="_x0000_s1411" style="position:absolute;left:1120;top:210;height:35;width:9835;" filled="f" stroked="t" coordorigin="1120,210" coordsize="9835,35" path="m1120,245l10955,245m1120,210l10955,210e">
              <v:path arrowok="t"/>
              <v:fill on="f" focussize="0,0"/>
              <v:stroke weight="0.05pt" color="#000000"/>
              <v:imagedata o:title=""/>
              <o:lock v:ext="edit"/>
            </v:shape>
            <v:rect id="_x0000_s1412" o:spid="_x0000_s1412" o:spt="1" style="position:absolute;left:10350;top:24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13" o:spid="_x0000_s1413" o:spt="202" type="#_x0000_t202" style="position:absolute;left:989;top:20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9E2DE02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4" o:spid="_x0000_s1414" o:spt="202" type="#_x0000_t202" style="position:absolute;left:10360;top:23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59DAA16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6E2C3204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60</w:t>
      </w:r>
    </w:p>
    <w:p w14:paraId="226E69C0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6FAF99A">
      <w:pPr>
        <w:pStyle w:val="8"/>
        <w:spacing w:before="92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2597785</wp:posOffset>
            </wp:positionH>
            <wp:positionV relativeFrom="page">
              <wp:posOffset>3801745</wp:posOffset>
            </wp:positionV>
            <wp:extent cx="133985" cy="216535"/>
            <wp:effectExtent l="0" t="0" r="0" b="0"/>
            <wp:wrapNone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15" o:spid="_x0000_s1415" style="position:absolute;left:0pt;margin-left:24pt;margin-top:23.95pt;height:744.25pt;width:564.25pt;mso-position-horizontal-relative:page;mso-position-vertical-relative:page;z-index:-25154867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0"/>
        </w:rPr>
        <w:t>Answer:</w:t>
      </w:r>
    </w:p>
    <w:p w14:paraId="6971BA6C">
      <w:pPr>
        <w:pStyle w:val="11"/>
        <w:spacing w:before="6"/>
        <w:rPr>
          <w:b/>
          <w:sz w:val="24"/>
        </w:rPr>
      </w:pPr>
    </w:p>
    <w:p w14:paraId="267E3513">
      <w:pPr>
        <w:pStyle w:val="11"/>
        <w:ind w:left="1060"/>
      </w:pPr>
      <w:r>
        <w:rPr>
          <w:color w:val="001A1E"/>
          <w:w w:val="105"/>
        </w:rPr>
        <w:t>def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digit(N):</w:t>
      </w:r>
    </w:p>
    <w:p w14:paraId="446C64B5">
      <w:pPr>
        <w:pStyle w:val="11"/>
        <w:spacing w:before="6"/>
        <w:rPr>
          <w:sz w:val="24"/>
        </w:rPr>
      </w:pPr>
    </w:p>
    <w:p w14:paraId="373BC77F">
      <w:pPr>
        <w:pStyle w:val="11"/>
        <w:spacing w:line="494" w:lineRule="auto"/>
        <w:ind w:left="1060" w:right="7508"/>
      </w:pPr>
      <w:r>
        <w:rPr>
          <w:color w:val="001A1E"/>
          <w:w w:val="105"/>
        </w:rPr>
        <w:t>return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len(set(str(N)))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N=int(input())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print(digit(N))</w:t>
      </w:r>
    </w:p>
    <w:p w14:paraId="7E683B00">
      <w:pPr>
        <w:pStyle w:val="11"/>
        <w:spacing w:before="6"/>
        <w:rPr>
          <w:sz w:val="2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50"/>
        <w:gridCol w:w="1134"/>
        <w:gridCol w:w="572"/>
        <w:gridCol w:w="198"/>
      </w:tblGrid>
      <w:tr w14:paraId="4ABA05A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0E1F66A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8F8FF"/>
          </w:tcPr>
          <w:p w14:paraId="489DAC58">
            <w:pPr>
              <w:pStyle w:val="15"/>
              <w:spacing w:before="94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4" w:type="dxa"/>
            <w:shd w:val="clear" w:color="auto" w:fill="F8F8FF"/>
          </w:tcPr>
          <w:p w14:paraId="0FB75A9E">
            <w:pPr>
              <w:pStyle w:val="15"/>
              <w:spacing w:before="94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14E53EB8">
            <w:pPr>
              <w:pStyle w:val="15"/>
              <w:spacing w:before="94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8" w:type="dxa"/>
            <w:shd w:val="clear" w:color="auto" w:fill="F8F8FF"/>
          </w:tcPr>
          <w:p w14:paraId="166DA15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7CBEDB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1C2A133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E4E4E4"/>
          </w:tcPr>
          <w:p w14:paraId="0AFD7C75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292</w:t>
            </w:r>
          </w:p>
        </w:tc>
        <w:tc>
          <w:tcPr>
            <w:tcW w:w="1134" w:type="dxa"/>
            <w:shd w:val="clear" w:color="auto" w:fill="E4E4E4"/>
          </w:tcPr>
          <w:p w14:paraId="25012600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572" w:type="dxa"/>
            <w:shd w:val="clear" w:color="auto" w:fill="E4E4E4"/>
          </w:tcPr>
          <w:p w14:paraId="58D06399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198" w:type="dxa"/>
            <w:shd w:val="clear" w:color="auto" w:fill="E4E4E4"/>
          </w:tcPr>
          <w:p w14:paraId="19E6078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76282B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97" w:type="dxa"/>
            <w:shd w:val="clear" w:color="auto" w:fill="F5F5F5"/>
          </w:tcPr>
          <w:p w14:paraId="5BDF162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5F5F5"/>
          </w:tcPr>
          <w:p w14:paraId="7793CDB4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1015</w:t>
            </w:r>
          </w:p>
        </w:tc>
        <w:tc>
          <w:tcPr>
            <w:tcW w:w="1134" w:type="dxa"/>
            <w:shd w:val="clear" w:color="auto" w:fill="F5F5F5"/>
          </w:tcPr>
          <w:p w14:paraId="6006550A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572" w:type="dxa"/>
            <w:shd w:val="clear" w:color="auto" w:fill="F5F5F5"/>
          </w:tcPr>
          <w:p w14:paraId="26F9D52C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198" w:type="dxa"/>
            <w:shd w:val="clear" w:color="auto" w:fill="F5F5F5"/>
          </w:tcPr>
          <w:p w14:paraId="1AA39F2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DE1210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E4E4E4"/>
          </w:tcPr>
          <w:p w14:paraId="7B02720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E4E4E4"/>
          </w:tcPr>
          <w:p w14:paraId="63AE2470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123</w:t>
            </w:r>
          </w:p>
        </w:tc>
        <w:tc>
          <w:tcPr>
            <w:tcW w:w="1134" w:type="dxa"/>
            <w:shd w:val="clear" w:color="auto" w:fill="E4E4E4"/>
          </w:tcPr>
          <w:p w14:paraId="726531B3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770" w:type="dxa"/>
            <w:gridSpan w:val="2"/>
            <w:tcBorders>
              <w:bottom w:val="nil"/>
              <w:right w:val="nil"/>
            </w:tcBorders>
            <w:shd w:val="clear" w:color="auto" w:fill="E4E4E4"/>
          </w:tcPr>
          <w:p w14:paraId="30C7DAE9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</w:tr>
    </w:tbl>
    <w:p w14:paraId="1D7F0349">
      <w:pPr>
        <w:pStyle w:val="11"/>
        <w:rPr>
          <w:sz w:val="20"/>
        </w:rPr>
      </w:pPr>
    </w:p>
    <w:p w14:paraId="0329F50D">
      <w:pPr>
        <w:pStyle w:val="11"/>
        <w:rPr>
          <w:sz w:val="20"/>
        </w:rPr>
      </w:pPr>
    </w:p>
    <w:p w14:paraId="46EA5C8B">
      <w:pPr>
        <w:pStyle w:val="11"/>
        <w:rPr>
          <w:sz w:val="20"/>
        </w:rPr>
      </w:pPr>
    </w:p>
    <w:p w14:paraId="1755E640">
      <w:pPr>
        <w:pStyle w:val="11"/>
        <w:rPr>
          <w:sz w:val="20"/>
        </w:rPr>
      </w:pPr>
    </w:p>
    <w:p w14:paraId="32BAF5F2">
      <w:pPr>
        <w:pStyle w:val="11"/>
        <w:rPr>
          <w:sz w:val="20"/>
        </w:rPr>
      </w:pPr>
    </w:p>
    <w:p w14:paraId="3F2D9E19">
      <w:pPr>
        <w:pStyle w:val="11"/>
        <w:rPr>
          <w:sz w:val="20"/>
        </w:rPr>
      </w:pPr>
    </w:p>
    <w:p w14:paraId="64B9444E">
      <w:pPr>
        <w:pStyle w:val="11"/>
        <w:rPr>
          <w:sz w:val="20"/>
        </w:rPr>
      </w:pPr>
    </w:p>
    <w:p w14:paraId="4A74B583">
      <w:pPr>
        <w:pStyle w:val="11"/>
        <w:rPr>
          <w:sz w:val="20"/>
        </w:rPr>
      </w:pPr>
    </w:p>
    <w:p w14:paraId="073A44D2">
      <w:pPr>
        <w:pStyle w:val="11"/>
        <w:rPr>
          <w:sz w:val="20"/>
        </w:rPr>
      </w:pPr>
    </w:p>
    <w:p w14:paraId="3276B4D7">
      <w:pPr>
        <w:pStyle w:val="11"/>
        <w:rPr>
          <w:sz w:val="20"/>
        </w:rPr>
      </w:pPr>
    </w:p>
    <w:p w14:paraId="74764053">
      <w:pPr>
        <w:pStyle w:val="11"/>
        <w:rPr>
          <w:sz w:val="20"/>
        </w:rPr>
      </w:pPr>
    </w:p>
    <w:p w14:paraId="0FA9D98B">
      <w:pPr>
        <w:pStyle w:val="11"/>
        <w:rPr>
          <w:sz w:val="20"/>
        </w:rPr>
      </w:pPr>
    </w:p>
    <w:p w14:paraId="2E93F680">
      <w:pPr>
        <w:pStyle w:val="11"/>
        <w:rPr>
          <w:sz w:val="20"/>
        </w:rPr>
      </w:pPr>
    </w:p>
    <w:p w14:paraId="08C566B0">
      <w:pPr>
        <w:pStyle w:val="11"/>
        <w:rPr>
          <w:sz w:val="20"/>
        </w:rPr>
      </w:pPr>
    </w:p>
    <w:p w14:paraId="7A3423BB">
      <w:pPr>
        <w:pStyle w:val="11"/>
        <w:rPr>
          <w:sz w:val="20"/>
        </w:rPr>
      </w:pPr>
    </w:p>
    <w:p w14:paraId="1ED21AA5">
      <w:pPr>
        <w:pStyle w:val="11"/>
        <w:rPr>
          <w:sz w:val="20"/>
        </w:rPr>
      </w:pPr>
    </w:p>
    <w:p w14:paraId="35B9835B">
      <w:pPr>
        <w:pStyle w:val="11"/>
        <w:rPr>
          <w:sz w:val="20"/>
        </w:rPr>
      </w:pPr>
    </w:p>
    <w:p w14:paraId="4F6BB801">
      <w:pPr>
        <w:pStyle w:val="11"/>
        <w:rPr>
          <w:sz w:val="20"/>
        </w:rPr>
      </w:pPr>
    </w:p>
    <w:p w14:paraId="1CB0FE1E">
      <w:pPr>
        <w:pStyle w:val="11"/>
        <w:rPr>
          <w:sz w:val="20"/>
        </w:rPr>
      </w:pPr>
    </w:p>
    <w:p w14:paraId="4C3A2A52">
      <w:pPr>
        <w:pStyle w:val="11"/>
        <w:rPr>
          <w:sz w:val="20"/>
        </w:rPr>
      </w:pPr>
    </w:p>
    <w:p w14:paraId="2D0B2AC2">
      <w:pPr>
        <w:pStyle w:val="11"/>
        <w:rPr>
          <w:sz w:val="20"/>
        </w:rPr>
      </w:pPr>
    </w:p>
    <w:p w14:paraId="0D9D7349">
      <w:pPr>
        <w:pStyle w:val="11"/>
        <w:rPr>
          <w:sz w:val="20"/>
        </w:rPr>
      </w:pPr>
    </w:p>
    <w:p w14:paraId="5BAC6884">
      <w:pPr>
        <w:pStyle w:val="11"/>
        <w:rPr>
          <w:sz w:val="20"/>
        </w:rPr>
      </w:pPr>
    </w:p>
    <w:p w14:paraId="6539A509">
      <w:pPr>
        <w:pStyle w:val="11"/>
        <w:rPr>
          <w:sz w:val="20"/>
        </w:rPr>
      </w:pPr>
    </w:p>
    <w:p w14:paraId="1894452F">
      <w:pPr>
        <w:pStyle w:val="11"/>
        <w:rPr>
          <w:sz w:val="20"/>
        </w:rPr>
      </w:pPr>
    </w:p>
    <w:p w14:paraId="68D8B797">
      <w:pPr>
        <w:pStyle w:val="11"/>
        <w:rPr>
          <w:sz w:val="20"/>
        </w:rPr>
      </w:pPr>
    </w:p>
    <w:p w14:paraId="511BD2AF">
      <w:pPr>
        <w:pStyle w:val="11"/>
        <w:rPr>
          <w:sz w:val="20"/>
        </w:rPr>
      </w:pPr>
    </w:p>
    <w:p w14:paraId="53BE83A7">
      <w:pPr>
        <w:pStyle w:val="11"/>
        <w:rPr>
          <w:sz w:val="20"/>
        </w:rPr>
      </w:pPr>
    </w:p>
    <w:p w14:paraId="4485793E">
      <w:pPr>
        <w:pStyle w:val="11"/>
        <w:rPr>
          <w:sz w:val="20"/>
        </w:rPr>
      </w:pPr>
    </w:p>
    <w:p w14:paraId="6FB4E112">
      <w:pPr>
        <w:pStyle w:val="11"/>
        <w:rPr>
          <w:sz w:val="20"/>
        </w:rPr>
      </w:pPr>
    </w:p>
    <w:p w14:paraId="1A65C6E1">
      <w:pPr>
        <w:pStyle w:val="11"/>
        <w:rPr>
          <w:sz w:val="20"/>
        </w:rPr>
      </w:pPr>
    </w:p>
    <w:p w14:paraId="77425161">
      <w:pPr>
        <w:pStyle w:val="11"/>
        <w:rPr>
          <w:sz w:val="20"/>
        </w:rPr>
      </w:pPr>
    </w:p>
    <w:p w14:paraId="46A89523">
      <w:pPr>
        <w:pStyle w:val="11"/>
        <w:rPr>
          <w:sz w:val="20"/>
        </w:rPr>
      </w:pPr>
    </w:p>
    <w:p w14:paraId="27741E4E">
      <w:pPr>
        <w:pStyle w:val="11"/>
        <w:rPr>
          <w:sz w:val="20"/>
        </w:rPr>
      </w:pPr>
    </w:p>
    <w:p w14:paraId="47945EBE">
      <w:pPr>
        <w:pStyle w:val="11"/>
        <w:spacing w:before="5"/>
        <w:rPr>
          <w:sz w:val="17"/>
        </w:rPr>
      </w:pPr>
      <w:r>
        <w:pict>
          <v:group id="_x0000_s1416" o:spid="_x0000_s1416" o:spt="203" style="position:absolute;left:0pt;margin-left:49.45pt;margin-top:12.2pt;height:21.75pt;width:502.3pt;mso-position-horizontal-relative:page;mso-wrap-distance-bottom:0pt;mso-wrap-distance-top:0pt;z-index:-251322368;mso-width-relative:page;mso-height-relative:page;" coordorigin="989,245" coordsize="10046,435">
            <o:lock v:ext="edit"/>
            <v:shape id="_x0000_s1417" o:spid="_x0000_s1417" style="position:absolute;left:1120;top:245;height:35;width:9835;" filled="f" stroked="t" coordorigin="1120,245" coordsize="9835,35" path="m1120,280l10955,280m1120,245l10955,245e">
              <v:path arrowok="t"/>
              <v:fill on="f" focussize="0,0"/>
              <v:stroke weight="0.05pt" color="#000000"/>
              <v:imagedata o:title=""/>
              <o:lock v:ext="edit"/>
            </v:shape>
            <v:rect id="_x0000_s1418" o:spid="_x0000_s1418" o:spt="1" style="position:absolute;left:10350;top:27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19" o:spid="_x0000_s1419" o:spt="202" type="#_x0000_t202" style="position:absolute;left:989;top:24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ED6D649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20" o:spid="_x0000_s1420" o:spt="202" type="#_x0000_t202" style="position:absolute;left:10360;top:27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2C0E800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496B9498">
      <w:pPr>
        <w:pStyle w:val="11"/>
        <w:spacing w:before="1"/>
        <w:rPr>
          <w:sz w:val="10"/>
        </w:rPr>
      </w:pPr>
    </w:p>
    <w:p w14:paraId="770E106C">
      <w:pPr>
        <w:pStyle w:val="6"/>
        <w:ind w:right="118"/>
        <w:rPr>
          <w:rFonts w:ascii="Arial MT"/>
        </w:rPr>
      </w:pPr>
      <w:r>
        <w:pict>
          <v:shape id="_x0000_s1421" o:spid="_x0000_s1421" o:spt="202" type="#_x0000_t202" style="position:absolute;left:0pt;margin-left:536.55pt;margin-top:-25.65pt;height:12.15pt;width:2.85pt;mso-position-horizontal-relative:page;z-index:-251549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0D8AF45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61</w:t>
      </w:r>
    </w:p>
    <w:p w14:paraId="3E0C83B0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F4FF214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422" o:spid="_x0000_s1422" style="position:absolute;left:0pt;margin-left:24pt;margin-top:23.95pt;height:744.25pt;width:564.25pt;mso-position-horizontal-relative:page;mso-position-vertical-relative:page;z-index:-25154662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4.2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6674662B">
      <w:pPr>
        <w:pStyle w:val="11"/>
        <w:spacing w:before="10"/>
        <w:rPr>
          <w:b/>
        </w:rPr>
      </w:pPr>
    </w:p>
    <w:p w14:paraId="2208FC39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FA5386D">
      <w:pPr>
        <w:pStyle w:val="11"/>
        <w:spacing w:before="9"/>
        <w:rPr>
          <w:b/>
          <w:sz w:val="27"/>
        </w:rPr>
      </w:pPr>
      <w:r>
        <w:pict>
          <v:line id="_x0000_s1423" o:spid="_x0000_s1423" o:spt="20" style="position:absolute;left:0pt;margin-left:72pt;margin-top:19.25pt;height:-0.75pt;width:474pt;mso-position-horizontal-relative:page;mso-wrap-distance-bottom:0pt;mso-wrap-distance-top:0pt;z-index:-25132134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526CB07">
      <w:pPr>
        <w:pStyle w:val="11"/>
        <w:spacing w:before="1"/>
        <w:rPr>
          <w:b/>
          <w:sz w:val="36"/>
        </w:rPr>
      </w:pPr>
    </w:p>
    <w:p w14:paraId="452915B4">
      <w:pPr>
        <w:pStyle w:val="2"/>
        <w:spacing w:before="1"/>
        <w:ind w:left="1310" w:right="1143"/>
        <w:rPr>
          <w:u w:val="none"/>
        </w:rPr>
      </w:pPr>
      <w:r>
        <w:rPr>
          <w:w w:val="115"/>
          <w:u w:val="single"/>
        </w:rPr>
        <w:t>Next</w:t>
      </w:r>
      <w:r>
        <w:rPr>
          <w:spacing w:val="15"/>
          <w:w w:val="115"/>
          <w:u w:val="single"/>
        </w:rPr>
        <w:t xml:space="preserve"> </w:t>
      </w:r>
      <w:r>
        <w:rPr>
          <w:w w:val="115"/>
          <w:u w:val="single"/>
        </w:rPr>
        <w:t>Perfect</w:t>
      </w:r>
      <w:r>
        <w:rPr>
          <w:spacing w:val="16"/>
          <w:w w:val="115"/>
          <w:u w:val="single"/>
        </w:rPr>
        <w:t xml:space="preserve"> </w:t>
      </w:r>
      <w:r>
        <w:rPr>
          <w:w w:val="115"/>
          <w:u w:val="single"/>
        </w:rPr>
        <w:t>Square</w:t>
      </w:r>
    </w:p>
    <w:p w14:paraId="13E14441">
      <w:pPr>
        <w:pStyle w:val="11"/>
        <w:spacing w:before="195" w:line="405" w:lineRule="auto"/>
        <w:ind w:left="1420" w:right="4371"/>
      </w:pPr>
      <w:r>
        <w:rPr>
          <w:color w:val="001A1E"/>
          <w:w w:val="110"/>
        </w:rPr>
        <w:t>Given a number N, find the next perfect square greater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than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N.</w:t>
      </w:r>
    </w:p>
    <w:p w14:paraId="54683CB9">
      <w:pPr>
        <w:pStyle w:val="8"/>
        <w:spacing w:before="6"/>
        <w:ind w:left="1420"/>
      </w:pPr>
      <w:r>
        <w:rPr>
          <w:color w:val="001A1E"/>
          <w:w w:val="115"/>
        </w:rPr>
        <w:t>Input</w:t>
      </w:r>
      <w:r>
        <w:rPr>
          <w:color w:val="001A1E"/>
          <w:spacing w:val="-3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6572D69D">
      <w:pPr>
        <w:pStyle w:val="11"/>
        <w:spacing w:before="187"/>
        <w:ind w:left="1420"/>
      </w:pPr>
      <w:r>
        <w:rPr>
          <w:color w:val="001A1E"/>
          <w:w w:val="110"/>
        </w:rPr>
        <w:t>Integer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input from stdin.</w:t>
      </w:r>
    </w:p>
    <w:p w14:paraId="099E31F3">
      <w:pPr>
        <w:pStyle w:val="8"/>
        <w:spacing w:before="191"/>
        <w:ind w:left="1420"/>
      </w:pPr>
      <w:r>
        <w:rPr>
          <w:color w:val="001A1E"/>
          <w:w w:val="115"/>
        </w:rPr>
        <w:t>Output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388114DA">
      <w:pPr>
        <w:pStyle w:val="11"/>
        <w:spacing w:before="187"/>
        <w:ind w:left="1420"/>
      </w:pPr>
      <w:r>
        <w:rPr>
          <w:color w:val="001A1E"/>
          <w:w w:val="110"/>
        </w:rPr>
        <w:t>Perfect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square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greater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than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N.</w:t>
      </w:r>
    </w:p>
    <w:p w14:paraId="6C212980">
      <w:pPr>
        <w:pStyle w:val="8"/>
        <w:spacing w:before="191"/>
        <w:ind w:left="1420"/>
      </w:pPr>
      <w:r>
        <w:rPr>
          <w:color w:val="001A1E"/>
          <w:w w:val="115"/>
        </w:rPr>
        <w:t>Example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Input:</w:t>
      </w:r>
    </w:p>
    <w:p w14:paraId="145EE570">
      <w:pPr>
        <w:pStyle w:val="11"/>
        <w:spacing w:before="186"/>
        <w:ind w:left="1420"/>
      </w:pPr>
      <w:r>
        <w:rPr>
          <w:color w:val="001A1E"/>
        </w:rPr>
        <w:t>10</w:t>
      </w:r>
    </w:p>
    <w:p w14:paraId="66F7CF3C">
      <w:pPr>
        <w:pStyle w:val="8"/>
        <w:spacing w:before="192"/>
        <w:ind w:left="1420"/>
      </w:pPr>
      <w:r>
        <w:rPr>
          <w:color w:val="001A1E"/>
          <w:w w:val="115"/>
        </w:rPr>
        <w:t>Output:</w:t>
      </w:r>
    </w:p>
    <w:p w14:paraId="0A7BD036">
      <w:pPr>
        <w:pStyle w:val="11"/>
        <w:spacing w:before="186"/>
        <w:ind w:left="1420"/>
      </w:pPr>
      <w:r>
        <w:rPr>
          <w:color w:val="001A1E"/>
        </w:rPr>
        <w:t>16</w:t>
      </w:r>
    </w:p>
    <w:p w14:paraId="428019A3">
      <w:pPr>
        <w:pStyle w:val="11"/>
        <w:rPr>
          <w:sz w:val="28"/>
        </w:rPr>
      </w:pPr>
    </w:p>
    <w:p w14:paraId="75A8A120">
      <w:pPr>
        <w:pStyle w:val="11"/>
        <w:spacing w:before="2"/>
        <w:rPr>
          <w:sz w:val="27"/>
        </w:rPr>
      </w:pPr>
    </w:p>
    <w:p w14:paraId="3194DA16">
      <w:pPr>
        <w:pStyle w:val="11"/>
        <w:spacing w:before="1"/>
        <w:ind w:left="1420"/>
      </w:pPr>
      <w:r>
        <w:rPr>
          <w:color w:val="001A1E"/>
          <w:w w:val="115"/>
        </w:rPr>
        <w:t>PROGRAM:</w:t>
      </w:r>
    </w:p>
    <w:p w14:paraId="15461B48">
      <w:pPr>
        <w:pStyle w:val="11"/>
        <w:spacing w:before="196" w:line="350" w:lineRule="auto"/>
        <w:ind w:left="1439" w:right="7101"/>
      </w:pPr>
      <w:r>
        <w:rPr>
          <w:color w:val="001A1E"/>
          <w:w w:val="105"/>
        </w:rPr>
        <w:t>from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math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import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sqrt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2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n=int(input())</w:t>
      </w:r>
    </w:p>
    <w:p w14:paraId="7340A448">
      <w:pPr>
        <w:pStyle w:val="11"/>
        <w:spacing w:before="5" w:line="355" w:lineRule="auto"/>
        <w:ind w:left="2078" w:right="7417" w:hanging="639"/>
      </w:pPr>
      <w:r>
        <w:rPr>
          <w:color w:val="001A1E"/>
          <w:spacing w:val="-1"/>
          <w:w w:val="105"/>
        </w:rPr>
        <w:t>while int(sqrt(n))!=sqrt(n):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n=n+1</w:t>
      </w:r>
    </w:p>
    <w:p w14:paraId="5D049AFA">
      <w:pPr>
        <w:pStyle w:val="11"/>
        <w:spacing w:line="264" w:lineRule="exact"/>
        <w:ind w:left="1502"/>
      </w:pPr>
      <w:r>
        <w:rPr>
          <w:color w:val="001A1E"/>
          <w:w w:val="105"/>
        </w:rPr>
        <w:t>print(n)</w:t>
      </w:r>
    </w:p>
    <w:p w14:paraId="674AAC01">
      <w:pPr>
        <w:pStyle w:val="11"/>
        <w:rPr>
          <w:sz w:val="20"/>
        </w:rPr>
      </w:pPr>
    </w:p>
    <w:p w14:paraId="7A54DBFE">
      <w:pPr>
        <w:pStyle w:val="11"/>
        <w:spacing w:before="11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50"/>
        <w:gridCol w:w="1134"/>
        <w:gridCol w:w="572"/>
        <w:gridCol w:w="198"/>
      </w:tblGrid>
      <w:tr w14:paraId="646791D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6314028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F8F8FF"/>
          </w:tcPr>
          <w:p w14:paraId="46D1A088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4" w:type="dxa"/>
            <w:shd w:val="clear" w:color="auto" w:fill="F8F8FF"/>
          </w:tcPr>
          <w:p w14:paraId="2989E846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7EB40DB3">
            <w:pPr>
              <w:pStyle w:val="15"/>
              <w:spacing w:before="93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8" w:type="dxa"/>
            <w:shd w:val="clear" w:color="auto" w:fill="F8F8FF"/>
          </w:tcPr>
          <w:p w14:paraId="2C409EE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96A676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7D00B56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E4E4E4"/>
          </w:tcPr>
          <w:p w14:paraId="2BD60BF3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1134" w:type="dxa"/>
            <w:shd w:val="clear" w:color="auto" w:fill="E4E4E4"/>
          </w:tcPr>
          <w:p w14:paraId="026BECBF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16</w:t>
            </w:r>
          </w:p>
        </w:tc>
        <w:tc>
          <w:tcPr>
            <w:tcW w:w="572" w:type="dxa"/>
            <w:shd w:val="clear" w:color="auto" w:fill="E4E4E4"/>
          </w:tcPr>
          <w:p w14:paraId="2B6433E2">
            <w:pPr>
              <w:pStyle w:val="15"/>
              <w:spacing w:before="94"/>
              <w:ind w:left="96"/>
              <w:rPr>
                <w:sz w:val="19"/>
              </w:rPr>
            </w:pPr>
            <w:r>
              <w:rPr>
                <w:color w:val="1D2024"/>
                <w:sz w:val="19"/>
              </w:rPr>
              <w:t>16</w:t>
            </w:r>
          </w:p>
        </w:tc>
        <w:tc>
          <w:tcPr>
            <w:tcW w:w="198" w:type="dxa"/>
            <w:shd w:val="clear" w:color="auto" w:fill="E4E4E4"/>
          </w:tcPr>
          <w:p w14:paraId="54C20747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10D6E893">
      <w:pPr>
        <w:pStyle w:val="11"/>
        <w:rPr>
          <w:sz w:val="20"/>
        </w:rPr>
      </w:pPr>
    </w:p>
    <w:p w14:paraId="43D77235">
      <w:pPr>
        <w:pStyle w:val="11"/>
        <w:rPr>
          <w:sz w:val="20"/>
        </w:rPr>
      </w:pPr>
    </w:p>
    <w:p w14:paraId="7064CFE6">
      <w:pPr>
        <w:pStyle w:val="11"/>
        <w:rPr>
          <w:sz w:val="20"/>
        </w:rPr>
      </w:pPr>
    </w:p>
    <w:p w14:paraId="5968FBC7">
      <w:pPr>
        <w:pStyle w:val="11"/>
        <w:rPr>
          <w:sz w:val="20"/>
        </w:rPr>
      </w:pPr>
    </w:p>
    <w:p w14:paraId="5E9F7BCD">
      <w:pPr>
        <w:pStyle w:val="11"/>
        <w:rPr>
          <w:sz w:val="20"/>
        </w:rPr>
      </w:pPr>
    </w:p>
    <w:p w14:paraId="24DFAD8A">
      <w:pPr>
        <w:pStyle w:val="11"/>
        <w:rPr>
          <w:sz w:val="27"/>
        </w:rPr>
      </w:pPr>
      <w:r>
        <w:pict>
          <v:group id="_x0000_s1424" o:spid="_x0000_s1424" o:spt="203" style="position:absolute;left:0pt;margin-left:49.45pt;margin-top:17.8pt;height:21.75pt;width:502.3pt;mso-position-horizontal-relative:page;mso-wrap-distance-bottom:0pt;mso-wrap-distance-top:0pt;z-index:-251321344;mso-width-relative:page;mso-height-relative:page;" coordorigin="989,356" coordsize="10046,435">
            <o:lock v:ext="edit"/>
            <v:shape id="_x0000_s1425" o:spid="_x0000_s1425" style="position:absolute;left:1120;top:356;height:35;width:9835;" filled="f" stroked="t" coordorigin="1120,357" coordsize="9835,35" path="m1120,392l10955,392m1120,357l10955,357e">
              <v:path arrowok="t"/>
              <v:fill on="f" focussize="0,0"/>
              <v:stroke weight="0.05pt" color="#000000"/>
              <v:imagedata o:title=""/>
              <o:lock v:ext="edit"/>
            </v:shape>
            <v:rect id="_x0000_s1426" o:spid="_x0000_s1426" o:spt="1" style="position:absolute;left:10350;top:391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27" o:spid="_x0000_s1427" o:spt="202" type="#_x0000_t202" style="position:absolute;left:989;top:356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F1769D6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28" o:spid="_x0000_s1428" o:spt="202" type="#_x0000_t202" style="position:absolute;left:10360;top:384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52A37C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54D33F90">
      <w:pPr>
        <w:pStyle w:val="11"/>
        <w:spacing w:before="1"/>
        <w:rPr>
          <w:sz w:val="10"/>
        </w:rPr>
      </w:pPr>
    </w:p>
    <w:p w14:paraId="69BB55FD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429" o:spid="_x0000_s1429" o:spt="202" type="#_x0000_t202" style="position:absolute;left:0pt;margin-left:536.55pt;margin-top:-25.65pt;height:12.15pt;width:2.85pt;mso-position-horizontal-relative:page;z-index:-251547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F804650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62</w:t>
      </w:r>
    </w:p>
    <w:p w14:paraId="108723A1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8D81974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430" o:spid="_x0000_s1430" style="position:absolute;left:0pt;margin-left:24pt;margin-top:23.95pt;height:744.25pt;width:564.25pt;mso-position-horizontal-relative:page;mso-position-vertical-relative:page;z-index:-25154457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4.3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519568D8">
      <w:pPr>
        <w:pStyle w:val="11"/>
        <w:spacing w:before="10"/>
        <w:rPr>
          <w:b/>
        </w:rPr>
      </w:pPr>
    </w:p>
    <w:p w14:paraId="59938C61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0898FEA0">
      <w:pPr>
        <w:pStyle w:val="11"/>
        <w:spacing w:before="9"/>
        <w:rPr>
          <w:b/>
          <w:sz w:val="27"/>
        </w:rPr>
      </w:pPr>
      <w:r>
        <w:pict>
          <v:line id="_x0000_s1431" o:spid="_x0000_s1431" o:spt="20" style="position:absolute;left:0pt;margin-left:72pt;margin-top:19.25pt;height:-0.75pt;width:474pt;mso-position-horizontal-relative:page;mso-wrap-distance-bottom:0pt;mso-wrap-distance-top:0pt;z-index:-25132032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6EF62A0">
      <w:pPr>
        <w:pStyle w:val="11"/>
        <w:spacing w:before="8"/>
        <w:rPr>
          <w:b/>
          <w:sz w:val="35"/>
        </w:rPr>
      </w:pPr>
    </w:p>
    <w:p w14:paraId="186C7F0E">
      <w:pPr>
        <w:spacing w:before="0"/>
        <w:ind w:left="989" w:right="1183" w:firstLine="0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Product</w:t>
      </w:r>
      <w:r>
        <w:rPr>
          <w:b/>
          <w:spacing w:val="7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of</w:t>
      </w:r>
      <w:r>
        <w:rPr>
          <w:b/>
          <w:spacing w:val="5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Single</w:t>
      </w:r>
      <w:r>
        <w:rPr>
          <w:b/>
          <w:spacing w:val="4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Digit</w:t>
      </w:r>
      <w:r>
        <w:rPr>
          <w:b/>
          <w:spacing w:val="3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Numbers</w:t>
      </w:r>
    </w:p>
    <w:p w14:paraId="1BDB34A3">
      <w:pPr>
        <w:pStyle w:val="11"/>
        <w:spacing w:before="2"/>
        <w:rPr>
          <w:b/>
          <w:sz w:val="24"/>
        </w:rPr>
      </w:pPr>
    </w:p>
    <w:p w14:paraId="1F765440">
      <w:pPr>
        <w:pStyle w:val="11"/>
        <w:spacing w:before="109" w:line="247" w:lineRule="auto"/>
        <w:ind w:left="1060" w:right="1392"/>
      </w:pPr>
      <w:r>
        <w:rPr>
          <w:color w:val="001A1E"/>
          <w:w w:val="105"/>
        </w:rPr>
        <w:t>Given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positive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integer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N,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check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whether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it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can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represented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product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29"/>
          <w:w w:val="105"/>
        </w:rPr>
        <w:t xml:space="preserve"> </w:t>
      </w:r>
      <w:r>
        <w:rPr>
          <w:color w:val="001A1E"/>
          <w:w w:val="105"/>
        </w:rPr>
        <w:t>single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digit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numbers.</w:t>
      </w:r>
    </w:p>
    <w:p w14:paraId="1EC7FCEE">
      <w:pPr>
        <w:pStyle w:val="8"/>
        <w:spacing w:line="267" w:lineRule="exact"/>
      </w:pPr>
      <w:r>
        <w:rPr>
          <w:color w:val="001A1E"/>
          <w:w w:val="115"/>
        </w:rPr>
        <w:t>Input</w:t>
      </w:r>
      <w:r>
        <w:rPr>
          <w:color w:val="001A1E"/>
          <w:spacing w:val="-3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7A71F427">
      <w:pPr>
        <w:pStyle w:val="11"/>
        <w:spacing w:before="8"/>
        <w:ind w:left="1060"/>
      </w:pPr>
      <w:r>
        <w:rPr>
          <w:color w:val="001A1E"/>
          <w:w w:val="110"/>
        </w:rPr>
        <w:t>Single</w:t>
      </w:r>
      <w:r>
        <w:rPr>
          <w:color w:val="001A1E"/>
          <w:spacing w:val="10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input.</w:t>
      </w:r>
    </w:p>
    <w:p w14:paraId="0039EB97">
      <w:pPr>
        <w:pStyle w:val="8"/>
        <w:spacing w:before="9"/>
      </w:pPr>
      <w:r>
        <w:rPr>
          <w:color w:val="001A1E"/>
          <w:w w:val="115"/>
        </w:rPr>
        <w:t>Output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222628A9">
      <w:pPr>
        <w:pStyle w:val="11"/>
        <w:spacing w:before="4"/>
        <w:ind w:left="1060"/>
      </w:pPr>
      <w:r>
        <w:rPr>
          <w:color w:val="001A1E"/>
          <w:w w:val="110"/>
        </w:rPr>
        <w:t>Output displays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Yes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condition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satisfies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else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prints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No.</w:t>
      </w:r>
    </w:p>
    <w:p w14:paraId="035FA2C0">
      <w:pPr>
        <w:pStyle w:val="8"/>
        <w:spacing w:before="9"/>
      </w:pPr>
      <w:r>
        <w:rPr>
          <w:color w:val="001A1E"/>
          <w:w w:val="115"/>
        </w:rPr>
        <w:t>Example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Input:</w:t>
      </w:r>
    </w:p>
    <w:p w14:paraId="33A9D2E7">
      <w:pPr>
        <w:pStyle w:val="11"/>
        <w:spacing w:before="4"/>
        <w:ind w:left="1060"/>
      </w:pPr>
      <w:r>
        <w:rPr>
          <w:color w:val="001A1E"/>
        </w:rPr>
        <w:t>14</w:t>
      </w:r>
    </w:p>
    <w:p w14:paraId="3EC9D72A">
      <w:pPr>
        <w:pStyle w:val="8"/>
        <w:spacing w:before="9"/>
      </w:pPr>
      <w:r>
        <w:rPr>
          <w:color w:val="001A1E"/>
          <w:w w:val="115"/>
        </w:rPr>
        <w:t>Output:</w:t>
      </w:r>
    </w:p>
    <w:p w14:paraId="3900819F">
      <w:pPr>
        <w:pStyle w:val="11"/>
        <w:spacing w:before="9"/>
        <w:ind w:left="1060"/>
      </w:pPr>
      <w:r>
        <w:rPr>
          <w:color w:val="001A1E"/>
          <w:w w:val="110"/>
        </w:rPr>
        <w:t>Yes</w:t>
      </w:r>
    </w:p>
    <w:p w14:paraId="5D1C98B7">
      <w:pPr>
        <w:pStyle w:val="8"/>
        <w:spacing w:before="4"/>
      </w:pPr>
      <w:r>
        <w:rPr>
          <w:color w:val="001A1E"/>
          <w:w w:val="115"/>
        </w:rPr>
        <w:t>Example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Input:</w:t>
      </w:r>
    </w:p>
    <w:p w14:paraId="14964515">
      <w:pPr>
        <w:pStyle w:val="11"/>
        <w:spacing w:before="9"/>
        <w:ind w:left="1060"/>
      </w:pPr>
      <w:r>
        <w:rPr>
          <w:color w:val="001A1E"/>
        </w:rPr>
        <w:t>13</w:t>
      </w:r>
    </w:p>
    <w:p w14:paraId="36892D67">
      <w:pPr>
        <w:pStyle w:val="8"/>
        <w:spacing w:before="4"/>
      </w:pPr>
      <w:r>
        <w:rPr>
          <w:color w:val="001A1E"/>
          <w:w w:val="115"/>
        </w:rPr>
        <w:t>Output:</w:t>
      </w:r>
    </w:p>
    <w:p w14:paraId="2F9FDECE">
      <w:pPr>
        <w:pStyle w:val="11"/>
        <w:spacing w:before="9"/>
        <w:ind w:left="1060"/>
      </w:pPr>
      <w:r>
        <w:rPr>
          <w:color w:val="001A1E"/>
          <w:w w:val="110"/>
        </w:rPr>
        <w:t>No</w:t>
      </w:r>
    </w:p>
    <w:p w14:paraId="2BB780AD">
      <w:pPr>
        <w:pStyle w:val="11"/>
        <w:rPr>
          <w:sz w:val="28"/>
        </w:rPr>
      </w:pPr>
    </w:p>
    <w:p w14:paraId="484808DE">
      <w:pPr>
        <w:pStyle w:val="8"/>
        <w:spacing w:before="242"/>
        <w:ind w:left="1127"/>
      </w:pPr>
      <w:r>
        <w:rPr>
          <w:color w:val="001A1E"/>
          <w:w w:val="120"/>
        </w:rPr>
        <w:t>PROGRAM:</w:t>
      </w:r>
    </w:p>
    <w:p w14:paraId="5F64F955">
      <w:pPr>
        <w:pStyle w:val="11"/>
        <w:spacing w:before="191"/>
        <w:ind w:left="1060"/>
      </w:pPr>
      <w:r>
        <w:rPr>
          <w:color w:val="001A1E"/>
          <w:w w:val="105"/>
        </w:rPr>
        <w:t>a=int(input())</w:t>
      </w:r>
    </w:p>
    <w:p w14:paraId="35540BEB">
      <w:pPr>
        <w:pStyle w:val="11"/>
        <w:spacing w:before="129" w:line="350" w:lineRule="auto"/>
        <w:ind w:left="1377" w:right="4683" w:hanging="317"/>
      </w:pPr>
      <w:r>
        <w:rPr>
          <w:color w:val="001A1E"/>
          <w:w w:val="105"/>
        </w:rPr>
        <w:t>if</w:t>
      </w:r>
      <w:r>
        <w:rPr>
          <w:color w:val="001A1E"/>
          <w:spacing w:val="-3"/>
          <w:w w:val="105"/>
        </w:rPr>
        <w:t xml:space="preserve"> </w:t>
      </w:r>
      <w:r>
        <w:rPr>
          <w:color w:val="001A1E"/>
          <w:w w:val="105"/>
        </w:rPr>
        <w:t>a%2==0</w:t>
      </w:r>
      <w:r>
        <w:rPr>
          <w:color w:val="001A1E"/>
          <w:spacing w:val="-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-3"/>
          <w:w w:val="105"/>
        </w:rPr>
        <w:t xml:space="preserve"> </w:t>
      </w:r>
      <w:r>
        <w:rPr>
          <w:color w:val="001A1E"/>
          <w:w w:val="105"/>
        </w:rPr>
        <w:t>a%3==0</w:t>
      </w:r>
      <w:r>
        <w:rPr>
          <w:color w:val="001A1E"/>
          <w:spacing w:val="-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-3"/>
          <w:w w:val="105"/>
        </w:rPr>
        <w:t xml:space="preserve"> </w:t>
      </w:r>
      <w:r>
        <w:rPr>
          <w:color w:val="001A1E"/>
          <w:w w:val="105"/>
        </w:rPr>
        <w:t>a%5==0</w:t>
      </w:r>
      <w:r>
        <w:rPr>
          <w:color w:val="001A1E"/>
          <w:spacing w:val="-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-1"/>
          <w:w w:val="105"/>
        </w:rPr>
        <w:t xml:space="preserve"> </w:t>
      </w:r>
      <w:r>
        <w:rPr>
          <w:color w:val="001A1E"/>
          <w:w w:val="105"/>
        </w:rPr>
        <w:t>a%7==0</w:t>
      </w:r>
      <w:r>
        <w:rPr>
          <w:color w:val="001A1E"/>
          <w:spacing w:val="-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-3"/>
          <w:w w:val="105"/>
        </w:rPr>
        <w:t xml:space="preserve"> </w:t>
      </w:r>
      <w:r>
        <w:rPr>
          <w:color w:val="001A1E"/>
          <w:w w:val="105"/>
        </w:rPr>
        <w:t>a%9==0: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print("Yes")</w:t>
      </w:r>
    </w:p>
    <w:p w14:paraId="3F954488">
      <w:pPr>
        <w:pStyle w:val="11"/>
        <w:spacing w:before="5"/>
        <w:ind w:left="1060"/>
      </w:pPr>
      <w:r>
        <w:rPr>
          <w:color w:val="001A1E"/>
          <w:w w:val="105"/>
        </w:rPr>
        <w:t>else:</w:t>
      </w:r>
    </w:p>
    <w:p w14:paraId="038BA962">
      <w:pPr>
        <w:pStyle w:val="11"/>
        <w:spacing w:before="129"/>
        <w:ind w:left="1439"/>
      </w:pPr>
      <w:r>
        <w:pict>
          <v:shape id="_x0000_s1432" o:spid="_x0000_s1432" o:spt="202" type="#_x0000_t202" style="position:absolute;left:0pt;margin-left:536.55pt;margin-top:220.15pt;height:12.15pt;width:2.85pt;mso-position-horizontal-relative:page;z-index:-251545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0427D3D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3259455</wp:posOffset>
            </wp:positionH>
            <wp:positionV relativeFrom="paragraph">
              <wp:posOffset>1293495</wp:posOffset>
            </wp:positionV>
            <wp:extent cx="133985" cy="219710"/>
            <wp:effectExtent l="0" t="0" r="0" b="0"/>
            <wp:wrapNone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2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A1E"/>
          <w:w w:val="105"/>
        </w:rPr>
        <w:t>print("No")</w:t>
      </w:r>
    </w:p>
    <w:p w14:paraId="5BB68E21">
      <w:pPr>
        <w:pStyle w:val="11"/>
        <w:spacing w:before="6"/>
        <w:rPr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571"/>
        <w:gridCol w:w="197"/>
      </w:tblGrid>
      <w:tr w14:paraId="449BD26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2A64A5B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8F8FF"/>
          </w:tcPr>
          <w:p w14:paraId="4337AA13">
            <w:pPr>
              <w:pStyle w:val="15"/>
              <w:spacing w:before="94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3B45C92A">
            <w:pPr>
              <w:pStyle w:val="15"/>
              <w:spacing w:before="94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6DA0AA61">
            <w:pPr>
              <w:pStyle w:val="15"/>
              <w:spacing w:before="94"/>
              <w:ind w:left="79" w:right="59"/>
              <w:jc w:val="center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60C9A55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BBA68F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1E5E37E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E4E4E4"/>
          </w:tcPr>
          <w:p w14:paraId="2372DFE2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14</w:t>
            </w:r>
          </w:p>
        </w:tc>
        <w:tc>
          <w:tcPr>
            <w:tcW w:w="1373" w:type="dxa"/>
            <w:shd w:val="clear" w:color="auto" w:fill="E4E4E4"/>
          </w:tcPr>
          <w:p w14:paraId="3A01ED5E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571" w:type="dxa"/>
            <w:shd w:val="clear" w:color="auto" w:fill="E4E4E4"/>
          </w:tcPr>
          <w:p w14:paraId="35199EE8">
            <w:pPr>
              <w:pStyle w:val="15"/>
              <w:spacing w:before="93"/>
              <w:ind w:left="20" w:right="59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197" w:type="dxa"/>
            <w:shd w:val="clear" w:color="auto" w:fill="E4E4E4"/>
          </w:tcPr>
          <w:p w14:paraId="2AEC237A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1FF15F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197" w:type="dxa"/>
            <w:shd w:val="clear" w:color="auto" w:fill="F5F5F5"/>
          </w:tcPr>
          <w:p w14:paraId="15069B2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5F5F5"/>
          </w:tcPr>
          <w:p w14:paraId="2FA06D8A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13</w:t>
            </w:r>
          </w:p>
        </w:tc>
        <w:tc>
          <w:tcPr>
            <w:tcW w:w="1373" w:type="dxa"/>
            <w:shd w:val="clear" w:color="auto" w:fill="F5F5F5"/>
          </w:tcPr>
          <w:p w14:paraId="62190094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768" w:type="dxa"/>
            <w:gridSpan w:val="2"/>
            <w:tcBorders>
              <w:bottom w:val="nil"/>
              <w:right w:val="nil"/>
            </w:tcBorders>
            <w:shd w:val="clear" w:color="auto" w:fill="F5F5F5"/>
          </w:tcPr>
          <w:p w14:paraId="212BF076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</w:tr>
    </w:tbl>
    <w:p w14:paraId="38A547F5">
      <w:pPr>
        <w:pStyle w:val="11"/>
        <w:rPr>
          <w:sz w:val="20"/>
        </w:rPr>
      </w:pPr>
    </w:p>
    <w:p w14:paraId="5AB195AC">
      <w:pPr>
        <w:pStyle w:val="11"/>
        <w:rPr>
          <w:sz w:val="20"/>
        </w:rPr>
      </w:pPr>
    </w:p>
    <w:p w14:paraId="179AA43A">
      <w:pPr>
        <w:pStyle w:val="11"/>
        <w:rPr>
          <w:sz w:val="20"/>
        </w:rPr>
      </w:pPr>
    </w:p>
    <w:p w14:paraId="4BD6D9C0">
      <w:pPr>
        <w:pStyle w:val="11"/>
        <w:rPr>
          <w:sz w:val="20"/>
        </w:rPr>
      </w:pPr>
    </w:p>
    <w:p w14:paraId="28C93656">
      <w:pPr>
        <w:pStyle w:val="11"/>
        <w:rPr>
          <w:sz w:val="20"/>
        </w:rPr>
      </w:pPr>
    </w:p>
    <w:p w14:paraId="21244435">
      <w:pPr>
        <w:pStyle w:val="11"/>
        <w:rPr>
          <w:sz w:val="20"/>
        </w:rPr>
      </w:pPr>
    </w:p>
    <w:p w14:paraId="5F68B660">
      <w:pPr>
        <w:pStyle w:val="11"/>
        <w:rPr>
          <w:sz w:val="20"/>
        </w:rPr>
      </w:pPr>
    </w:p>
    <w:p w14:paraId="36CCBAEE">
      <w:pPr>
        <w:pStyle w:val="11"/>
      </w:pPr>
      <w:r>
        <w:pict>
          <v:group id="_x0000_s1433" o:spid="_x0000_s1433" o:spt="203" style="position:absolute;left:0pt;margin-left:49.45pt;margin-top:15.45pt;height:21.75pt;width:502.3pt;mso-position-horizontal-relative:page;mso-wrap-distance-bottom:0pt;mso-wrap-distance-top:0pt;z-index:-251320320;mso-width-relative:page;mso-height-relative:page;" coordorigin="989,310" coordsize="10046,435">
            <o:lock v:ext="edit"/>
            <v:shape id="_x0000_s1434" o:spid="_x0000_s1434" style="position:absolute;left:1120;top:310;height:35;width:9835;" filled="f" stroked="t" coordorigin="1120,310" coordsize="9835,35" path="m1120,345l10955,345m1120,310l10955,310e">
              <v:path arrowok="t"/>
              <v:fill on="f" focussize="0,0"/>
              <v:stroke weight="0.05pt" color="#000000"/>
              <v:imagedata o:title=""/>
              <o:lock v:ext="edit"/>
            </v:shape>
            <v:rect id="_x0000_s1435" o:spid="_x0000_s1435" o:spt="1" style="position:absolute;left:10350;top:34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36" o:spid="_x0000_s1436" o:spt="202" type="#_x0000_t202" style="position:absolute;left:989;top:30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8903A22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7" o:spid="_x0000_s1437" o:spt="202" type="#_x0000_t202" style="position:absolute;left:10360;top:33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9412BB2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4849AA21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63</w:t>
      </w:r>
    </w:p>
    <w:p w14:paraId="0F788630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80BF915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438" o:spid="_x0000_s1438" style="position:absolute;left:0pt;margin-left:24pt;margin-top:23.95pt;height:744.25pt;width:564.25pt;mso-position-horizontal-relative:page;mso-position-vertical-relative:page;z-index:-25154355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4.4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1B6C84B4">
      <w:pPr>
        <w:pStyle w:val="11"/>
        <w:spacing w:before="10"/>
        <w:rPr>
          <w:b/>
          <w:sz w:val="25"/>
        </w:rPr>
      </w:pPr>
    </w:p>
    <w:p w14:paraId="3D46DA75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1FB9C05D">
      <w:pPr>
        <w:pStyle w:val="11"/>
        <w:spacing w:before="7"/>
        <w:rPr>
          <w:b/>
          <w:sz w:val="27"/>
        </w:rPr>
      </w:pPr>
      <w:r>
        <w:pict>
          <v:line id="_x0000_s1439" o:spid="_x0000_s1439" o:spt="20" style="position:absolute;left:0pt;margin-left:72pt;margin-top:19.1pt;height:-0.75pt;width:474pt;mso-position-horizontal-relative:page;mso-wrap-distance-bottom:0pt;mso-wrap-distance-top:0pt;z-index:-25131929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538B57B">
      <w:pPr>
        <w:pStyle w:val="11"/>
        <w:spacing w:before="4"/>
        <w:rPr>
          <w:b/>
          <w:sz w:val="36"/>
        </w:rPr>
      </w:pPr>
    </w:p>
    <w:p w14:paraId="41B874E7">
      <w:pPr>
        <w:pStyle w:val="3"/>
        <w:ind w:right="1152"/>
        <w:rPr>
          <w:u w:val="none"/>
        </w:rPr>
      </w:pPr>
      <w:r>
        <w:rPr>
          <w:w w:val="115"/>
          <w:u w:val="single"/>
        </w:rPr>
        <w:t>Fibonacci</w:t>
      </w:r>
      <w:r>
        <w:rPr>
          <w:spacing w:val="-7"/>
          <w:w w:val="115"/>
          <w:u w:val="single"/>
        </w:rPr>
        <w:t xml:space="preserve"> </w:t>
      </w:r>
      <w:r>
        <w:rPr>
          <w:w w:val="115"/>
          <w:u w:val="single"/>
        </w:rPr>
        <w:t>series</w:t>
      </w:r>
    </w:p>
    <w:p w14:paraId="54F816C4">
      <w:pPr>
        <w:pStyle w:val="11"/>
        <w:spacing w:before="186" w:line="410" w:lineRule="auto"/>
        <w:ind w:left="1420" w:right="3169"/>
      </w:pPr>
      <w:r>
        <w:rPr>
          <w:color w:val="001A1E"/>
          <w:w w:val="105"/>
        </w:rPr>
        <w:t>Write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nth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fibonacci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series.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value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will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be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passed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input.</w:t>
      </w:r>
    </w:p>
    <w:p w14:paraId="7F135151">
      <w:pPr>
        <w:pStyle w:val="11"/>
        <w:ind w:left="1420"/>
      </w:pPr>
      <w:r>
        <w:rPr>
          <w:b/>
          <w:color w:val="001A1E"/>
          <w:w w:val="110"/>
        </w:rPr>
        <w:t>NOTE:</w:t>
      </w:r>
      <w:r>
        <w:rPr>
          <w:b/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Fibonacci series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looks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like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-</w:t>
      </w:r>
    </w:p>
    <w:p w14:paraId="70C19C82">
      <w:pPr>
        <w:pStyle w:val="11"/>
        <w:spacing w:before="186"/>
        <w:ind w:left="1420"/>
      </w:pPr>
      <w:r>
        <w:rPr>
          <w:color w:val="001A1E"/>
          <w:w w:val="115"/>
        </w:rPr>
        <w:t>0,</w:t>
      </w:r>
      <w:r>
        <w:rPr>
          <w:color w:val="001A1E"/>
          <w:spacing w:val="-12"/>
          <w:w w:val="115"/>
        </w:rPr>
        <w:t xml:space="preserve"> </w:t>
      </w:r>
      <w:r>
        <w:rPr>
          <w:color w:val="001A1E"/>
          <w:w w:val="115"/>
        </w:rPr>
        <w:t>1,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1,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2,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3,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5,</w:t>
      </w:r>
      <w:r>
        <w:rPr>
          <w:color w:val="001A1E"/>
          <w:spacing w:val="-8"/>
          <w:w w:val="115"/>
        </w:rPr>
        <w:t xml:space="preserve"> </w:t>
      </w:r>
      <w:r>
        <w:rPr>
          <w:color w:val="001A1E"/>
          <w:w w:val="115"/>
        </w:rPr>
        <w:t>8,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13,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21,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34,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55,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...</w:t>
      </w:r>
      <w:r>
        <w:rPr>
          <w:color w:val="001A1E"/>
          <w:spacing w:val="-8"/>
          <w:w w:val="115"/>
        </w:rPr>
        <w:t xml:space="preserve"> </w:t>
      </w:r>
      <w:r>
        <w:rPr>
          <w:color w:val="001A1E"/>
          <w:w w:val="115"/>
        </w:rPr>
        <w:t>and</w:t>
      </w:r>
      <w:r>
        <w:rPr>
          <w:color w:val="001A1E"/>
          <w:spacing w:val="-9"/>
          <w:w w:val="115"/>
        </w:rPr>
        <w:t xml:space="preserve"> </w:t>
      </w:r>
      <w:r>
        <w:rPr>
          <w:color w:val="001A1E"/>
          <w:w w:val="115"/>
        </w:rPr>
        <w:t>so</w:t>
      </w:r>
      <w:r>
        <w:rPr>
          <w:color w:val="001A1E"/>
          <w:spacing w:val="-11"/>
          <w:w w:val="115"/>
        </w:rPr>
        <w:t xml:space="preserve"> </w:t>
      </w:r>
      <w:r>
        <w:rPr>
          <w:color w:val="001A1E"/>
          <w:w w:val="115"/>
        </w:rPr>
        <w:t>on.</w:t>
      </w:r>
    </w:p>
    <w:p w14:paraId="6A7C48F1">
      <w:pPr>
        <w:pStyle w:val="11"/>
        <w:spacing w:before="186" w:line="410" w:lineRule="auto"/>
        <w:ind w:left="1420" w:right="1392"/>
      </w:pPr>
      <w:r>
        <w:rPr>
          <w:color w:val="001A1E"/>
          <w:w w:val="110"/>
        </w:rPr>
        <w:t>i.e.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Fibonacci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series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starts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with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0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1,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continues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generating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next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as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sum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previous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two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numbers.</w:t>
      </w:r>
    </w:p>
    <w:p w14:paraId="595EE5F4">
      <w:pPr>
        <w:pStyle w:val="14"/>
        <w:numPr>
          <w:ilvl w:val="1"/>
          <w:numId w:val="1"/>
        </w:numPr>
        <w:tabs>
          <w:tab w:val="left" w:pos="1623"/>
        </w:tabs>
        <w:spacing w:before="0" w:after="0" w:line="265" w:lineRule="exact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first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0,</w:t>
      </w:r>
    </w:p>
    <w:p w14:paraId="2C32C164">
      <w:pPr>
        <w:pStyle w:val="14"/>
        <w:numPr>
          <w:ilvl w:val="1"/>
          <w:numId w:val="1"/>
        </w:numPr>
        <w:tabs>
          <w:tab w:val="left" w:pos="1623"/>
        </w:tabs>
        <w:spacing w:before="192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spacing w:val="-1"/>
          <w:w w:val="110"/>
          <w:sz w:val="23"/>
        </w:rPr>
        <w:t>second</w:t>
      </w:r>
      <w:r>
        <w:rPr>
          <w:color w:val="001A1E"/>
          <w:spacing w:val="-1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10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1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1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1,</w:t>
      </w:r>
    </w:p>
    <w:p w14:paraId="0062A73A">
      <w:pPr>
        <w:pStyle w:val="14"/>
        <w:numPr>
          <w:ilvl w:val="1"/>
          <w:numId w:val="1"/>
        </w:numPr>
        <w:tabs>
          <w:tab w:val="left" w:pos="1623"/>
        </w:tabs>
        <w:spacing w:before="186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third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1,</w:t>
      </w:r>
    </w:p>
    <w:p w14:paraId="5C67E0EF">
      <w:pPr>
        <w:pStyle w:val="14"/>
        <w:numPr>
          <w:ilvl w:val="1"/>
          <w:numId w:val="1"/>
        </w:numPr>
        <w:tabs>
          <w:tab w:val="left" w:pos="1623"/>
        </w:tabs>
        <w:spacing w:before="192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fourth</w:t>
      </w:r>
      <w:r>
        <w:rPr>
          <w:color w:val="001A1E"/>
          <w:spacing w:val="-9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9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8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2,</w:t>
      </w:r>
    </w:p>
    <w:p w14:paraId="42745656">
      <w:pPr>
        <w:pStyle w:val="14"/>
        <w:numPr>
          <w:ilvl w:val="1"/>
          <w:numId w:val="1"/>
        </w:numPr>
        <w:tabs>
          <w:tab w:val="left" w:pos="1623"/>
        </w:tabs>
        <w:spacing w:before="186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fifth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3,</w:t>
      </w:r>
    </w:p>
    <w:p w14:paraId="3D9DFC58">
      <w:pPr>
        <w:pStyle w:val="14"/>
        <w:numPr>
          <w:ilvl w:val="1"/>
          <w:numId w:val="1"/>
        </w:numPr>
        <w:tabs>
          <w:tab w:val="left" w:pos="1623"/>
        </w:tabs>
        <w:spacing w:before="191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sixth</w:t>
      </w:r>
      <w:r>
        <w:rPr>
          <w:color w:val="001A1E"/>
          <w:spacing w:val="-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2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5,</w:t>
      </w:r>
    </w:p>
    <w:p w14:paraId="2CEB77F9">
      <w:pPr>
        <w:pStyle w:val="14"/>
        <w:numPr>
          <w:ilvl w:val="1"/>
          <w:numId w:val="1"/>
        </w:numPr>
        <w:tabs>
          <w:tab w:val="left" w:pos="1623"/>
        </w:tabs>
        <w:spacing w:before="187" w:after="0" w:line="240" w:lineRule="auto"/>
        <w:ind w:left="1622" w:right="0" w:hanging="203"/>
        <w:jc w:val="left"/>
        <w:rPr>
          <w:sz w:val="23"/>
        </w:rPr>
      </w:pPr>
      <w:r>
        <w:rPr>
          <w:color w:val="001A1E"/>
          <w:w w:val="110"/>
          <w:sz w:val="23"/>
        </w:rPr>
        <w:t>seventh</w:t>
      </w:r>
      <w:r>
        <w:rPr>
          <w:color w:val="001A1E"/>
          <w:spacing w:val="-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Fibonacci</w:t>
      </w:r>
      <w:r>
        <w:rPr>
          <w:color w:val="001A1E"/>
          <w:spacing w:val="-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number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is</w:t>
      </w:r>
      <w:r>
        <w:rPr>
          <w:color w:val="001A1E"/>
          <w:spacing w:val="-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8,</w:t>
      </w:r>
      <w:r>
        <w:rPr>
          <w:color w:val="001A1E"/>
          <w:spacing w:val="-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and</w:t>
      </w:r>
      <w:r>
        <w:rPr>
          <w:color w:val="001A1E"/>
          <w:spacing w:val="-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</w:t>
      </w:r>
      <w:r>
        <w:rPr>
          <w:color w:val="001A1E"/>
          <w:spacing w:val="-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on.</w:t>
      </w:r>
    </w:p>
    <w:p w14:paraId="78BD01C5">
      <w:pPr>
        <w:spacing w:before="196"/>
        <w:ind w:left="1391" w:right="0" w:firstLine="0"/>
        <w:jc w:val="left"/>
        <w:rPr>
          <w:b/>
          <w:sz w:val="23"/>
        </w:rPr>
      </w:pPr>
      <w:r>
        <w:pict>
          <v:shape id="_x0000_s1440" o:spid="_x0000_s1440" o:spt="202" type="#_x0000_t202" style="position:absolute;left:0pt;margin-left:536.55pt;margin-top:258.3pt;height:12.15pt;width:2.85pt;mso-position-horizontal-relative:page;z-index:-2515435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3A00820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5A9A8E40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5"/>
      </w:tblGrid>
      <w:tr w14:paraId="53B7F57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F8F8FF"/>
          </w:tcPr>
          <w:p w14:paraId="777BFB7B">
            <w:pPr>
              <w:pStyle w:val="15"/>
              <w:spacing w:before="102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5" w:type="dxa"/>
            <w:shd w:val="clear" w:color="auto" w:fill="F8F8FF"/>
          </w:tcPr>
          <w:p w14:paraId="5707EAB9">
            <w:pPr>
              <w:pStyle w:val="15"/>
              <w:spacing w:before="102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14A8F97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773" w:type="dxa"/>
            <w:shd w:val="clear" w:color="auto" w:fill="F5F5F5"/>
          </w:tcPr>
          <w:p w14:paraId="688D0C67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1</w:t>
            </w:r>
          </w:p>
        </w:tc>
        <w:tc>
          <w:tcPr>
            <w:tcW w:w="865" w:type="dxa"/>
            <w:shd w:val="clear" w:color="auto" w:fill="F5F5F5"/>
          </w:tcPr>
          <w:p w14:paraId="0AB32FEE">
            <w:pPr>
              <w:pStyle w:val="15"/>
              <w:spacing w:before="10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0</w:t>
            </w:r>
          </w:p>
        </w:tc>
      </w:tr>
      <w:tr w14:paraId="37EAB60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E4E4E4"/>
          </w:tcPr>
          <w:p w14:paraId="631D2028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4</w:t>
            </w:r>
          </w:p>
        </w:tc>
        <w:tc>
          <w:tcPr>
            <w:tcW w:w="865" w:type="dxa"/>
            <w:shd w:val="clear" w:color="auto" w:fill="E4E4E4"/>
          </w:tcPr>
          <w:p w14:paraId="5D3C623E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2</w:t>
            </w:r>
          </w:p>
        </w:tc>
      </w:tr>
    </w:tbl>
    <w:p w14:paraId="630389D6">
      <w:pPr>
        <w:pStyle w:val="11"/>
        <w:rPr>
          <w:b/>
          <w:sz w:val="20"/>
        </w:rPr>
      </w:pPr>
    </w:p>
    <w:p w14:paraId="2D1CB7C2">
      <w:pPr>
        <w:pStyle w:val="11"/>
        <w:rPr>
          <w:b/>
          <w:sz w:val="20"/>
        </w:rPr>
      </w:pPr>
    </w:p>
    <w:p w14:paraId="40D30DFB">
      <w:pPr>
        <w:pStyle w:val="11"/>
        <w:rPr>
          <w:b/>
          <w:sz w:val="20"/>
        </w:rPr>
      </w:pPr>
    </w:p>
    <w:p w14:paraId="23283C4C">
      <w:pPr>
        <w:pStyle w:val="11"/>
        <w:rPr>
          <w:b/>
          <w:sz w:val="20"/>
        </w:rPr>
      </w:pPr>
    </w:p>
    <w:p w14:paraId="5B0E61C0">
      <w:pPr>
        <w:pStyle w:val="11"/>
        <w:rPr>
          <w:b/>
          <w:sz w:val="20"/>
        </w:rPr>
      </w:pPr>
    </w:p>
    <w:p w14:paraId="36467B17">
      <w:pPr>
        <w:pStyle w:val="11"/>
        <w:rPr>
          <w:b/>
          <w:sz w:val="20"/>
        </w:rPr>
      </w:pPr>
    </w:p>
    <w:p w14:paraId="33358958">
      <w:pPr>
        <w:pStyle w:val="11"/>
        <w:rPr>
          <w:b/>
          <w:sz w:val="20"/>
        </w:rPr>
      </w:pPr>
    </w:p>
    <w:p w14:paraId="4E98F434">
      <w:pPr>
        <w:pStyle w:val="11"/>
        <w:rPr>
          <w:b/>
          <w:sz w:val="20"/>
        </w:rPr>
      </w:pPr>
    </w:p>
    <w:p w14:paraId="4F209689">
      <w:pPr>
        <w:pStyle w:val="11"/>
        <w:rPr>
          <w:b/>
          <w:sz w:val="20"/>
        </w:rPr>
      </w:pPr>
    </w:p>
    <w:p w14:paraId="7DCF74DB">
      <w:pPr>
        <w:pStyle w:val="11"/>
        <w:rPr>
          <w:b/>
          <w:sz w:val="20"/>
        </w:rPr>
      </w:pPr>
    </w:p>
    <w:p w14:paraId="784EC384">
      <w:pPr>
        <w:pStyle w:val="11"/>
        <w:spacing w:before="4"/>
        <w:rPr>
          <w:b/>
          <w:sz w:val="20"/>
        </w:rPr>
      </w:pPr>
      <w:r>
        <w:pict>
          <v:group id="_x0000_s1441" o:spid="_x0000_s1441" o:spt="203" style="position:absolute;left:0pt;margin-left:49.45pt;margin-top:13.9pt;height:21.75pt;width:502.3pt;mso-position-horizontal-relative:page;mso-wrap-distance-bottom:0pt;mso-wrap-distance-top:0pt;z-index:-251318272;mso-width-relative:page;mso-height-relative:page;" coordorigin="989,279" coordsize="10046,435">
            <o:lock v:ext="edit"/>
            <v:shape id="_x0000_s1442" o:spid="_x0000_s1442" style="position:absolute;left:1120;top:279;height:35;width:9835;" filled="f" stroked="t" coordorigin="1120,279" coordsize="9835,35" path="m1120,314l10955,314m1120,279l10955,279e">
              <v:path arrowok="t"/>
              <v:fill on="f" focussize="0,0"/>
              <v:stroke weight="0.05pt" color="#000000"/>
              <v:imagedata o:title=""/>
              <o:lock v:ext="edit"/>
            </v:shape>
            <v:rect id="_x0000_s1443" o:spid="_x0000_s1443" o:spt="1" style="position:absolute;left:10350;top:313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44" o:spid="_x0000_s1444" o:spt="202" type="#_x0000_t202" style="position:absolute;left:989;top:278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40B967F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45" o:spid="_x0000_s1445" o:spt="202" type="#_x0000_t202" style="position:absolute;left:10360;top:306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DD2F243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60B64BB0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64</w:t>
      </w:r>
    </w:p>
    <w:p w14:paraId="3847E232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9C69C05">
      <w:pPr>
        <w:spacing w:before="92"/>
        <w:ind w:left="106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2597785</wp:posOffset>
            </wp:positionH>
            <wp:positionV relativeFrom="page">
              <wp:posOffset>5850890</wp:posOffset>
            </wp:positionV>
            <wp:extent cx="133985" cy="216535"/>
            <wp:effectExtent l="0" t="0" r="0" b="0"/>
            <wp:wrapNone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46" o:spid="_x0000_s1446" style="position:absolute;left:0pt;margin-left:24pt;margin-top:23.95pt;height:744.25pt;width:564.25pt;mso-position-horizontal-relative:page;mso-position-vertical-relative:page;z-index:-25154150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20"/>
          <w:sz w:val="28"/>
        </w:rPr>
        <w:t>PROGRAM:</w:t>
      </w:r>
    </w:p>
    <w:p w14:paraId="440DC9FF">
      <w:pPr>
        <w:pStyle w:val="6"/>
        <w:spacing w:before="191" w:line="384" w:lineRule="auto"/>
        <w:ind w:left="1060" w:right="8790"/>
        <w:jc w:val="left"/>
      </w:pPr>
      <w:r>
        <w:t>n=int(input())</w:t>
      </w:r>
      <w:r>
        <w:rPr>
          <w:spacing w:val="1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w w:val="105"/>
        </w:rPr>
        <w:t>n&lt;2:</w:t>
      </w:r>
    </w:p>
    <w:p w14:paraId="4C534B99">
      <w:pPr>
        <w:spacing w:before="0" w:line="381" w:lineRule="auto"/>
        <w:ind w:left="1060" w:right="8417" w:firstLine="466"/>
        <w:jc w:val="left"/>
        <w:rPr>
          <w:sz w:val="28"/>
        </w:rPr>
      </w:pPr>
      <w:r>
        <w:rPr>
          <w:sz w:val="28"/>
        </w:rPr>
        <w:t>print(n-1)</w:t>
      </w:r>
      <w:r>
        <w:rPr>
          <w:spacing w:val="-59"/>
          <w:sz w:val="28"/>
        </w:rPr>
        <w:t xml:space="preserve"> </w:t>
      </w:r>
      <w:r>
        <w:rPr>
          <w:w w:val="105"/>
          <w:sz w:val="28"/>
        </w:rPr>
        <w:t>else:</w:t>
      </w:r>
    </w:p>
    <w:p w14:paraId="29C0E7A2">
      <w:pPr>
        <w:pStyle w:val="6"/>
        <w:spacing w:before="0" w:line="381" w:lineRule="auto"/>
        <w:ind w:left="1444" w:right="9246" w:firstLine="4"/>
        <w:jc w:val="left"/>
      </w:pPr>
      <w:r>
        <w:rPr>
          <w:w w:val="105"/>
        </w:rPr>
        <w:t>n=n-1</w:t>
      </w:r>
      <w:r>
        <w:rPr>
          <w:spacing w:val="1"/>
          <w:w w:val="105"/>
        </w:rPr>
        <w:t xml:space="preserve"> </w:t>
      </w:r>
      <w:r>
        <w:rPr>
          <w:w w:val="105"/>
        </w:rPr>
        <w:t>fs=[0,1]</w:t>
      </w:r>
    </w:p>
    <w:p w14:paraId="4DFECAFF">
      <w:pPr>
        <w:spacing w:before="2" w:line="384" w:lineRule="auto"/>
        <w:ind w:left="1915" w:right="6913" w:hanging="471"/>
        <w:jc w:val="left"/>
        <w:rPr>
          <w:sz w:val="28"/>
        </w:rPr>
      </w:pPr>
      <w:r>
        <w:rPr>
          <w:w w:val="105"/>
          <w:sz w:val="28"/>
        </w:rPr>
        <w:t>for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i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range(1,n):</w:t>
      </w:r>
      <w:r>
        <w:rPr>
          <w:spacing w:val="1"/>
          <w:w w:val="105"/>
          <w:sz w:val="28"/>
        </w:rPr>
        <w:t xml:space="preserve"> </w:t>
      </w:r>
      <w:r>
        <w:rPr>
          <w:sz w:val="28"/>
        </w:rPr>
        <w:t>fs.append(fs[i]+fs[i-1])</w:t>
      </w:r>
    </w:p>
    <w:p w14:paraId="29849DF5">
      <w:pPr>
        <w:pStyle w:val="6"/>
        <w:spacing w:before="0" w:line="325" w:lineRule="exact"/>
        <w:ind w:left="1449" w:right="0"/>
        <w:jc w:val="left"/>
      </w:pPr>
      <w:r>
        <w:rPr>
          <w:w w:val="105"/>
        </w:rPr>
        <w:t>print(fs[n])</w:t>
      </w:r>
    </w:p>
    <w:p w14:paraId="3E511A7E">
      <w:pPr>
        <w:pStyle w:val="11"/>
        <w:rPr>
          <w:sz w:val="20"/>
        </w:rPr>
      </w:pPr>
    </w:p>
    <w:p w14:paraId="0FB715D4">
      <w:pPr>
        <w:pStyle w:val="11"/>
        <w:rPr>
          <w:sz w:val="20"/>
        </w:rPr>
      </w:pPr>
    </w:p>
    <w:p w14:paraId="05FC3235">
      <w:pPr>
        <w:pStyle w:val="11"/>
        <w:spacing w:before="1"/>
        <w:rPr>
          <w:sz w:val="25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50"/>
        <w:gridCol w:w="1134"/>
        <w:gridCol w:w="572"/>
        <w:gridCol w:w="198"/>
      </w:tblGrid>
      <w:tr w14:paraId="062E4DF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018B1944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750" w:type="dxa"/>
            <w:shd w:val="clear" w:color="auto" w:fill="F8F8FF"/>
          </w:tcPr>
          <w:p w14:paraId="75CA2077">
            <w:pPr>
              <w:pStyle w:val="15"/>
              <w:spacing w:before="94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4" w:type="dxa"/>
            <w:shd w:val="clear" w:color="auto" w:fill="F8F8FF"/>
          </w:tcPr>
          <w:p w14:paraId="6A49A91A">
            <w:pPr>
              <w:pStyle w:val="15"/>
              <w:spacing w:before="94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56827BCA">
            <w:pPr>
              <w:pStyle w:val="15"/>
              <w:spacing w:before="94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8" w:type="dxa"/>
            <w:shd w:val="clear" w:color="auto" w:fill="F8F8FF"/>
          </w:tcPr>
          <w:p w14:paraId="03A787A7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5503C92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33BF4D5C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750" w:type="dxa"/>
            <w:shd w:val="clear" w:color="auto" w:fill="E4E4E4"/>
          </w:tcPr>
          <w:p w14:paraId="0A7A5C72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1</w:t>
            </w:r>
          </w:p>
        </w:tc>
        <w:tc>
          <w:tcPr>
            <w:tcW w:w="1134" w:type="dxa"/>
            <w:shd w:val="clear" w:color="auto" w:fill="E4E4E4"/>
          </w:tcPr>
          <w:p w14:paraId="748ED383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0</w:t>
            </w:r>
          </w:p>
        </w:tc>
        <w:tc>
          <w:tcPr>
            <w:tcW w:w="572" w:type="dxa"/>
            <w:shd w:val="clear" w:color="auto" w:fill="E4E4E4"/>
          </w:tcPr>
          <w:p w14:paraId="2258962F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0</w:t>
            </w:r>
          </w:p>
        </w:tc>
        <w:tc>
          <w:tcPr>
            <w:tcW w:w="198" w:type="dxa"/>
            <w:shd w:val="clear" w:color="auto" w:fill="E4E4E4"/>
          </w:tcPr>
          <w:p w14:paraId="1D64F29F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0E28704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5F5F5"/>
          </w:tcPr>
          <w:p w14:paraId="29FD76F7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750" w:type="dxa"/>
            <w:shd w:val="clear" w:color="auto" w:fill="F5F5F5"/>
          </w:tcPr>
          <w:p w14:paraId="146EA720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4</w:t>
            </w:r>
          </w:p>
        </w:tc>
        <w:tc>
          <w:tcPr>
            <w:tcW w:w="1134" w:type="dxa"/>
            <w:shd w:val="clear" w:color="auto" w:fill="F5F5F5"/>
          </w:tcPr>
          <w:p w14:paraId="167DCC97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572" w:type="dxa"/>
            <w:shd w:val="clear" w:color="auto" w:fill="F5F5F5"/>
          </w:tcPr>
          <w:p w14:paraId="7C4E4096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198" w:type="dxa"/>
            <w:shd w:val="clear" w:color="auto" w:fill="F5F5F5"/>
          </w:tcPr>
          <w:p w14:paraId="6AE3AF9E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6CF625C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97" w:type="dxa"/>
            <w:shd w:val="clear" w:color="auto" w:fill="E4E4E4"/>
          </w:tcPr>
          <w:p w14:paraId="170FF9ED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750" w:type="dxa"/>
            <w:shd w:val="clear" w:color="auto" w:fill="E4E4E4"/>
          </w:tcPr>
          <w:p w14:paraId="2D1112FD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7</w:t>
            </w:r>
          </w:p>
        </w:tc>
        <w:tc>
          <w:tcPr>
            <w:tcW w:w="1134" w:type="dxa"/>
            <w:shd w:val="clear" w:color="auto" w:fill="E4E4E4"/>
          </w:tcPr>
          <w:p w14:paraId="5A26E868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</w:tc>
        <w:tc>
          <w:tcPr>
            <w:tcW w:w="770" w:type="dxa"/>
            <w:gridSpan w:val="2"/>
            <w:tcBorders>
              <w:bottom w:val="nil"/>
              <w:right w:val="nil"/>
            </w:tcBorders>
            <w:shd w:val="clear" w:color="auto" w:fill="E4E4E4"/>
          </w:tcPr>
          <w:p w14:paraId="225622D6">
            <w:pPr>
              <w:pStyle w:val="15"/>
              <w:spacing w:before="94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8</w:t>
            </w:r>
          </w:p>
        </w:tc>
      </w:tr>
    </w:tbl>
    <w:p w14:paraId="5E4E6D55">
      <w:pPr>
        <w:pStyle w:val="11"/>
        <w:rPr>
          <w:sz w:val="20"/>
        </w:rPr>
      </w:pPr>
    </w:p>
    <w:p w14:paraId="61D18160">
      <w:pPr>
        <w:pStyle w:val="11"/>
        <w:rPr>
          <w:sz w:val="20"/>
        </w:rPr>
      </w:pPr>
    </w:p>
    <w:p w14:paraId="5E74174D">
      <w:pPr>
        <w:pStyle w:val="11"/>
        <w:rPr>
          <w:sz w:val="20"/>
        </w:rPr>
      </w:pPr>
    </w:p>
    <w:p w14:paraId="6A6F6EEF">
      <w:pPr>
        <w:pStyle w:val="11"/>
        <w:rPr>
          <w:sz w:val="20"/>
        </w:rPr>
      </w:pPr>
    </w:p>
    <w:p w14:paraId="2457508B">
      <w:pPr>
        <w:pStyle w:val="11"/>
        <w:rPr>
          <w:sz w:val="20"/>
        </w:rPr>
      </w:pPr>
    </w:p>
    <w:p w14:paraId="5A1E5121">
      <w:pPr>
        <w:pStyle w:val="11"/>
        <w:rPr>
          <w:sz w:val="20"/>
        </w:rPr>
      </w:pPr>
    </w:p>
    <w:p w14:paraId="2A1D69F1">
      <w:pPr>
        <w:pStyle w:val="11"/>
        <w:rPr>
          <w:sz w:val="20"/>
        </w:rPr>
      </w:pPr>
    </w:p>
    <w:p w14:paraId="4D570FD0">
      <w:pPr>
        <w:pStyle w:val="11"/>
        <w:rPr>
          <w:sz w:val="20"/>
        </w:rPr>
      </w:pPr>
    </w:p>
    <w:p w14:paraId="5744C81C">
      <w:pPr>
        <w:pStyle w:val="11"/>
        <w:rPr>
          <w:sz w:val="20"/>
        </w:rPr>
      </w:pPr>
    </w:p>
    <w:p w14:paraId="3025B3E7">
      <w:pPr>
        <w:pStyle w:val="11"/>
        <w:rPr>
          <w:sz w:val="20"/>
        </w:rPr>
      </w:pPr>
    </w:p>
    <w:p w14:paraId="6364D6FB">
      <w:pPr>
        <w:pStyle w:val="11"/>
        <w:rPr>
          <w:sz w:val="20"/>
        </w:rPr>
      </w:pPr>
    </w:p>
    <w:p w14:paraId="03D7C623">
      <w:pPr>
        <w:pStyle w:val="11"/>
        <w:rPr>
          <w:sz w:val="20"/>
        </w:rPr>
      </w:pPr>
    </w:p>
    <w:p w14:paraId="781AAEDA">
      <w:pPr>
        <w:pStyle w:val="11"/>
        <w:rPr>
          <w:sz w:val="20"/>
        </w:rPr>
      </w:pPr>
    </w:p>
    <w:p w14:paraId="2081553F">
      <w:pPr>
        <w:pStyle w:val="11"/>
        <w:rPr>
          <w:sz w:val="20"/>
        </w:rPr>
      </w:pPr>
    </w:p>
    <w:p w14:paraId="5909F984">
      <w:pPr>
        <w:pStyle w:val="11"/>
        <w:rPr>
          <w:sz w:val="20"/>
        </w:rPr>
      </w:pPr>
    </w:p>
    <w:p w14:paraId="4817BF09">
      <w:pPr>
        <w:pStyle w:val="11"/>
        <w:rPr>
          <w:sz w:val="20"/>
        </w:rPr>
      </w:pPr>
    </w:p>
    <w:p w14:paraId="700B6CA9">
      <w:pPr>
        <w:pStyle w:val="11"/>
        <w:rPr>
          <w:sz w:val="20"/>
        </w:rPr>
      </w:pPr>
    </w:p>
    <w:p w14:paraId="1A2F962D">
      <w:pPr>
        <w:pStyle w:val="11"/>
        <w:rPr>
          <w:sz w:val="20"/>
        </w:rPr>
      </w:pPr>
    </w:p>
    <w:p w14:paraId="7FE44E14">
      <w:pPr>
        <w:pStyle w:val="11"/>
        <w:rPr>
          <w:sz w:val="20"/>
        </w:rPr>
      </w:pPr>
    </w:p>
    <w:p w14:paraId="6B265659">
      <w:pPr>
        <w:pStyle w:val="11"/>
        <w:rPr>
          <w:sz w:val="20"/>
        </w:rPr>
      </w:pPr>
    </w:p>
    <w:p w14:paraId="5FD96DBA">
      <w:pPr>
        <w:pStyle w:val="11"/>
        <w:spacing w:before="3"/>
        <w:rPr>
          <w:sz w:val="22"/>
        </w:rPr>
      </w:pPr>
      <w:r>
        <w:pict>
          <v:group id="_x0000_s1447" o:spid="_x0000_s1447" o:spt="203" style="position:absolute;left:0pt;margin-left:49.45pt;margin-top:15pt;height:21.75pt;width:502.3pt;mso-position-horizontal-relative:page;mso-wrap-distance-bottom:0pt;mso-wrap-distance-top:0pt;z-index:-251317248;mso-width-relative:page;mso-height-relative:page;" coordorigin="989,301" coordsize="10046,435">
            <o:lock v:ext="edit"/>
            <v:shape id="_x0000_s1448" o:spid="_x0000_s1448" style="position:absolute;left:1120;top:301;height:35;width:9835;" filled="f" stroked="t" coordorigin="1120,301" coordsize="9835,35" path="m1120,336l10955,336m1120,301l10955,301e">
              <v:path arrowok="t"/>
              <v:fill on="f" focussize="0,0"/>
              <v:stroke weight="0.05pt" color="#000000"/>
              <v:imagedata o:title=""/>
              <o:lock v:ext="edit"/>
            </v:shape>
            <v:rect id="_x0000_s1449" o:spid="_x0000_s1449" o:spt="1" style="position:absolute;left:10350;top:3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50" o:spid="_x0000_s1450" o:spt="202" type="#_x0000_t202" style="position:absolute;left:989;top:300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E82943E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51" o:spid="_x0000_s1451" o:spt="202" type="#_x0000_t202" style="position:absolute;left:10360;top:3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FA1F0D3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  <w10:wrap type="topAndBottom"/>
          </v:group>
        </w:pict>
      </w:r>
    </w:p>
    <w:p w14:paraId="6B13D9AA">
      <w:pPr>
        <w:pStyle w:val="11"/>
        <w:spacing w:before="1"/>
        <w:rPr>
          <w:sz w:val="10"/>
        </w:rPr>
      </w:pPr>
    </w:p>
    <w:p w14:paraId="2F78E366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452" o:spid="_x0000_s1452" o:spt="202" type="#_x0000_t202" style="position:absolute;left:0pt;margin-left:536.55pt;margin-top:-25.65pt;height:12.15pt;width:2.85pt;mso-position-horizontal-relative:page;z-index:-2515425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2666936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65</w:t>
      </w:r>
    </w:p>
    <w:p w14:paraId="1131088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6D29994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453" o:spid="_x0000_s1453" style="position:absolute;left:0pt;margin-left:24pt;margin-top:23.95pt;height:744.25pt;width:564.25pt;mso-position-horizontal-relative:page;mso-position-vertical-relative:page;z-index:-25154048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4.5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17B56418">
      <w:pPr>
        <w:pStyle w:val="11"/>
        <w:spacing w:before="10"/>
        <w:rPr>
          <w:b/>
        </w:rPr>
      </w:pPr>
    </w:p>
    <w:p w14:paraId="681742DC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22D0B570">
      <w:pPr>
        <w:pStyle w:val="11"/>
        <w:spacing w:before="9"/>
        <w:rPr>
          <w:b/>
          <w:sz w:val="27"/>
        </w:rPr>
      </w:pPr>
      <w:r>
        <w:pict>
          <v:shape id="_x0000_s1454" o:spid="_x0000_s1454" style="position:absolute;left:0pt;margin-left:72pt;margin-top:18.5pt;height:0.75pt;width:474pt;mso-position-horizontal-relative:page;mso-wrap-distance-bottom:0pt;mso-wrap-distance-top:0pt;z-index:-251316224;mso-width-relative:page;mso-height-relative:page;" filled="f" stroked="t" coordorigin="1440,371" coordsize="9480,15" path="m1440,386l10920,371m1440,386l10920,371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6788004E">
      <w:pPr>
        <w:pStyle w:val="11"/>
        <w:spacing w:before="8"/>
        <w:rPr>
          <w:b/>
          <w:sz w:val="35"/>
        </w:rPr>
      </w:pPr>
    </w:p>
    <w:p w14:paraId="73D75E65">
      <w:pPr>
        <w:pStyle w:val="3"/>
        <w:ind w:left="986"/>
        <w:rPr>
          <w:u w:val="none"/>
        </w:rPr>
      </w:pPr>
      <w:r>
        <w:rPr>
          <w:w w:val="115"/>
          <w:u w:val="single"/>
        </w:rPr>
        <w:t>Prime</w:t>
      </w:r>
      <w:r>
        <w:rPr>
          <w:spacing w:val="1"/>
          <w:w w:val="115"/>
          <w:u w:val="single"/>
        </w:rPr>
        <w:t xml:space="preserve"> </w:t>
      </w:r>
      <w:r>
        <w:rPr>
          <w:w w:val="115"/>
          <w:u w:val="single"/>
        </w:rPr>
        <w:t>or Not</w:t>
      </w:r>
    </w:p>
    <w:p w14:paraId="4C2CBD0E">
      <w:pPr>
        <w:pStyle w:val="11"/>
        <w:spacing w:before="8" w:line="244" w:lineRule="auto"/>
        <w:ind w:left="1060" w:right="2739"/>
      </w:pPr>
      <w:r>
        <w:rPr>
          <w:w w:val="110"/>
        </w:rPr>
        <w:t>Write a program that finds whether the given number N is Prime or not.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prime,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program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2"/>
          <w:w w:val="110"/>
        </w:rPr>
        <w:t xml:space="preserve"> </w:t>
      </w:r>
      <w:r>
        <w:rPr>
          <w:w w:val="110"/>
        </w:rPr>
        <w:t>return</w:t>
      </w:r>
      <w:r>
        <w:rPr>
          <w:spacing w:val="-5"/>
          <w:w w:val="110"/>
        </w:rPr>
        <w:t xml:space="preserve"> </w:t>
      </w:r>
      <w:r>
        <w:rPr>
          <w:w w:val="110"/>
        </w:rPr>
        <w:t>2</w:t>
      </w:r>
      <w:r>
        <w:rPr>
          <w:spacing w:val="-2"/>
          <w:w w:val="110"/>
        </w:rPr>
        <w:t xml:space="preserve"> </w:t>
      </w:r>
      <w:r>
        <w:rPr>
          <w:w w:val="110"/>
        </w:rPr>
        <w:t>else</w:t>
      </w:r>
      <w:r>
        <w:rPr>
          <w:spacing w:val="-4"/>
          <w:w w:val="110"/>
        </w:rPr>
        <w:t xml:space="preserve"> </w:t>
      </w:r>
      <w:r>
        <w:rPr>
          <w:w w:val="110"/>
        </w:rPr>
        <w:t>it</w:t>
      </w:r>
      <w:r>
        <w:rPr>
          <w:spacing w:val="-3"/>
          <w:w w:val="110"/>
        </w:rPr>
        <w:t xml:space="preserve"> </w:t>
      </w:r>
      <w:r>
        <w:rPr>
          <w:w w:val="110"/>
        </w:rPr>
        <w:t>must</w:t>
      </w:r>
      <w:r>
        <w:rPr>
          <w:spacing w:val="-2"/>
          <w:w w:val="110"/>
        </w:rPr>
        <w:t xml:space="preserve"> </w:t>
      </w:r>
      <w:r>
        <w:rPr>
          <w:w w:val="110"/>
        </w:rPr>
        <w:t>return</w:t>
      </w:r>
      <w:r>
        <w:rPr>
          <w:spacing w:val="1"/>
          <w:w w:val="110"/>
        </w:rPr>
        <w:t xml:space="preserve"> </w:t>
      </w:r>
      <w:r>
        <w:rPr>
          <w:w w:val="110"/>
        </w:rPr>
        <w:t>1.</w:t>
      </w:r>
      <w:r>
        <w:rPr>
          <w:spacing w:val="-53"/>
          <w:w w:val="110"/>
        </w:rPr>
        <w:t xml:space="preserve"> </w:t>
      </w:r>
      <w:r>
        <w:rPr>
          <w:w w:val="110"/>
        </w:rPr>
        <w:t>Assumption:</w:t>
      </w:r>
      <w:r>
        <w:rPr>
          <w:spacing w:val="1"/>
          <w:w w:val="110"/>
        </w:rPr>
        <w:t xml:space="preserve"> </w:t>
      </w:r>
      <w:r>
        <w:rPr>
          <w:w w:val="110"/>
        </w:rPr>
        <w:t>2</w:t>
      </w:r>
      <w:r>
        <w:rPr>
          <w:spacing w:val="5"/>
          <w:w w:val="110"/>
        </w:rPr>
        <w:t xml:space="preserve"> </w:t>
      </w:r>
      <w:r>
        <w:rPr>
          <w:w w:val="110"/>
        </w:rPr>
        <w:t>&lt;=</w:t>
      </w:r>
      <w:r>
        <w:rPr>
          <w:spacing w:val="2"/>
          <w:w w:val="110"/>
        </w:rPr>
        <w:t xml:space="preserve"> </w:t>
      </w:r>
      <w:r>
        <w:rPr>
          <w:w w:val="110"/>
        </w:rPr>
        <w:t>N</w:t>
      </w:r>
      <w:r>
        <w:rPr>
          <w:spacing w:val="3"/>
          <w:w w:val="110"/>
        </w:rPr>
        <w:t xml:space="preserve"> </w:t>
      </w:r>
      <w:r>
        <w:rPr>
          <w:w w:val="110"/>
        </w:rPr>
        <w:t>&lt;=5000,</w:t>
      </w:r>
      <w:r>
        <w:rPr>
          <w:spacing w:val="2"/>
          <w:w w:val="110"/>
        </w:rPr>
        <w:t xml:space="preserve"> </w:t>
      </w:r>
      <w:r>
        <w:rPr>
          <w:w w:val="110"/>
        </w:rPr>
        <w:t>where</w:t>
      </w:r>
      <w:r>
        <w:rPr>
          <w:spacing w:val="3"/>
          <w:w w:val="110"/>
        </w:rPr>
        <w:t xml:space="preserve"> </w:t>
      </w:r>
      <w:r>
        <w:rPr>
          <w:w w:val="110"/>
        </w:rPr>
        <w:t>N</w:t>
      </w:r>
      <w:r>
        <w:rPr>
          <w:spacing w:val="3"/>
          <w:w w:val="110"/>
        </w:rPr>
        <w:t xml:space="preserve"> </w:t>
      </w:r>
      <w:r>
        <w:rPr>
          <w:w w:val="110"/>
        </w:rPr>
        <w:t>is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given</w:t>
      </w:r>
      <w:r>
        <w:rPr>
          <w:spacing w:val="2"/>
          <w:w w:val="110"/>
        </w:rPr>
        <w:t xml:space="preserve"> </w:t>
      </w:r>
      <w:r>
        <w:rPr>
          <w:w w:val="110"/>
        </w:rPr>
        <w:t>number.</w:t>
      </w:r>
    </w:p>
    <w:p w14:paraId="25D69D8C">
      <w:pPr>
        <w:pStyle w:val="11"/>
        <w:spacing w:before="6" w:line="242" w:lineRule="auto"/>
        <w:ind w:left="1060" w:right="3635"/>
      </w:pPr>
      <w:r>
        <w:rPr>
          <w:w w:val="110"/>
        </w:rPr>
        <w:t>Example1: if the given number N is 7, the method must return 2</w:t>
      </w:r>
      <w:r>
        <w:rPr>
          <w:spacing w:val="1"/>
          <w:w w:val="110"/>
        </w:rPr>
        <w:t xml:space="preserve"> </w:t>
      </w:r>
      <w:r>
        <w:rPr>
          <w:w w:val="110"/>
        </w:rPr>
        <w:t>Example2: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given</w:t>
      </w:r>
      <w:r>
        <w:rPr>
          <w:spacing w:val="-4"/>
          <w:w w:val="110"/>
        </w:rPr>
        <w:t xml:space="preserve"> </w:t>
      </w:r>
      <w:r>
        <w:rPr>
          <w:w w:val="110"/>
        </w:rPr>
        <w:t>number</w:t>
      </w:r>
      <w:r>
        <w:rPr>
          <w:spacing w:val="-3"/>
          <w:w w:val="110"/>
        </w:rPr>
        <w:t xml:space="preserve"> </w:t>
      </w:r>
      <w:r>
        <w:rPr>
          <w:w w:val="110"/>
        </w:rPr>
        <w:t>N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10,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method</w:t>
      </w:r>
      <w:r>
        <w:rPr>
          <w:spacing w:val="-1"/>
          <w:w w:val="110"/>
        </w:rPr>
        <w:t xml:space="preserve"> </w:t>
      </w:r>
      <w:r>
        <w:rPr>
          <w:w w:val="110"/>
        </w:rPr>
        <w:t>must</w:t>
      </w:r>
      <w:r>
        <w:rPr>
          <w:spacing w:val="-1"/>
          <w:w w:val="110"/>
        </w:rPr>
        <w:t xml:space="preserve"> </w:t>
      </w:r>
      <w:r>
        <w:rPr>
          <w:w w:val="110"/>
        </w:rPr>
        <w:t>return</w:t>
      </w:r>
      <w:r>
        <w:rPr>
          <w:spacing w:val="-4"/>
          <w:w w:val="110"/>
        </w:rPr>
        <w:t xml:space="preserve"> </w:t>
      </w:r>
      <w:r>
        <w:rPr>
          <w:w w:val="110"/>
        </w:rPr>
        <w:t>1</w:t>
      </w:r>
    </w:p>
    <w:p w14:paraId="08D3F0BA">
      <w:pPr>
        <w:pStyle w:val="11"/>
        <w:spacing w:before="4"/>
        <w:rPr>
          <w:sz w:val="24"/>
        </w:rPr>
      </w:pPr>
    </w:p>
    <w:p w14:paraId="5A71124F">
      <w:pPr>
        <w:pStyle w:val="8"/>
      </w:pP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example:</w:t>
      </w:r>
    </w:p>
    <w:p w14:paraId="31E62B9F">
      <w:pPr>
        <w:pStyle w:val="11"/>
        <w:rPr>
          <w:b/>
          <w:sz w:val="10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5"/>
      </w:tblGrid>
      <w:tr w14:paraId="75B8292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773" w:type="dxa"/>
            <w:shd w:val="clear" w:color="auto" w:fill="F8F8FF"/>
          </w:tcPr>
          <w:p w14:paraId="61838408">
            <w:pPr>
              <w:pStyle w:val="15"/>
              <w:spacing w:before="103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5" w:type="dxa"/>
            <w:shd w:val="clear" w:color="auto" w:fill="F8F8FF"/>
          </w:tcPr>
          <w:p w14:paraId="6018875F">
            <w:pPr>
              <w:pStyle w:val="15"/>
              <w:spacing w:before="103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1EF9D5A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5F5F5"/>
          </w:tcPr>
          <w:p w14:paraId="2ED0EC0C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7</w:t>
            </w:r>
          </w:p>
        </w:tc>
        <w:tc>
          <w:tcPr>
            <w:tcW w:w="865" w:type="dxa"/>
            <w:shd w:val="clear" w:color="auto" w:fill="F5F5F5"/>
          </w:tcPr>
          <w:p w14:paraId="08BABC6E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2</w:t>
            </w:r>
          </w:p>
        </w:tc>
      </w:tr>
      <w:tr w14:paraId="3252033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E4E4E4"/>
          </w:tcPr>
          <w:p w14:paraId="53E19C27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</w:t>
            </w:r>
          </w:p>
        </w:tc>
        <w:tc>
          <w:tcPr>
            <w:tcW w:w="865" w:type="dxa"/>
            <w:shd w:val="clear" w:color="auto" w:fill="E4E4E4"/>
          </w:tcPr>
          <w:p w14:paraId="09E9CD94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1</w:t>
            </w:r>
          </w:p>
        </w:tc>
      </w:tr>
    </w:tbl>
    <w:p w14:paraId="7FA024D3">
      <w:pPr>
        <w:pStyle w:val="11"/>
        <w:rPr>
          <w:b/>
          <w:sz w:val="35"/>
        </w:rPr>
      </w:pPr>
    </w:p>
    <w:p w14:paraId="7B286EBB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w w:val="120"/>
          <w:sz w:val="23"/>
        </w:rPr>
        <w:t>PROGRAM:</w:t>
      </w:r>
    </w:p>
    <w:p w14:paraId="6F46C5AD">
      <w:pPr>
        <w:pStyle w:val="11"/>
        <w:spacing w:before="129" w:line="350" w:lineRule="auto"/>
        <w:ind w:left="1060" w:right="9141"/>
      </w:pPr>
      <w:r>
        <w:rPr>
          <w:spacing w:val="-1"/>
          <w:w w:val="105"/>
        </w:rPr>
        <w:t>n=int(input())</w:t>
      </w:r>
      <w:r>
        <w:rPr>
          <w:spacing w:val="-51"/>
          <w:w w:val="105"/>
        </w:rPr>
        <w:t xml:space="preserve"> </w:t>
      </w:r>
      <w:r>
        <w:rPr>
          <w:w w:val="105"/>
        </w:rPr>
        <w:t>f=0</w:t>
      </w:r>
    </w:p>
    <w:p w14:paraId="0C0256BB">
      <w:pPr>
        <w:pStyle w:val="11"/>
        <w:spacing w:before="5" w:line="350" w:lineRule="auto"/>
        <w:ind w:left="1439" w:right="8611" w:hanging="380"/>
      </w:pP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range(2,n):</w:t>
      </w:r>
      <w:r>
        <w:rPr>
          <w:spacing w:val="-50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n%i==0:</w:t>
      </w:r>
    </w:p>
    <w:p w14:paraId="5CCE682E">
      <w:pPr>
        <w:pStyle w:val="11"/>
        <w:spacing w:before="4" w:line="355" w:lineRule="auto"/>
        <w:ind w:left="1632" w:right="9433"/>
      </w:pPr>
      <w:r>
        <w:rPr>
          <w:w w:val="105"/>
        </w:rPr>
        <w:t>f=1</w:t>
      </w:r>
      <w:r>
        <w:rPr>
          <w:spacing w:val="1"/>
          <w:w w:val="105"/>
        </w:rPr>
        <w:t xml:space="preserve"> </w:t>
      </w:r>
      <w:r>
        <w:rPr>
          <w:w w:val="105"/>
        </w:rPr>
        <w:t>break</w:t>
      </w:r>
    </w:p>
    <w:p w14:paraId="6EB404A4">
      <w:pPr>
        <w:pStyle w:val="11"/>
        <w:spacing w:line="263" w:lineRule="exact"/>
        <w:ind w:left="1060"/>
      </w:pPr>
      <w:r>
        <w:rPr>
          <w:w w:val="110"/>
        </w:rPr>
        <w:t>if f==1:</w:t>
      </w:r>
    </w:p>
    <w:p w14:paraId="355A5757">
      <w:pPr>
        <w:pStyle w:val="11"/>
        <w:spacing w:before="130"/>
        <w:ind w:left="1564"/>
      </w:pPr>
      <w:r>
        <w:rPr>
          <w:w w:val="105"/>
        </w:rPr>
        <w:t>print(1)</w:t>
      </w:r>
    </w:p>
    <w:p w14:paraId="7A2A9FC0">
      <w:pPr>
        <w:pStyle w:val="11"/>
        <w:spacing w:before="124"/>
        <w:ind w:left="1060"/>
      </w:pPr>
      <w:r>
        <w:rPr>
          <w:w w:val="105"/>
        </w:rPr>
        <w:t>else:</w:t>
      </w:r>
    </w:p>
    <w:p w14:paraId="221FB630">
      <w:pPr>
        <w:pStyle w:val="11"/>
        <w:spacing w:before="129"/>
        <w:ind w:left="1564"/>
      </w:pPr>
      <w:r>
        <w:rPr>
          <w:w w:val="105"/>
        </w:rPr>
        <w:t>print(2)</w:t>
      </w:r>
    </w:p>
    <w:p w14:paraId="60792BCE">
      <w:pPr>
        <w:pStyle w:val="11"/>
        <w:rPr>
          <w:sz w:val="20"/>
        </w:rPr>
      </w:pPr>
    </w:p>
    <w:p w14:paraId="529A5E13">
      <w:pPr>
        <w:pStyle w:val="11"/>
        <w:spacing w:before="6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571"/>
        <w:gridCol w:w="197"/>
      </w:tblGrid>
      <w:tr w14:paraId="451CBAA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4D8E6A96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8F8FF"/>
          </w:tcPr>
          <w:p w14:paraId="3018FF09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674E45DD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421EE00A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644D25B4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3097AF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248F37C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E4E4E4"/>
          </w:tcPr>
          <w:p w14:paraId="7809C169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7</w:t>
            </w:r>
          </w:p>
        </w:tc>
        <w:tc>
          <w:tcPr>
            <w:tcW w:w="1373" w:type="dxa"/>
            <w:shd w:val="clear" w:color="auto" w:fill="E4E4E4"/>
          </w:tcPr>
          <w:p w14:paraId="5F877986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571" w:type="dxa"/>
            <w:shd w:val="clear" w:color="auto" w:fill="E4E4E4"/>
          </w:tcPr>
          <w:p w14:paraId="61A60B9E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197" w:type="dxa"/>
            <w:shd w:val="clear" w:color="auto" w:fill="E4E4E4"/>
          </w:tcPr>
          <w:p w14:paraId="17BA7F6C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38BADCF2">
      <w:pPr>
        <w:pStyle w:val="11"/>
        <w:rPr>
          <w:sz w:val="20"/>
        </w:rPr>
      </w:pPr>
    </w:p>
    <w:p w14:paraId="13E8D8C5">
      <w:pPr>
        <w:pStyle w:val="11"/>
        <w:spacing w:before="5"/>
      </w:pPr>
      <w:r>
        <w:pict>
          <v:group id="_x0000_s1455" o:spid="_x0000_s1455" o:spt="203" style="position:absolute;left:0pt;margin-left:49.45pt;margin-top:15.7pt;height:21.75pt;width:502.3pt;mso-position-horizontal-relative:page;mso-wrap-distance-bottom:0pt;mso-wrap-distance-top:0pt;z-index:-251315200;mso-width-relative:page;mso-height-relative:page;" coordorigin="989,315" coordsize="10046,435">
            <o:lock v:ext="edit"/>
            <v:shape id="_x0000_s1456" o:spid="_x0000_s1456" style="position:absolute;left:1120;top:315;height:35;width:9835;" filled="f" stroked="t" coordorigin="1120,315" coordsize="9835,35" path="m1120,350l10955,350m1120,315l10955,315e">
              <v:path arrowok="t"/>
              <v:fill on="f" focussize="0,0"/>
              <v:stroke weight="0.05pt" color="#000000"/>
              <v:imagedata o:title=""/>
              <o:lock v:ext="edit"/>
            </v:shape>
            <v:rect id="_x0000_s1457" o:spid="_x0000_s1457" o:spt="1" style="position:absolute;left:10350;top:34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58" o:spid="_x0000_s1458" o:spt="202" type="#_x0000_t202" style="position:absolute;left:989;top:31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BB7BCA0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59" o:spid="_x0000_s1459" o:spt="202" type="#_x0000_t202" style="position:absolute;left:10360;top:34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B007F41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68C9A420">
      <w:pPr>
        <w:pStyle w:val="11"/>
        <w:spacing w:before="1"/>
        <w:rPr>
          <w:sz w:val="10"/>
        </w:rPr>
      </w:pPr>
    </w:p>
    <w:p w14:paraId="06B98FAF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460" o:spid="_x0000_s1460" o:spt="202" type="#_x0000_t202" style="position:absolute;left:0pt;margin-left:536.55pt;margin-top:-25.65pt;height:12.15pt;width:2.85pt;mso-position-horizontal-relative:page;z-index:-2515404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90794F9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66</w:t>
      </w:r>
    </w:p>
    <w:p w14:paraId="7AEF30E1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571"/>
        <w:gridCol w:w="197"/>
      </w:tblGrid>
      <w:tr w14:paraId="609BFDC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1A4AC0C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8F8FF"/>
          </w:tcPr>
          <w:p w14:paraId="37E7E829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7389ABDD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24FA5EE6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6FFF6EF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FF368D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97" w:type="dxa"/>
            <w:shd w:val="clear" w:color="auto" w:fill="F5F5F5"/>
          </w:tcPr>
          <w:p w14:paraId="74856BE6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5F5F5"/>
          </w:tcPr>
          <w:p w14:paraId="7E6B07CF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10</w:t>
            </w:r>
          </w:p>
        </w:tc>
        <w:tc>
          <w:tcPr>
            <w:tcW w:w="1373" w:type="dxa"/>
            <w:shd w:val="clear" w:color="auto" w:fill="F5F5F5"/>
          </w:tcPr>
          <w:p w14:paraId="17823160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1</w:t>
            </w:r>
          </w:p>
        </w:tc>
        <w:tc>
          <w:tcPr>
            <w:tcW w:w="768" w:type="dxa"/>
            <w:gridSpan w:val="2"/>
            <w:tcBorders>
              <w:bottom w:val="nil"/>
              <w:right w:val="nil"/>
            </w:tcBorders>
            <w:shd w:val="clear" w:color="auto" w:fill="F5F5F5"/>
          </w:tcPr>
          <w:p w14:paraId="141BB713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1</w:t>
            </w:r>
          </w:p>
        </w:tc>
      </w:tr>
    </w:tbl>
    <w:p w14:paraId="78E86493">
      <w:pPr>
        <w:pStyle w:val="11"/>
        <w:spacing w:before="9"/>
        <w:rPr>
          <w:rFonts w:ascii="Arial MT"/>
          <w:sz w:val="15"/>
        </w:rPr>
      </w:pPr>
      <w:r>
        <w:pict>
          <v:shape id="_x0000_s1461" o:spid="_x0000_s1461" style="position:absolute;left:0pt;margin-left:24pt;margin-top:23.95pt;height:744.25pt;width:564.25pt;mso-position-horizontal-relative:page;mso-position-vertical-relative:page;z-index:-25153843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946FF43">
      <w:pPr>
        <w:tabs>
          <w:tab w:val="left" w:pos="2500"/>
          <w:tab w:val="left" w:pos="3221"/>
          <w:tab w:val="left" w:pos="6822"/>
        </w:tabs>
        <w:spacing w:before="108"/>
        <w:ind w:left="1060" w:right="0" w:firstLine="0"/>
        <w:jc w:val="left"/>
        <w:rPr>
          <w:b/>
          <w:sz w:val="22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3259455</wp:posOffset>
            </wp:positionH>
            <wp:positionV relativeFrom="paragraph">
              <wp:posOffset>-332105</wp:posOffset>
            </wp:positionV>
            <wp:extent cx="133985" cy="216535"/>
            <wp:effectExtent l="0" t="0" r="0" b="0"/>
            <wp:wrapNone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7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4.6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28AA88FD">
      <w:pPr>
        <w:pStyle w:val="11"/>
        <w:spacing w:before="3"/>
        <w:rPr>
          <w:b/>
          <w:sz w:val="24"/>
        </w:rPr>
      </w:pPr>
    </w:p>
    <w:p w14:paraId="7DEDFE01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667B6A8C">
      <w:pPr>
        <w:pStyle w:val="11"/>
        <w:spacing w:before="7"/>
        <w:rPr>
          <w:b/>
          <w:sz w:val="27"/>
        </w:rPr>
      </w:pPr>
      <w:r>
        <w:pict>
          <v:shape id="_x0000_s1462" o:spid="_x0000_s1462" style="position:absolute;left:0pt;margin-left:72pt;margin-top:18.4pt;height:0.75pt;width:474pt;mso-position-horizontal-relative:page;mso-wrap-distance-bottom:0pt;mso-wrap-distance-top:0pt;z-index:-251314176;mso-width-relative:page;mso-height-relative:page;" filled="f" stroked="t" coordorigin="1440,369" coordsize="9480,15" path="m1440,384l10920,369m1440,384l10920,369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0253D3A5">
      <w:pPr>
        <w:pStyle w:val="11"/>
        <w:spacing w:before="10"/>
        <w:rPr>
          <w:b/>
          <w:sz w:val="35"/>
        </w:rPr>
      </w:pPr>
    </w:p>
    <w:p w14:paraId="3D65F4FF">
      <w:pPr>
        <w:pStyle w:val="3"/>
        <w:spacing w:before="1"/>
        <w:ind w:left="985"/>
        <w:rPr>
          <w:u w:val="none"/>
        </w:rPr>
      </w:pPr>
      <w:r>
        <w:rPr>
          <w:w w:val="115"/>
          <w:u w:val="single"/>
        </w:rPr>
        <w:t>Count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Non-Repeated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Digits</w:t>
      </w:r>
    </w:p>
    <w:p w14:paraId="690346FF">
      <w:pPr>
        <w:pStyle w:val="11"/>
        <w:spacing w:before="1"/>
        <w:rPr>
          <w:b/>
          <w:sz w:val="24"/>
        </w:rPr>
      </w:pPr>
    </w:p>
    <w:p w14:paraId="09148B91">
      <w:pPr>
        <w:pStyle w:val="11"/>
        <w:spacing w:before="109" w:line="244" w:lineRule="auto"/>
        <w:ind w:left="1060" w:right="1392"/>
      </w:pPr>
      <w:r>
        <w:rPr>
          <w:w w:val="105"/>
        </w:rPr>
        <w:t>Write a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to find</w:t>
      </w:r>
      <w:r>
        <w:rPr>
          <w:spacing w:val="1"/>
          <w:w w:val="105"/>
        </w:rPr>
        <w:t xml:space="preserve"> </w:t>
      </w:r>
      <w:r>
        <w:rPr>
          <w:w w:val="105"/>
        </w:rPr>
        <w:t>the count</w:t>
      </w:r>
      <w:r>
        <w:rPr>
          <w:spacing w:val="1"/>
          <w:w w:val="105"/>
        </w:rPr>
        <w:t xml:space="preserve"> </w:t>
      </w:r>
      <w:r>
        <w:rPr>
          <w:w w:val="105"/>
        </w:rPr>
        <w:t>of non-repeated</w:t>
      </w:r>
      <w:r>
        <w:rPr>
          <w:spacing w:val="1"/>
          <w:w w:val="105"/>
        </w:rPr>
        <w:t xml:space="preserve"> </w:t>
      </w:r>
      <w:r>
        <w:rPr>
          <w:w w:val="105"/>
        </w:rPr>
        <w:t>digits in a</w:t>
      </w:r>
      <w:r>
        <w:rPr>
          <w:spacing w:val="1"/>
          <w:w w:val="105"/>
        </w:rPr>
        <w:t xml:space="preserve"> </w:t>
      </w:r>
      <w:r>
        <w:rPr>
          <w:w w:val="105"/>
        </w:rPr>
        <w:t>given number N. The</w:t>
      </w:r>
      <w:r>
        <w:rPr>
          <w:spacing w:val="-51"/>
          <w:w w:val="105"/>
        </w:rPr>
        <w:t xml:space="preserve"> </w:t>
      </w:r>
      <w:r>
        <w:rPr>
          <w:w w:val="105"/>
        </w:rPr>
        <w:t>number</w:t>
      </w:r>
      <w:r>
        <w:rPr>
          <w:spacing w:val="9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passed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program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type</w:t>
      </w:r>
      <w:r>
        <w:rPr>
          <w:spacing w:val="11"/>
          <w:w w:val="105"/>
        </w:rPr>
        <w:t xml:space="preserve"> </w:t>
      </w:r>
      <w:r>
        <w:rPr>
          <w:w w:val="105"/>
        </w:rPr>
        <w:t>int.</w:t>
      </w:r>
    </w:p>
    <w:p w14:paraId="351E9888">
      <w:pPr>
        <w:pStyle w:val="11"/>
        <w:spacing w:before="3" w:line="247" w:lineRule="auto"/>
        <w:ind w:left="1060" w:right="1392"/>
      </w:pPr>
      <w:r>
        <w:rPr>
          <w:b/>
          <w:w w:val="110"/>
        </w:rPr>
        <w:t>Assumption:</w:t>
      </w:r>
      <w:r>
        <w:rPr>
          <w:b/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input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8"/>
          <w:w w:val="110"/>
        </w:rPr>
        <w:t xml:space="preserve"> </w:t>
      </w:r>
      <w:r>
        <w:rPr>
          <w:w w:val="110"/>
        </w:rPr>
        <w:t>will</w:t>
      </w:r>
      <w:r>
        <w:rPr>
          <w:spacing w:val="-4"/>
          <w:w w:val="110"/>
        </w:rPr>
        <w:t xml:space="preserve"> </w:t>
      </w:r>
      <w:r>
        <w:rPr>
          <w:w w:val="110"/>
        </w:rPr>
        <w:t>be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positive</w:t>
      </w:r>
      <w:r>
        <w:rPr>
          <w:spacing w:val="-6"/>
          <w:w w:val="110"/>
        </w:rPr>
        <w:t xml:space="preserve"> </w:t>
      </w:r>
      <w:r>
        <w:rPr>
          <w:w w:val="110"/>
        </w:rPr>
        <w:t>integer</w:t>
      </w:r>
      <w:r>
        <w:rPr>
          <w:spacing w:val="-8"/>
          <w:w w:val="110"/>
        </w:rPr>
        <w:t xml:space="preserve"> </w:t>
      </w:r>
      <w:r>
        <w:rPr>
          <w:w w:val="110"/>
        </w:rPr>
        <w:t>number</w:t>
      </w:r>
      <w:r>
        <w:rPr>
          <w:spacing w:val="-8"/>
          <w:w w:val="110"/>
        </w:rPr>
        <w:t xml:space="preserve"> </w:t>
      </w:r>
      <w:r>
        <w:rPr>
          <w:w w:val="110"/>
        </w:rPr>
        <w:t>&gt;=</w:t>
      </w:r>
      <w:r>
        <w:rPr>
          <w:spacing w:val="-7"/>
          <w:w w:val="110"/>
        </w:rPr>
        <w:t xml:space="preserve"> </w:t>
      </w:r>
      <w:r>
        <w:rPr>
          <w:w w:val="110"/>
        </w:rPr>
        <w:t>1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&lt;=</w:t>
      </w:r>
      <w:r>
        <w:rPr>
          <w:spacing w:val="-8"/>
          <w:w w:val="110"/>
        </w:rPr>
        <w:t xml:space="preserve"> </w:t>
      </w:r>
      <w:r>
        <w:rPr>
          <w:w w:val="110"/>
        </w:rPr>
        <w:t>25000.</w:t>
      </w:r>
      <w:r>
        <w:rPr>
          <w:spacing w:val="-53"/>
          <w:w w:val="110"/>
        </w:rPr>
        <w:t xml:space="preserve"> </w:t>
      </w:r>
      <w:r>
        <w:rPr>
          <w:w w:val="110"/>
        </w:rPr>
        <w:t>Some</w:t>
      </w:r>
      <w:r>
        <w:rPr>
          <w:spacing w:val="5"/>
          <w:w w:val="110"/>
        </w:rPr>
        <w:t xml:space="preserve"> </w:t>
      </w:r>
      <w:r>
        <w:rPr>
          <w:w w:val="110"/>
        </w:rPr>
        <w:t>examples</w:t>
      </w:r>
      <w:r>
        <w:rPr>
          <w:spacing w:val="4"/>
          <w:w w:val="110"/>
        </w:rPr>
        <w:t xml:space="preserve"> </w:t>
      </w:r>
      <w:r>
        <w:rPr>
          <w:w w:val="110"/>
        </w:rPr>
        <w:t>are</w:t>
      </w:r>
      <w:r>
        <w:rPr>
          <w:spacing w:val="5"/>
          <w:w w:val="110"/>
        </w:rPr>
        <w:t xml:space="preserve"> </w:t>
      </w:r>
      <w:r>
        <w:rPr>
          <w:w w:val="110"/>
        </w:rPr>
        <w:t>as</w:t>
      </w:r>
      <w:r>
        <w:rPr>
          <w:spacing w:val="4"/>
          <w:w w:val="110"/>
        </w:rPr>
        <w:t xml:space="preserve"> </w:t>
      </w:r>
      <w:r>
        <w:rPr>
          <w:w w:val="110"/>
        </w:rPr>
        <w:t>below.</w:t>
      </w:r>
    </w:p>
    <w:p w14:paraId="30DCF1DD">
      <w:pPr>
        <w:pStyle w:val="11"/>
        <w:spacing w:line="247" w:lineRule="auto"/>
        <w:ind w:left="1060" w:right="1392"/>
      </w:pPr>
      <w:r>
        <w:rPr>
          <w:w w:val="105"/>
        </w:rPr>
        <w:t>If the given number is 292, the program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return 1</w:t>
      </w:r>
      <w:r>
        <w:rPr>
          <w:spacing w:val="1"/>
          <w:w w:val="105"/>
        </w:rPr>
        <w:t xml:space="preserve"> </w:t>
      </w:r>
      <w:r>
        <w:rPr>
          <w:w w:val="105"/>
        </w:rPr>
        <w:t>because there is only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non-</w:t>
      </w:r>
      <w:r>
        <w:rPr>
          <w:spacing w:val="-51"/>
          <w:w w:val="105"/>
        </w:rPr>
        <w:t xml:space="preserve"> </w:t>
      </w:r>
      <w:r>
        <w:rPr>
          <w:w w:val="105"/>
        </w:rPr>
        <w:t>repeated</w:t>
      </w:r>
      <w:r>
        <w:rPr>
          <w:spacing w:val="10"/>
          <w:w w:val="105"/>
        </w:rPr>
        <w:t xml:space="preserve"> </w:t>
      </w:r>
      <w:r>
        <w:rPr>
          <w:w w:val="105"/>
        </w:rPr>
        <w:t>digit</w:t>
      </w:r>
      <w:r>
        <w:rPr>
          <w:spacing w:val="11"/>
          <w:w w:val="105"/>
        </w:rPr>
        <w:t xml:space="preserve"> </w:t>
      </w:r>
      <w:r>
        <w:rPr>
          <w:w w:val="105"/>
        </w:rPr>
        <w:t>'9'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</w:p>
    <w:p w14:paraId="561C7FD9">
      <w:pPr>
        <w:pStyle w:val="11"/>
        <w:spacing w:line="247" w:lineRule="auto"/>
        <w:ind w:left="1060" w:right="1392"/>
      </w:pPr>
      <w:r>
        <w:rPr>
          <w:w w:val="105"/>
        </w:rPr>
        <w:t>If the given number is 1015, the program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return 2</w:t>
      </w:r>
      <w:r>
        <w:rPr>
          <w:spacing w:val="1"/>
          <w:w w:val="105"/>
        </w:rPr>
        <w:t xml:space="preserve"> </w:t>
      </w:r>
      <w:r>
        <w:rPr>
          <w:w w:val="105"/>
        </w:rPr>
        <w:t>because there</w:t>
      </w:r>
      <w:r>
        <w:rPr>
          <w:spacing w:val="1"/>
          <w:w w:val="105"/>
        </w:rPr>
        <w:t xml:space="preserve"> </w:t>
      </w:r>
      <w:r>
        <w:rPr>
          <w:w w:val="105"/>
        </w:rPr>
        <w:t>are 2</w:t>
      </w:r>
      <w:r>
        <w:rPr>
          <w:spacing w:val="1"/>
          <w:w w:val="105"/>
        </w:rPr>
        <w:t xml:space="preserve"> </w:t>
      </w:r>
      <w:r>
        <w:rPr>
          <w:w w:val="105"/>
        </w:rPr>
        <w:t>non-</w:t>
      </w:r>
      <w:r>
        <w:rPr>
          <w:spacing w:val="-51"/>
          <w:w w:val="105"/>
        </w:rPr>
        <w:t xml:space="preserve"> </w:t>
      </w:r>
      <w:r>
        <w:rPr>
          <w:w w:val="105"/>
        </w:rPr>
        <w:t>repeated</w:t>
      </w:r>
      <w:r>
        <w:rPr>
          <w:spacing w:val="11"/>
          <w:w w:val="105"/>
        </w:rPr>
        <w:t xml:space="preserve"> </w:t>
      </w:r>
      <w:r>
        <w:rPr>
          <w:w w:val="105"/>
        </w:rPr>
        <w:t>digits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number,</w:t>
      </w:r>
      <w:r>
        <w:rPr>
          <w:spacing w:val="8"/>
          <w:w w:val="105"/>
        </w:rPr>
        <w:t xml:space="preserve"> </w:t>
      </w:r>
      <w:r>
        <w:rPr>
          <w:w w:val="105"/>
        </w:rPr>
        <w:t>'0',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'5'.</w:t>
      </w:r>
    </w:p>
    <w:p w14:paraId="34A522DE">
      <w:pPr>
        <w:pStyle w:val="11"/>
        <w:spacing w:line="242" w:lineRule="auto"/>
        <w:ind w:left="1060" w:right="1392"/>
      </w:pP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given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108,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program</w:t>
      </w:r>
      <w:r>
        <w:rPr>
          <w:spacing w:val="18"/>
          <w:w w:val="105"/>
        </w:rPr>
        <w:t xml:space="preserve"> </w:t>
      </w:r>
      <w:r>
        <w:rPr>
          <w:w w:val="105"/>
        </w:rPr>
        <w:t>should</w:t>
      </w:r>
      <w:r>
        <w:rPr>
          <w:spacing w:val="19"/>
          <w:w w:val="105"/>
        </w:rPr>
        <w:t xml:space="preserve"> </w:t>
      </w:r>
      <w:r>
        <w:rPr>
          <w:w w:val="105"/>
        </w:rPr>
        <w:t>return</w:t>
      </w:r>
      <w:r>
        <w:rPr>
          <w:spacing w:val="15"/>
          <w:w w:val="105"/>
        </w:rPr>
        <w:t xml:space="preserve"> </w:t>
      </w:r>
      <w:r>
        <w:rPr>
          <w:w w:val="105"/>
        </w:rPr>
        <w:t>3</w:t>
      </w:r>
      <w:r>
        <w:rPr>
          <w:spacing w:val="18"/>
          <w:w w:val="105"/>
        </w:rPr>
        <w:t xml:space="preserve"> </w:t>
      </w:r>
      <w:r>
        <w:rPr>
          <w:w w:val="105"/>
        </w:rPr>
        <w:t>because</w:t>
      </w:r>
      <w:r>
        <w:rPr>
          <w:spacing w:val="16"/>
          <w:w w:val="105"/>
        </w:rPr>
        <w:t xml:space="preserve"> </w:t>
      </w:r>
      <w:r>
        <w:rPr>
          <w:w w:val="105"/>
        </w:rPr>
        <w:t>there</w:t>
      </w:r>
      <w:r>
        <w:rPr>
          <w:spacing w:val="17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3</w:t>
      </w:r>
      <w:r>
        <w:rPr>
          <w:spacing w:val="19"/>
          <w:w w:val="105"/>
        </w:rPr>
        <w:t xml:space="preserve"> </w:t>
      </w:r>
      <w:r>
        <w:rPr>
          <w:w w:val="105"/>
        </w:rPr>
        <w:t>non-</w:t>
      </w:r>
      <w:r>
        <w:rPr>
          <w:spacing w:val="-50"/>
          <w:w w:val="105"/>
        </w:rPr>
        <w:t xml:space="preserve"> </w:t>
      </w:r>
      <w:r>
        <w:rPr>
          <w:w w:val="105"/>
        </w:rPr>
        <w:t>repeated</w:t>
      </w:r>
      <w:r>
        <w:rPr>
          <w:spacing w:val="11"/>
          <w:w w:val="105"/>
        </w:rPr>
        <w:t xml:space="preserve"> </w:t>
      </w:r>
      <w:r>
        <w:rPr>
          <w:w w:val="105"/>
        </w:rPr>
        <w:t>digits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number,</w:t>
      </w:r>
      <w:r>
        <w:rPr>
          <w:spacing w:val="9"/>
          <w:w w:val="105"/>
        </w:rPr>
        <w:t xml:space="preserve"> </w:t>
      </w:r>
      <w:r>
        <w:rPr>
          <w:w w:val="105"/>
        </w:rPr>
        <w:t>'1',</w:t>
      </w:r>
      <w:r>
        <w:rPr>
          <w:spacing w:val="8"/>
          <w:w w:val="105"/>
        </w:rPr>
        <w:t xml:space="preserve"> </w:t>
      </w:r>
      <w:r>
        <w:rPr>
          <w:w w:val="105"/>
        </w:rPr>
        <w:t>'0',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'8'.</w:t>
      </w:r>
    </w:p>
    <w:p w14:paraId="376B9BED">
      <w:pPr>
        <w:pStyle w:val="11"/>
        <w:spacing w:before="2" w:line="242" w:lineRule="auto"/>
        <w:ind w:left="1060" w:right="1392"/>
      </w:pP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given</w:t>
      </w:r>
      <w:r>
        <w:rPr>
          <w:spacing w:val="20"/>
          <w:w w:val="105"/>
        </w:rPr>
        <w:t xml:space="preserve"> </w:t>
      </w:r>
      <w:r>
        <w:rPr>
          <w:w w:val="105"/>
        </w:rPr>
        <w:t>number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22,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function</w:t>
      </w:r>
      <w:r>
        <w:rPr>
          <w:spacing w:val="19"/>
          <w:w w:val="105"/>
        </w:rPr>
        <w:t xml:space="preserve"> </w:t>
      </w:r>
      <w:r>
        <w:rPr>
          <w:w w:val="105"/>
        </w:rPr>
        <w:t>should</w:t>
      </w:r>
      <w:r>
        <w:rPr>
          <w:spacing w:val="23"/>
          <w:w w:val="105"/>
        </w:rPr>
        <w:t xml:space="preserve"> </w:t>
      </w:r>
      <w:r>
        <w:rPr>
          <w:w w:val="105"/>
        </w:rPr>
        <w:t>return</w:t>
      </w:r>
      <w:r>
        <w:rPr>
          <w:spacing w:val="20"/>
          <w:w w:val="105"/>
        </w:rPr>
        <w:t xml:space="preserve"> </w:t>
      </w:r>
      <w:r>
        <w:rPr>
          <w:w w:val="105"/>
        </w:rPr>
        <w:t>0</w:t>
      </w:r>
      <w:r>
        <w:rPr>
          <w:spacing w:val="23"/>
          <w:w w:val="105"/>
        </w:rPr>
        <w:t xml:space="preserve"> </w:t>
      </w:r>
      <w:r>
        <w:rPr>
          <w:w w:val="105"/>
        </w:rPr>
        <w:t>because</w:t>
      </w:r>
      <w:r>
        <w:rPr>
          <w:spacing w:val="21"/>
          <w:w w:val="105"/>
        </w:rPr>
        <w:t xml:space="preserve"> </w:t>
      </w:r>
      <w:r>
        <w:rPr>
          <w:w w:val="105"/>
        </w:rPr>
        <w:t>there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NO</w:t>
      </w:r>
      <w:r>
        <w:rPr>
          <w:spacing w:val="25"/>
          <w:w w:val="105"/>
        </w:rPr>
        <w:t xml:space="preserve"> </w:t>
      </w:r>
      <w:r>
        <w:rPr>
          <w:w w:val="105"/>
        </w:rPr>
        <w:t>non-</w:t>
      </w:r>
      <w:r>
        <w:rPr>
          <w:spacing w:val="-51"/>
          <w:w w:val="105"/>
        </w:rPr>
        <w:t xml:space="preserve"> </w:t>
      </w:r>
      <w:r>
        <w:rPr>
          <w:w w:val="105"/>
        </w:rPr>
        <w:t>repeated</w:t>
      </w:r>
      <w:r>
        <w:rPr>
          <w:spacing w:val="11"/>
          <w:w w:val="105"/>
        </w:rPr>
        <w:t xml:space="preserve"> </w:t>
      </w:r>
      <w:r>
        <w:rPr>
          <w:w w:val="105"/>
        </w:rPr>
        <w:t>digits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number.</w:t>
      </w:r>
    </w:p>
    <w:p w14:paraId="77DA22AD">
      <w:pPr>
        <w:pStyle w:val="11"/>
        <w:spacing w:before="4"/>
        <w:rPr>
          <w:sz w:val="24"/>
        </w:rPr>
      </w:pPr>
    </w:p>
    <w:p w14:paraId="5DB1BA7F">
      <w:pPr>
        <w:spacing w:before="0"/>
        <w:ind w:left="1060" w:right="0" w:firstLine="0"/>
        <w:jc w:val="left"/>
        <w:rPr>
          <w:b/>
          <w:sz w:val="23"/>
        </w:rPr>
      </w:pPr>
      <w:r>
        <w:pict>
          <v:shape id="_x0000_s1463" o:spid="_x0000_s1463" o:spt="202" type="#_x0000_t202" style="position:absolute;left:0pt;margin-left:536.55pt;margin-top:284.5pt;height:12.15pt;width:2.85pt;mso-position-horizontal-relative:page;z-index:-251539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388D740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9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5654BC7D">
      <w:pPr>
        <w:pStyle w:val="11"/>
        <w:rPr>
          <w:b/>
          <w:sz w:val="10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5"/>
      </w:tblGrid>
      <w:tr w14:paraId="00DB0B2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F8F8FF"/>
          </w:tcPr>
          <w:p w14:paraId="58BB068F">
            <w:pPr>
              <w:pStyle w:val="15"/>
              <w:spacing w:before="102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5" w:type="dxa"/>
            <w:shd w:val="clear" w:color="auto" w:fill="F8F8FF"/>
          </w:tcPr>
          <w:p w14:paraId="50634C7B">
            <w:pPr>
              <w:pStyle w:val="15"/>
              <w:spacing w:before="102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0333DA7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5F5F5"/>
          </w:tcPr>
          <w:p w14:paraId="2BD3CDE5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292</w:t>
            </w:r>
          </w:p>
        </w:tc>
        <w:tc>
          <w:tcPr>
            <w:tcW w:w="865" w:type="dxa"/>
            <w:shd w:val="clear" w:color="auto" w:fill="F5F5F5"/>
          </w:tcPr>
          <w:p w14:paraId="7ABDE7C7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1</w:t>
            </w:r>
          </w:p>
        </w:tc>
      </w:tr>
      <w:tr w14:paraId="148188B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773" w:type="dxa"/>
            <w:shd w:val="clear" w:color="auto" w:fill="E4E4E4"/>
          </w:tcPr>
          <w:p w14:paraId="2C2EFA84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1015</w:t>
            </w:r>
          </w:p>
        </w:tc>
        <w:tc>
          <w:tcPr>
            <w:tcW w:w="865" w:type="dxa"/>
            <w:shd w:val="clear" w:color="auto" w:fill="E4E4E4"/>
          </w:tcPr>
          <w:p w14:paraId="1A5F43A5">
            <w:pPr>
              <w:pStyle w:val="15"/>
              <w:spacing w:before="10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2</w:t>
            </w:r>
          </w:p>
        </w:tc>
      </w:tr>
      <w:tr w14:paraId="094AE48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1F1F1"/>
          </w:tcPr>
          <w:p w14:paraId="1EA6F7E4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108</w:t>
            </w:r>
          </w:p>
        </w:tc>
        <w:tc>
          <w:tcPr>
            <w:tcW w:w="865" w:type="dxa"/>
            <w:shd w:val="clear" w:color="auto" w:fill="F1F1F1"/>
          </w:tcPr>
          <w:p w14:paraId="77C34584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3</w:t>
            </w:r>
          </w:p>
        </w:tc>
      </w:tr>
      <w:tr w14:paraId="68441C6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8" w:hRule="atLeast"/>
        </w:trPr>
        <w:tc>
          <w:tcPr>
            <w:tcW w:w="773" w:type="dxa"/>
            <w:shd w:val="clear" w:color="auto" w:fill="E4E4E4"/>
          </w:tcPr>
          <w:p w14:paraId="4DC0EBD8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22</w:t>
            </w:r>
          </w:p>
        </w:tc>
        <w:tc>
          <w:tcPr>
            <w:tcW w:w="865" w:type="dxa"/>
            <w:shd w:val="clear" w:color="auto" w:fill="E4E4E4"/>
          </w:tcPr>
          <w:p w14:paraId="6E0BE8EE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0</w:t>
            </w:r>
          </w:p>
        </w:tc>
      </w:tr>
    </w:tbl>
    <w:p w14:paraId="09CEDC65">
      <w:pPr>
        <w:pStyle w:val="11"/>
        <w:rPr>
          <w:b/>
          <w:sz w:val="20"/>
        </w:rPr>
      </w:pPr>
    </w:p>
    <w:p w14:paraId="4C230355">
      <w:pPr>
        <w:pStyle w:val="11"/>
        <w:rPr>
          <w:b/>
          <w:sz w:val="20"/>
        </w:rPr>
      </w:pPr>
    </w:p>
    <w:p w14:paraId="280CF380">
      <w:pPr>
        <w:pStyle w:val="11"/>
        <w:rPr>
          <w:b/>
          <w:sz w:val="20"/>
        </w:rPr>
      </w:pPr>
    </w:p>
    <w:p w14:paraId="3CA41120">
      <w:pPr>
        <w:pStyle w:val="11"/>
        <w:rPr>
          <w:b/>
          <w:sz w:val="20"/>
        </w:rPr>
      </w:pPr>
    </w:p>
    <w:p w14:paraId="6B2F6AD7">
      <w:pPr>
        <w:pStyle w:val="11"/>
        <w:rPr>
          <w:b/>
          <w:sz w:val="20"/>
        </w:rPr>
      </w:pPr>
    </w:p>
    <w:p w14:paraId="4AD07351">
      <w:pPr>
        <w:pStyle w:val="11"/>
        <w:rPr>
          <w:b/>
          <w:sz w:val="20"/>
        </w:rPr>
      </w:pPr>
    </w:p>
    <w:p w14:paraId="1422E4FD">
      <w:pPr>
        <w:pStyle w:val="11"/>
        <w:rPr>
          <w:b/>
          <w:sz w:val="20"/>
        </w:rPr>
      </w:pPr>
    </w:p>
    <w:p w14:paraId="4E20311F">
      <w:pPr>
        <w:pStyle w:val="11"/>
        <w:rPr>
          <w:b/>
          <w:sz w:val="20"/>
        </w:rPr>
      </w:pPr>
    </w:p>
    <w:p w14:paraId="3A8F7BBD">
      <w:pPr>
        <w:pStyle w:val="11"/>
        <w:spacing w:before="11"/>
        <w:rPr>
          <w:b/>
          <w:sz w:val="14"/>
        </w:rPr>
      </w:pPr>
      <w:r>
        <w:pict>
          <v:group id="_x0000_s1464" o:spid="_x0000_s1464" o:spt="203" style="position:absolute;left:0pt;margin-left:49.45pt;margin-top:10.7pt;height:21.75pt;width:502.3pt;mso-position-horizontal-relative:page;mso-wrap-distance-bottom:0pt;mso-wrap-distance-top:0pt;z-index:-251313152;mso-width-relative:page;mso-height-relative:page;" coordorigin="989,215" coordsize="10046,435">
            <o:lock v:ext="edit"/>
            <v:shape id="_x0000_s1465" o:spid="_x0000_s1465" style="position:absolute;left:1120;top:215;height:35;width:9835;" filled="f" stroked="t" coordorigin="1120,215" coordsize="9835,35" path="m1120,250l10955,250m1120,215l10955,215e">
              <v:path arrowok="t"/>
              <v:fill on="f" focussize="0,0"/>
              <v:stroke weight="0.05pt" color="#000000"/>
              <v:imagedata o:title=""/>
              <o:lock v:ext="edit"/>
            </v:shape>
            <v:rect id="_x0000_s1466" o:spid="_x0000_s1466" o:spt="1" style="position:absolute;left:10350;top:24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67" o:spid="_x0000_s1467" o:spt="202" type="#_x0000_t202" style="position:absolute;left:989;top:21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61A79C1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68" o:spid="_x0000_s1468" o:spt="202" type="#_x0000_t202" style="position:absolute;left:10360;top:24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9EBB06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5634697A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67</w:t>
      </w:r>
    </w:p>
    <w:p w14:paraId="03CB7CFE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18F9CE80">
      <w:pPr>
        <w:pStyle w:val="11"/>
        <w:rPr>
          <w:rFonts w:ascii="Arial MT"/>
          <w:sz w:val="20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2597785</wp:posOffset>
            </wp:positionH>
            <wp:positionV relativeFrom="page">
              <wp:posOffset>5966460</wp:posOffset>
            </wp:positionV>
            <wp:extent cx="133985" cy="216535"/>
            <wp:effectExtent l="0" t="0" r="0" b="0"/>
            <wp:wrapNone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69" o:spid="_x0000_s1469" style="position:absolute;left:0pt;margin-left:24pt;margin-top:23.95pt;height:744.25pt;width:564.25pt;mso-position-horizontal-relative:page;mso-position-vertical-relative:page;z-index:-25153638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15805176">
      <w:pPr>
        <w:pStyle w:val="11"/>
        <w:rPr>
          <w:rFonts w:ascii="Arial MT"/>
          <w:sz w:val="20"/>
        </w:rPr>
      </w:pPr>
    </w:p>
    <w:p w14:paraId="3214EFC0">
      <w:pPr>
        <w:pStyle w:val="11"/>
        <w:rPr>
          <w:rFonts w:ascii="Arial MT"/>
          <w:sz w:val="20"/>
        </w:rPr>
      </w:pPr>
    </w:p>
    <w:p w14:paraId="4E1BD4AC">
      <w:pPr>
        <w:pStyle w:val="11"/>
        <w:spacing w:before="11"/>
        <w:rPr>
          <w:rFonts w:ascii="Arial MT"/>
          <w:sz w:val="29"/>
        </w:rPr>
      </w:pPr>
    </w:p>
    <w:p w14:paraId="4F2C7198">
      <w:pPr>
        <w:pStyle w:val="8"/>
        <w:spacing w:before="109"/>
      </w:pPr>
      <w:r>
        <w:rPr>
          <w:w w:val="120"/>
        </w:rPr>
        <w:t>PROGRAM:</w:t>
      </w:r>
    </w:p>
    <w:p w14:paraId="4A8A2847">
      <w:pPr>
        <w:pStyle w:val="11"/>
        <w:spacing w:before="123" w:line="355" w:lineRule="auto"/>
        <w:ind w:left="1439" w:right="9208" w:hanging="380"/>
      </w:pPr>
      <w:r>
        <w:rPr>
          <w:w w:val="105"/>
        </w:rPr>
        <w:t>def</w:t>
      </w:r>
      <w:r>
        <w:rPr>
          <w:spacing w:val="3"/>
          <w:w w:val="105"/>
        </w:rPr>
        <w:t xml:space="preserve"> </w:t>
      </w:r>
      <w:r>
        <w:rPr>
          <w:w w:val="105"/>
        </w:rPr>
        <w:t>digits</w:t>
      </w:r>
      <w:r>
        <w:rPr>
          <w:spacing w:val="2"/>
          <w:w w:val="105"/>
        </w:rPr>
        <w:t xml:space="preserve"> </w:t>
      </w:r>
      <w:r>
        <w:rPr>
          <w:w w:val="105"/>
        </w:rPr>
        <w:t>(n):</w:t>
      </w:r>
      <w:r>
        <w:rPr>
          <w:spacing w:val="-50"/>
          <w:w w:val="105"/>
        </w:rPr>
        <w:t xml:space="preserve"> </w:t>
      </w:r>
      <w:r>
        <w:rPr>
          <w:w w:val="105"/>
        </w:rPr>
        <w:t>count=0</w:t>
      </w:r>
    </w:p>
    <w:p w14:paraId="74CF13CD">
      <w:pPr>
        <w:pStyle w:val="11"/>
        <w:spacing w:line="268" w:lineRule="exact"/>
        <w:ind w:left="1439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digit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range(10):</w:t>
      </w:r>
    </w:p>
    <w:p w14:paraId="4E9DD6B5">
      <w:pPr>
        <w:pStyle w:val="11"/>
        <w:spacing w:before="125" w:line="355" w:lineRule="auto"/>
        <w:ind w:left="2078" w:right="6816" w:hanging="255"/>
      </w:pPr>
      <w:r>
        <w:rPr>
          <w:w w:val="105"/>
        </w:rPr>
        <w:t>if str(n).count(str(digit))==1:</w:t>
      </w:r>
      <w:r>
        <w:rPr>
          <w:spacing w:val="-51"/>
          <w:w w:val="105"/>
        </w:rPr>
        <w:t xml:space="preserve"> </w:t>
      </w:r>
      <w:r>
        <w:rPr>
          <w:w w:val="110"/>
        </w:rPr>
        <w:t>count+=1</w:t>
      </w:r>
    </w:p>
    <w:p w14:paraId="5D5D6BBE">
      <w:pPr>
        <w:pStyle w:val="11"/>
        <w:spacing w:line="355" w:lineRule="auto"/>
        <w:ind w:left="1060" w:right="7797" w:firstLine="379"/>
      </w:pPr>
      <w:r>
        <w:rPr>
          <w:w w:val="105"/>
        </w:rPr>
        <w:t>return</w:t>
      </w:r>
      <w:r>
        <w:rPr>
          <w:spacing w:val="16"/>
          <w:w w:val="105"/>
        </w:rPr>
        <w:t xml:space="preserve"> </w:t>
      </w:r>
      <w:r>
        <w:rPr>
          <w:w w:val="105"/>
        </w:rPr>
        <w:t>count</w:t>
      </w:r>
      <w:r>
        <w:rPr>
          <w:spacing w:val="-50"/>
          <w:w w:val="105"/>
        </w:rPr>
        <w:t xml:space="preserve"> </w:t>
      </w: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print(digits(n))</w:t>
      </w:r>
    </w:p>
    <w:p w14:paraId="50FC322B">
      <w:pPr>
        <w:pStyle w:val="11"/>
        <w:rPr>
          <w:sz w:val="20"/>
        </w:rPr>
      </w:pPr>
    </w:p>
    <w:p w14:paraId="54EA59A4">
      <w:pPr>
        <w:pStyle w:val="11"/>
        <w:rPr>
          <w:sz w:val="20"/>
        </w:rPr>
      </w:pPr>
    </w:p>
    <w:p w14:paraId="01F4E147">
      <w:pPr>
        <w:pStyle w:val="11"/>
        <w:spacing w:before="5" w:after="1"/>
        <w:rPr>
          <w:sz w:val="25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50"/>
        <w:gridCol w:w="1134"/>
        <w:gridCol w:w="572"/>
        <w:gridCol w:w="198"/>
      </w:tblGrid>
      <w:tr w14:paraId="4E927DC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197" w:type="dxa"/>
            <w:shd w:val="clear" w:color="auto" w:fill="F8F8FF"/>
          </w:tcPr>
          <w:p w14:paraId="456156B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8F8FF"/>
          </w:tcPr>
          <w:p w14:paraId="75941AF1">
            <w:pPr>
              <w:pStyle w:val="15"/>
              <w:spacing w:before="98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4" w:type="dxa"/>
            <w:shd w:val="clear" w:color="auto" w:fill="F8F8FF"/>
          </w:tcPr>
          <w:p w14:paraId="3A665C5D">
            <w:pPr>
              <w:pStyle w:val="15"/>
              <w:spacing w:before="98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7FA92425">
            <w:pPr>
              <w:pStyle w:val="15"/>
              <w:spacing w:before="98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8" w:type="dxa"/>
            <w:shd w:val="clear" w:color="auto" w:fill="F8F8FF"/>
          </w:tcPr>
          <w:p w14:paraId="1861F3F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077333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28ACA16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E4E4E4"/>
          </w:tcPr>
          <w:p w14:paraId="53D19CFD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292</w:t>
            </w:r>
          </w:p>
        </w:tc>
        <w:tc>
          <w:tcPr>
            <w:tcW w:w="1134" w:type="dxa"/>
            <w:shd w:val="clear" w:color="auto" w:fill="E4E4E4"/>
          </w:tcPr>
          <w:p w14:paraId="510D8470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1</w:t>
            </w:r>
          </w:p>
        </w:tc>
        <w:tc>
          <w:tcPr>
            <w:tcW w:w="572" w:type="dxa"/>
            <w:shd w:val="clear" w:color="auto" w:fill="E4E4E4"/>
          </w:tcPr>
          <w:p w14:paraId="2BB5E23D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1</w:t>
            </w:r>
          </w:p>
        </w:tc>
        <w:tc>
          <w:tcPr>
            <w:tcW w:w="198" w:type="dxa"/>
            <w:shd w:val="clear" w:color="auto" w:fill="E4E4E4"/>
          </w:tcPr>
          <w:p w14:paraId="1846B20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16B4F3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5F5F5"/>
          </w:tcPr>
          <w:p w14:paraId="5F3B38A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5F5F5"/>
          </w:tcPr>
          <w:p w14:paraId="52040E6E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1015</w:t>
            </w:r>
          </w:p>
        </w:tc>
        <w:tc>
          <w:tcPr>
            <w:tcW w:w="1134" w:type="dxa"/>
            <w:shd w:val="clear" w:color="auto" w:fill="F5F5F5"/>
          </w:tcPr>
          <w:p w14:paraId="29A9C759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572" w:type="dxa"/>
            <w:shd w:val="clear" w:color="auto" w:fill="F5F5F5"/>
          </w:tcPr>
          <w:p w14:paraId="3EFEB15F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2</w:t>
            </w:r>
          </w:p>
        </w:tc>
        <w:tc>
          <w:tcPr>
            <w:tcW w:w="198" w:type="dxa"/>
            <w:shd w:val="clear" w:color="auto" w:fill="F5F5F5"/>
          </w:tcPr>
          <w:p w14:paraId="19A7F61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71107C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97" w:type="dxa"/>
            <w:shd w:val="clear" w:color="auto" w:fill="E4E4E4"/>
          </w:tcPr>
          <w:p w14:paraId="6E31374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E4E4E4"/>
          </w:tcPr>
          <w:p w14:paraId="2D2850AE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108</w:t>
            </w:r>
          </w:p>
        </w:tc>
        <w:tc>
          <w:tcPr>
            <w:tcW w:w="1134" w:type="dxa"/>
            <w:shd w:val="clear" w:color="auto" w:fill="E4E4E4"/>
          </w:tcPr>
          <w:p w14:paraId="06926A58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572" w:type="dxa"/>
            <w:shd w:val="clear" w:color="auto" w:fill="E4E4E4"/>
          </w:tcPr>
          <w:p w14:paraId="4D2AACBE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3</w:t>
            </w:r>
          </w:p>
        </w:tc>
        <w:tc>
          <w:tcPr>
            <w:tcW w:w="198" w:type="dxa"/>
            <w:shd w:val="clear" w:color="auto" w:fill="E4E4E4"/>
          </w:tcPr>
          <w:p w14:paraId="5D535FD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0F43AF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1F1F1"/>
          </w:tcPr>
          <w:p w14:paraId="1B9F654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1F1F1"/>
          </w:tcPr>
          <w:p w14:paraId="2F7A847B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22</w:t>
            </w:r>
          </w:p>
        </w:tc>
        <w:tc>
          <w:tcPr>
            <w:tcW w:w="1134" w:type="dxa"/>
            <w:shd w:val="clear" w:color="auto" w:fill="F1F1F1"/>
          </w:tcPr>
          <w:p w14:paraId="1277AD1F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0</w:t>
            </w:r>
          </w:p>
        </w:tc>
        <w:tc>
          <w:tcPr>
            <w:tcW w:w="770" w:type="dxa"/>
            <w:gridSpan w:val="2"/>
            <w:tcBorders>
              <w:bottom w:val="nil"/>
              <w:right w:val="nil"/>
            </w:tcBorders>
            <w:shd w:val="clear" w:color="auto" w:fill="F1F1F1"/>
          </w:tcPr>
          <w:p w14:paraId="30943612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0</w:t>
            </w:r>
          </w:p>
        </w:tc>
      </w:tr>
    </w:tbl>
    <w:p w14:paraId="5CDF16B5">
      <w:pPr>
        <w:pStyle w:val="11"/>
        <w:rPr>
          <w:sz w:val="20"/>
        </w:rPr>
      </w:pPr>
    </w:p>
    <w:p w14:paraId="19EBFA9A">
      <w:pPr>
        <w:pStyle w:val="11"/>
        <w:rPr>
          <w:sz w:val="20"/>
        </w:rPr>
      </w:pPr>
    </w:p>
    <w:p w14:paraId="5D7B849F">
      <w:pPr>
        <w:pStyle w:val="11"/>
        <w:rPr>
          <w:sz w:val="20"/>
        </w:rPr>
      </w:pPr>
    </w:p>
    <w:p w14:paraId="5C3E84A3">
      <w:pPr>
        <w:pStyle w:val="11"/>
        <w:rPr>
          <w:sz w:val="20"/>
        </w:rPr>
      </w:pPr>
    </w:p>
    <w:p w14:paraId="164ACA08">
      <w:pPr>
        <w:pStyle w:val="11"/>
        <w:rPr>
          <w:sz w:val="20"/>
        </w:rPr>
      </w:pPr>
    </w:p>
    <w:p w14:paraId="633E984D">
      <w:pPr>
        <w:pStyle w:val="11"/>
        <w:rPr>
          <w:sz w:val="20"/>
        </w:rPr>
      </w:pPr>
    </w:p>
    <w:p w14:paraId="3513D31E">
      <w:pPr>
        <w:pStyle w:val="11"/>
        <w:rPr>
          <w:sz w:val="20"/>
        </w:rPr>
      </w:pPr>
    </w:p>
    <w:p w14:paraId="636538D0">
      <w:pPr>
        <w:pStyle w:val="11"/>
        <w:rPr>
          <w:sz w:val="20"/>
        </w:rPr>
      </w:pPr>
    </w:p>
    <w:p w14:paraId="6A684133">
      <w:pPr>
        <w:pStyle w:val="11"/>
        <w:rPr>
          <w:sz w:val="20"/>
        </w:rPr>
      </w:pPr>
    </w:p>
    <w:p w14:paraId="2ECCA27A">
      <w:pPr>
        <w:pStyle w:val="11"/>
        <w:rPr>
          <w:sz w:val="20"/>
        </w:rPr>
      </w:pPr>
    </w:p>
    <w:p w14:paraId="18E1328B">
      <w:pPr>
        <w:pStyle w:val="11"/>
        <w:rPr>
          <w:sz w:val="20"/>
        </w:rPr>
      </w:pPr>
    </w:p>
    <w:p w14:paraId="6C6356B4">
      <w:pPr>
        <w:pStyle w:val="11"/>
        <w:rPr>
          <w:sz w:val="20"/>
        </w:rPr>
      </w:pPr>
    </w:p>
    <w:p w14:paraId="7B7E34D2">
      <w:pPr>
        <w:pStyle w:val="11"/>
        <w:rPr>
          <w:sz w:val="20"/>
        </w:rPr>
      </w:pPr>
    </w:p>
    <w:p w14:paraId="52D0A970">
      <w:pPr>
        <w:pStyle w:val="11"/>
        <w:rPr>
          <w:sz w:val="20"/>
        </w:rPr>
      </w:pPr>
    </w:p>
    <w:p w14:paraId="01AD9521">
      <w:pPr>
        <w:pStyle w:val="11"/>
        <w:rPr>
          <w:sz w:val="20"/>
        </w:rPr>
      </w:pPr>
    </w:p>
    <w:p w14:paraId="1662A8A0">
      <w:pPr>
        <w:pStyle w:val="11"/>
        <w:rPr>
          <w:sz w:val="20"/>
        </w:rPr>
      </w:pPr>
    </w:p>
    <w:p w14:paraId="5182C133">
      <w:pPr>
        <w:pStyle w:val="11"/>
        <w:rPr>
          <w:sz w:val="20"/>
        </w:rPr>
      </w:pPr>
    </w:p>
    <w:p w14:paraId="09902744">
      <w:pPr>
        <w:pStyle w:val="11"/>
        <w:rPr>
          <w:sz w:val="20"/>
        </w:rPr>
      </w:pPr>
    </w:p>
    <w:p w14:paraId="28FF2B42">
      <w:pPr>
        <w:pStyle w:val="11"/>
        <w:rPr>
          <w:sz w:val="20"/>
        </w:rPr>
      </w:pPr>
    </w:p>
    <w:p w14:paraId="4515637F">
      <w:pPr>
        <w:pStyle w:val="11"/>
        <w:spacing w:before="8"/>
        <w:rPr>
          <w:sz w:val="26"/>
        </w:rPr>
      </w:pPr>
      <w:r>
        <w:pict>
          <v:group id="_x0000_s1470" o:spid="_x0000_s1470" o:spt="203" style="position:absolute;left:0pt;margin-left:49.45pt;margin-top:17.6pt;height:21.75pt;width:502.3pt;mso-position-horizontal-relative:page;mso-wrap-distance-bottom:0pt;mso-wrap-distance-top:0pt;z-index:-251312128;mso-width-relative:page;mso-height-relative:page;" coordorigin="989,353" coordsize="10046,435">
            <o:lock v:ext="edit"/>
            <v:shape id="_x0000_s1471" o:spid="_x0000_s1471" style="position:absolute;left:1120;top:353;height:35;width:9835;" filled="f" stroked="t" coordorigin="1120,353" coordsize="9835,35" path="m1120,388l10955,388m1120,353l10955,353e">
              <v:path arrowok="t"/>
              <v:fill on="f" focussize="0,0"/>
              <v:stroke weight="0.05pt" color="#000000"/>
              <v:imagedata o:title=""/>
              <o:lock v:ext="edit"/>
            </v:shape>
            <v:rect id="_x0000_s1472" o:spid="_x0000_s1472" o:spt="1" style="position:absolute;left:10350;top:38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73" o:spid="_x0000_s1473" o:spt="202" type="#_x0000_t202" style="position:absolute;left:989;top:352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F9B6602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74" o:spid="_x0000_s1474" o:spt="202" type="#_x0000_t202" style="position:absolute;left:10360;top:38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6F38ECA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</w:p>
    <w:p w14:paraId="50266961">
      <w:pPr>
        <w:pStyle w:val="11"/>
        <w:spacing w:before="1"/>
        <w:rPr>
          <w:sz w:val="10"/>
        </w:rPr>
      </w:pPr>
    </w:p>
    <w:p w14:paraId="7DDE26D0">
      <w:pPr>
        <w:pStyle w:val="6"/>
        <w:ind w:right="118"/>
        <w:rPr>
          <w:rFonts w:ascii="Arial MT"/>
        </w:rPr>
      </w:pPr>
      <w:r>
        <w:pict>
          <v:shape id="_x0000_s1475" o:spid="_x0000_s1475" o:spt="202" type="#_x0000_t202" style="position:absolute;left:0pt;margin-left:536.55pt;margin-top:-25.65pt;height:12.15pt;width:2.85pt;mso-position-horizontal-relative:page;z-index:-251537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47F1D9D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68</w:t>
      </w:r>
    </w:p>
    <w:p w14:paraId="67C6B328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C977329">
      <w:pPr>
        <w:tabs>
          <w:tab w:val="left" w:pos="2500"/>
          <w:tab w:val="left" w:pos="3221"/>
          <w:tab w:val="left" w:pos="682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1476" o:spid="_x0000_s1476" style="position:absolute;left:0pt;margin-left:24pt;margin-top:23.95pt;height:744.25pt;width:564.25pt;mso-position-horizontal-relative:page;mso-position-vertical-relative:page;z-index:-25153433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4.7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4EDFD6A0">
      <w:pPr>
        <w:pStyle w:val="11"/>
        <w:spacing w:before="10"/>
        <w:rPr>
          <w:b/>
        </w:rPr>
      </w:pPr>
    </w:p>
    <w:p w14:paraId="24A13A7D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0B6E591">
      <w:pPr>
        <w:pStyle w:val="11"/>
        <w:spacing w:before="9"/>
        <w:rPr>
          <w:b/>
          <w:sz w:val="27"/>
        </w:rPr>
      </w:pPr>
      <w:r>
        <w:pict>
          <v:shape id="_x0000_s1477" o:spid="_x0000_s1477" style="position:absolute;left:0pt;margin-left:72pt;margin-top:18.5pt;height:0.75pt;width:474pt;mso-position-horizontal-relative:page;mso-wrap-distance-bottom:0pt;mso-wrap-distance-top:0pt;z-index:-251311104;mso-width-relative:page;mso-height-relative:page;" filled="f" stroked="t" coordorigin="1440,371" coordsize="9480,15" path="m1440,386l10920,371m1440,386l10920,371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3F6EDC10">
      <w:pPr>
        <w:pStyle w:val="11"/>
        <w:spacing w:before="8"/>
        <w:rPr>
          <w:b/>
          <w:sz w:val="35"/>
        </w:rPr>
      </w:pPr>
    </w:p>
    <w:p w14:paraId="6D36C503">
      <w:pPr>
        <w:pStyle w:val="3"/>
        <w:ind w:left="991"/>
        <w:rPr>
          <w:u w:val="none"/>
        </w:rPr>
      </w:pPr>
      <w:r>
        <w:rPr>
          <w:w w:val="115"/>
          <w:u w:val="single"/>
        </w:rPr>
        <w:t>Sum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3"/>
          <w:w w:val="115"/>
          <w:u w:val="single"/>
        </w:rPr>
        <w:t xml:space="preserve"> </w:t>
      </w:r>
      <w:r>
        <w:rPr>
          <w:w w:val="115"/>
          <w:u w:val="single"/>
        </w:rPr>
        <w:t>the</w:t>
      </w:r>
      <w:r>
        <w:rPr>
          <w:spacing w:val="1"/>
          <w:w w:val="115"/>
          <w:u w:val="single"/>
        </w:rPr>
        <w:t xml:space="preserve"> </w:t>
      </w:r>
      <w:r>
        <w:rPr>
          <w:w w:val="115"/>
          <w:u w:val="single"/>
        </w:rPr>
        <w:t>Series</w:t>
      </w:r>
    </w:p>
    <w:p w14:paraId="487F3DF0">
      <w:pPr>
        <w:pStyle w:val="11"/>
        <w:spacing w:before="8" w:line="247" w:lineRule="auto"/>
        <w:ind w:left="1060" w:right="1392"/>
      </w:pPr>
      <w:r>
        <w:rPr>
          <w:w w:val="110"/>
        </w:rPr>
        <w:t>Write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program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find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sum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series</w:t>
      </w:r>
      <w:r>
        <w:rPr>
          <w:spacing w:val="-3"/>
          <w:w w:val="110"/>
        </w:rPr>
        <w:t xml:space="preserve"> </w:t>
      </w:r>
      <w:r>
        <w:rPr>
          <w:w w:val="110"/>
        </w:rPr>
        <w:t>1</w:t>
      </w:r>
      <w:r>
        <w:rPr>
          <w:spacing w:val="-4"/>
          <w:w w:val="110"/>
        </w:rPr>
        <w:t xml:space="preserve"> </w:t>
      </w:r>
      <w:r>
        <w:rPr>
          <w:w w:val="110"/>
        </w:rPr>
        <w:t>+11</w:t>
      </w:r>
      <w:r>
        <w:rPr>
          <w:spacing w:val="-4"/>
          <w:w w:val="110"/>
        </w:rPr>
        <w:t xml:space="preserve"> </w:t>
      </w:r>
      <w:r>
        <w:rPr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w w:val="110"/>
        </w:rPr>
        <w:t>111</w:t>
      </w:r>
      <w:r>
        <w:rPr>
          <w:spacing w:val="-4"/>
          <w:w w:val="110"/>
        </w:rPr>
        <w:t xml:space="preserve"> </w:t>
      </w:r>
      <w:r>
        <w:rPr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w w:val="110"/>
        </w:rPr>
        <w:t>1111</w:t>
      </w:r>
      <w:r>
        <w:rPr>
          <w:spacing w:val="-4"/>
          <w:w w:val="110"/>
        </w:rPr>
        <w:t xml:space="preserve"> </w:t>
      </w:r>
      <w:r>
        <w:rPr>
          <w:w w:val="110"/>
        </w:rPr>
        <w:t>+</w:t>
      </w:r>
      <w:r>
        <w:rPr>
          <w:spacing w:val="-5"/>
          <w:w w:val="110"/>
        </w:rPr>
        <w:t xml:space="preserve"> </w:t>
      </w:r>
      <w:r>
        <w:rPr>
          <w:w w:val="110"/>
        </w:rPr>
        <w:t>...</w:t>
      </w:r>
      <w:r>
        <w:rPr>
          <w:spacing w:val="-7"/>
          <w:w w:val="110"/>
        </w:rPr>
        <w:t xml:space="preserve"> </w:t>
      </w:r>
      <w:r>
        <w:rPr>
          <w:w w:val="110"/>
        </w:rPr>
        <w:t>+</w:t>
      </w:r>
      <w:r>
        <w:rPr>
          <w:spacing w:val="-2"/>
          <w:w w:val="110"/>
        </w:rPr>
        <w:t xml:space="preserve"> </w:t>
      </w:r>
      <w:r>
        <w:rPr>
          <w:w w:val="110"/>
        </w:rPr>
        <w:t>n</w:t>
      </w:r>
      <w:r>
        <w:rPr>
          <w:spacing w:val="-7"/>
          <w:w w:val="110"/>
        </w:rPr>
        <w:t xml:space="preserve"> </w:t>
      </w:r>
      <w:r>
        <w:rPr>
          <w:w w:val="110"/>
        </w:rPr>
        <w:t>terms</w:t>
      </w:r>
      <w:r>
        <w:rPr>
          <w:spacing w:val="-6"/>
          <w:w w:val="110"/>
        </w:rPr>
        <w:t xml:space="preserve"> </w:t>
      </w:r>
      <w:r>
        <w:rPr>
          <w:w w:val="110"/>
        </w:rPr>
        <w:t>(n</w:t>
      </w:r>
      <w:r>
        <w:rPr>
          <w:spacing w:val="3"/>
          <w:w w:val="110"/>
        </w:rPr>
        <w:t xml:space="preserve"> </w:t>
      </w:r>
      <w:r>
        <w:rPr>
          <w:w w:val="110"/>
        </w:rPr>
        <w:t>will</w:t>
      </w:r>
      <w:r>
        <w:rPr>
          <w:spacing w:val="-5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given</w:t>
      </w:r>
      <w:r>
        <w:rPr>
          <w:spacing w:val="2"/>
          <w:w w:val="110"/>
        </w:rPr>
        <w:t xml:space="preserve"> </w:t>
      </w:r>
      <w:r>
        <w:rPr>
          <w:w w:val="110"/>
        </w:rPr>
        <w:t>as</w:t>
      </w:r>
      <w:r>
        <w:rPr>
          <w:spacing w:val="2"/>
          <w:w w:val="110"/>
        </w:rPr>
        <w:t xml:space="preserve"> </w:t>
      </w:r>
      <w:r>
        <w:rPr>
          <w:w w:val="110"/>
        </w:rPr>
        <w:t>input</w:t>
      </w:r>
      <w:r>
        <w:rPr>
          <w:spacing w:val="5"/>
          <w:w w:val="110"/>
        </w:rPr>
        <w:t xml:space="preserve"> </w:t>
      </w:r>
      <w:r>
        <w:rPr>
          <w:w w:val="110"/>
        </w:rPr>
        <w:t>from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user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sum</w:t>
      </w:r>
      <w:r>
        <w:rPr>
          <w:spacing w:val="5"/>
          <w:w w:val="110"/>
        </w:rPr>
        <w:t xml:space="preserve"> </w:t>
      </w:r>
      <w:r>
        <w:rPr>
          <w:w w:val="110"/>
        </w:rPr>
        <w:t>will</w:t>
      </w:r>
      <w:r>
        <w:rPr>
          <w:spacing w:val="7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output)</w:t>
      </w:r>
    </w:p>
    <w:p w14:paraId="6DFC45B0">
      <w:pPr>
        <w:pStyle w:val="8"/>
        <w:spacing w:line="247" w:lineRule="auto"/>
        <w:ind w:right="8336"/>
      </w:pPr>
      <w:r>
        <w:rPr>
          <w:w w:val="115"/>
        </w:rPr>
        <w:t>Sample</w:t>
      </w:r>
      <w:r>
        <w:rPr>
          <w:spacing w:val="-11"/>
          <w:w w:val="115"/>
        </w:rPr>
        <w:t xml:space="preserve"> </w:t>
      </w:r>
      <w:r>
        <w:rPr>
          <w:w w:val="115"/>
        </w:rPr>
        <w:t>Test</w:t>
      </w:r>
      <w:r>
        <w:rPr>
          <w:spacing w:val="-12"/>
          <w:w w:val="115"/>
        </w:rPr>
        <w:t xml:space="preserve"> </w:t>
      </w:r>
      <w:r>
        <w:rPr>
          <w:w w:val="115"/>
        </w:rPr>
        <w:t>Cases:</w:t>
      </w:r>
      <w:r>
        <w:rPr>
          <w:spacing w:val="-56"/>
          <w:w w:val="115"/>
        </w:rPr>
        <w:t xml:space="preserve"> </w:t>
      </w:r>
      <w:r>
        <w:rPr>
          <w:w w:val="115"/>
        </w:rPr>
        <w:t>Test</w:t>
      </w:r>
      <w:r>
        <w:rPr>
          <w:spacing w:val="4"/>
          <w:w w:val="115"/>
        </w:rPr>
        <w:t xml:space="preserve"> </w:t>
      </w:r>
      <w:r>
        <w:rPr>
          <w:w w:val="115"/>
        </w:rPr>
        <w:t>Case</w:t>
      </w:r>
      <w:r>
        <w:rPr>
          <w:spacing w:val="4"/>
          <w:w w:val="115"/>
        </w:rPr>
        <w:t xml:space="preserve"> </w:t>
      </w:r>
      <w:r>
        <w:rPr>
          <w:w w:val="115"/>
        </w:rPr>
        <w:t>1</w:t>
      </w:r>
    </w:p>
    <w:p w14:paraId="128795D1">
      <w:pPr>
        <w:spacing w:before="0" w:line="266" w:lineRule="exact"/>
        <w:ind w:left="1060" w:right="0" w:firstLine="0"/>
        <w:jc w:val="left"/>
        <w:rPr>
          <w:b/>
          <w:sz w:val="23"/>
        </w:rPr>
      </w:pPr>
      <w:r>
        <w:rPr>
          <w:b/>
          <w:w w:val="115"/>
          <w:sz w:val="23"/>
        </w:rPr>
        <w:t>Input</w:t>
      </w:r>
    </w:p>
    <w:p w14:paraId="2652162D">
      <w:pPr>
        <w:pStyle w:val="11"/>
        <w:spacing w:before="6"/>
        <w:ind w:left="1060"/>
      </w:pPr>
      <w:r>
        <w:rPr>
          <w:w w:val="100"/>
        </w:rPr>
        <w:t>4</w:t>
      </w:r>
    </w:p>
    <w:p w14:paraId="731B3310">
      <w:pPr>
        <w:pStyle w:val="8"/>
        <w:spacing w:before="9"/>
      </w:pPr>
      <w:r>
        <w:rPr>
          <w:w w:val="115"/>
        </w:rPr>
        <w:t>Output</w:t>
      </w:r>
    </w:p>
    <w:p w14:paraId="08F48E3E">
      <w:pPr>
        <w:pStyle w:val="11"/>
        <w:spacing w:before="3"/>
        <w:ind w:left="1060"/>
      </w:pPr>
      <w:r>
        <w:t>1234</w:t>
      </w:r>
    </w:p>
    <w:p w14:paraId="6FBF4358">
      <w:pPr>
        <w:pStyle w:val="8"/>
        <w:spacing w:before="10" w:line="242" w:lineRule="auto"/>
        <w:ind w:right="8906"/>
      </w:pPr>
      <w:r>
        <w:rPr>
          <w:w w:val="110"/>
        </w:rPr>
        <w:t>Test</w:t>
      </w:r>
      <w:r>
        <w:rPr>
          <w:spacing w:val="13"/>
          <w:w w:val="110"/>
        </w:rPr>
        <w:t xml:space="preserve"> </w:t>
      </w:r>
      <w:r>
        <w:rPr>
          <w:w w:val="110"/>
        </w:rPr>
        <w:t>Case</w:t>
      </w:r>
      <w:r>
        <w:rPr>
          <w:spacing w:val="12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Input</w:t>
      </w:r>
    </w:p>
    <w:p w14:paraId="2824CEAB">
      <w:pPr>
        <w:pStyle w:val="11"/>
        <w:spacing w:before="7"/>
        <w:ind w:left="1060"/>
      </w:pPr>
      <w:r>
        <w:rPr>
          <w:w w:val="100"/>
        </w:rPr>
        <w:t>6</w:t>
      </w:r>
    </w:p>
    <w:p w14:paraId="47C43A45">
      <w:pPr>
        <w:pStyle w:val="8"/>
        <w:spacing w:before="9"/>
      </w:pPr>
      <w:r>
        <w:rPr>
          <w:w w:val="115"/>
        </w:rPr>
        <w:t>Output</w:t>
      </w:r>
    </w:p>
    <w:p w14:paraId="625E21EC">
      <w:pPr>
        <w:pStyle w:val="11"/>
        <w:spacing w:before="4"/>
        <w:ind w:left="1060"/>
      </w:pPr>
      <w:r>
        <w:t>123456</w:t>
      </w:r>
    </w:p>
    <w:p w14:paraId="5A8FFBD9">
      <w:pPr>
        <w:pStyle w:val="11"/>
        <w:spacing w:before="9"/>
        <w:rPr>
          <w:sz w:val="34"/>
        </w:rPr>
      </w:pPr>
    </w:p>
    <w:p w14:paraId="7BCC932B">
      <w:pPr>
        <w:pStyle w:val="8"/>
      </w:pPr>
      <w:r>
        <w:rPr>
          <w:w w:val="120"/>
        </w:rPr>
        <w:t>PROGRAM:</w:t>
      </w:r>
    </w:p>
    <w:p w14:paraId="33E8AA0A">
      <w:pPr>
        <w:pStyle w:val="11"/>
        <w:spacing w:before="124" w:line="352" w:lineRule="auto"/>
        <w:ind w:left="1060" w:right="7800"/>
      </w:pPr>
      <w:r>
        <w:rPr>
          <w:w w:val="105"/>
        </w:rPr>
        <w:t xml:space="preserve">import </w:t>
      </w:r>
      <w:r>
        <w:rPr>
          <w:spacing w:val="12"/>
          <w:w w:val="105"/>
        </w:rPr>
        <w:t xml:space="preserve"> </w:t>
      </w:r>
      <w:r>
        <w:rPr>
          <w:w w:val="105"/>
        </w:rPr>
        <w:t>math</w:t>
      </w:r>
      <w:r>
        <w:rPr>
          <w:spacing w:val="1"/>
          <w:w w:val="105"/>
        </w:rPr>
        <w:t xml:space="preserve"> </w:t>
      </w:r>
      <w:r>
        <w:rPr>
          <w:w w:val="105"/>
        </w:rPr>
        <w:t>a=int(input())</w:t>
      </w:r>
      <w:r>
        <w:rPr>
          <w:spacing w:val="1"/>
          <w:w w:val="105"/>
        </w:rPr>
        <w:t xml:space="preserve"> </w:t>
      </w:r>
      <w:r>
        <w:t>b=(pow(10,a+1)-10-9*a)/81</w:t>
      </w:r>
      <w:r>
        <w:rPr>
          <w:spacing w:val="-48"/>
        </w:rPr>
        <w:t xml:space="preserve"> </w:t>
      </w:r>
      <w:r>
        <w:rPr>
          <w:w w:val="105"/>
        </w:rPr>
        <w:t>print('{:.0f}'.format(b))</w:t>
      </w:r>
    </w:p>
    <w:p w14:paraId="04E3A2BD">
      <w:pPr>
        <w:pStyle w:val="11"/>
        <w:rPr>
          <w:sz w:val="20"/>
        </w:rPr>
      </w:pPr>
    </w:p>
    <w:p w14:paraId="4BE067DD">
      <w:pPr>
        <w:pStyle w:val="11"/>
        <w:spacing w:before="10"/>
        <w:rPr>
          <w:sz w:val="12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820"/>
        <w:gridCol w:w="196"/>
      </w:tblGrid>
      <w:tr w14:paraId="22F3CBF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atLeast"/>
        </w:trPr>
        <w:tc>
          <w:tcPr>
            <w:tcW w:w="197" w:type="dxa"/>
            <w:shd w:val="clear" w:color="auto" w:fill="F8F8FF"/>
          </w:tcPr>
          <w:p w14:paraId="5EAC70E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8F8FF"/>
          </w:tcPr>
          <w:p w14:paraId="55CC8497">
            <w:pPr>
              <w:pStyle w:val="15"/>
              <w:spacing w:before="98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611CB4DE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820" w:type="dxa"/>
            <w:shd w:val="clear" w:color="auto" w:fill="F8F8FF"/>
          </w:tcPr>
          <w:p w14:paraId="12DA4904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6" w:type="dxa"/>
            <w:shd w:val="clear" w:color="auto" w:fill="F8F8FF"/>
          </w:tcPr>
          <w:p w14:paraId="5990B386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8F42E5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3F46335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E4E4E4"/>
          </w:tcPr>
          <w:p w14:paraId="2B9F230A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4</w:t>
            </w:r>
          </w:p>
        </w:tc>
        <w:tc>
          <w:tcPr>
            <w:tcW w:w="1373" w:type="dxa"/>
            <w:shd w:val="clear" w:color="auto" w:fill="E4E4E4"/>
          </w:tcPr>
          <w:p w14:paraId="0F06FEB0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1234</w:t>
            </w:r>
          </w:p>
        </w:tc>
        <w:tc>
          <w:tcPr>
            <w:tcW w:w="820" w:type="dxa"/>
            <w:shd w:val="clear" w:color="auto" w:fill="E4E4E4"/>
          </w:tcPr>
          <w:p w14:paraId="3EECBDB6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1234</w:t>
            </w:r>
          </w:p>
        </w:tc>
        <w:tc>
          <w:tcPr>
            <w:tcW w:w="196" w:type="dxa"/>
            <w:shd w:val="clear" w:color="auto" w:fill="E4E4E4"/>
          </w:tcPr>
          <w:p w14:paraId="1C79F413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08391F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5F5F5"/>
          </w:tcPr>
          <w:p w14:paraId="57EB59A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5F5F5"/>
          </w:tcPr>
          <w:p w14:paraId="13A86A52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6</w:t>
            </w:r>
          </w:p>
        </w:tc>
        <w:tc>
          <w:tcPr>
            <w:tcW w:w="1373" w:type="dxa"/>
            <w:shd w:val="clear" w:color="auto" w:fill="F5F5F5"/>
          </w:tcPr>
          <w:p w14:paraId="40537145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123456</w:t>
            </w:r>
          </w:p>
        </w:tc>
        <w:tc>
          <w:tcPr>
            <w:tcW w:w="820" w:type="dxa"/>
            <w:shd w:val="clear" w:color="auto" w:fill="F5F5F5"/>
          </w:tcPr>
          <w:p w14:paraId="0CC54420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123456</w:t>
            </w:r>
          </w:p>
        </w:tc>
        <w:tc>
          <w:tcPr>
            <w:tcW w:w="196" w:type="dxa"/>
            <w:shd w:val="clear" w:color="auto" w:fill="F5F5F5"/>
          </w:tcPr>
          <w:p w14:paraId="7137FA36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65D23FDE">
      <w:pPr>
        <w:pStyle w:val="11"/>
        <w:rPr>
          <w:sz w:val="20"/>
        </w:rPr>
      </w:pPr>
    </w:p>
    <w:p w14:paraId="4C53A118">
      <w:pPr>
        <w:pStyle w:val="11"/>
        <w:rPr>
          <w:sz w:val="20"/>
        </w:rPr>
      </w:pPr>
    </w:p>
    <w:p w14:paraId="55978584">
      <w:pPr>
        <w:pStyle w:val="11"/>
        <w:rPr>
          <w:sz w:val="20"/>
        </w:rPr>
      </w:pPr>
    </w:p>
    <w:p w14:paraId="5110FDB3">
      <w:pPr>
        <w:pStyle w:val="11"/>
        <w:rPr>
          <w:sz w:val="20"/>
        </w:rPr>
      </w:pPr>
    </w:p>
    <w:p w14:paraId="7430A214">
      <w:pPr>
        <w:pStyle w:val="11"/>
        <w:rPr>
          <w:sz w:val="20"/>
        </w:rPr>
      </w:pPr>
    </w:p>
    <w:p w14:paraId="2E4E3782">
      <w:pPr>
        <w:pStyle w:val="11"/>
        <w:rPr>
          <w:sz w:val="20"/>
        </w:rPr>
      </w:pPr>
    </w:p>
    <w:p w14:paraId="4F0D1F7F">
      <w:pPr>
        <w:pStyle w:val="11"/>
        <w:rPr>
          <w:sz w:val="20"/>
        </w:rPr>
      </w:pPr>
    </w:p>
    <w:p w14:paraId="0256321F">
      <w:pPr>
        <w:pStyle w:val="11"/>
        <w:rPr>
          <w:sz w:val="20"/>
        </w:rPr>
      </w:pPr>
    </w:p>
    <w:p w14:paraId="0E3A703D">
      <w:pPr>
        <w:pStyle w:val="11"/>
        <w:rPr>
          <w:sz w:val="20"/>
        </w:rPr>
      </w:pPr>
    </w:p>
    <w:p w14:paraId="635E351E">
      <w:pPr>
        <w:pStyle w:val="11"/>
        <w:rPr>
          <w:sz w:val="20"/>
        </w:rPr>
      </w:pPr>
    </w:p>
    <w:p w14:paraId="632CB990">
      <w:pPr>
        <w:pStyle w:val="11"/>
        <w:rPr>
          <w:sz w:val="20"/>
        </w:rPr>
      </w:pPr>
    </w:p>
    <w:p w14:paraId="0DD39802">
      <w:pPr>
        <w:pStyle w:val="11"/>
        <w:spacing w:before="2"/>
        <w:rPr>
          <w:sz w:val="19"/>
        </w:rPr>
      </w:pPr>
      <w:r>
        <w:pict>
          <v:group id="_x0000_s1478" o:spid="_x0000_s1478" o:spt="203" style="position:absolute;left:0pt;margin-left:49.45pt;margin-top:13.2pt;height:21.75pt;width:502.3pt;mso-position-horizontal-relative:page;mso-wrap-distance-bottom:0pt;mso-wrap-distance-top:0pt;z-index:-251311104;mso-width-relative:page;mso-height-relative:page;" coordorigin="989,265" coordsize="10046,435">
            <o:lock v:ext="edit"/>
            <v:shape id="_x0000_s1479" o:spid="_x0000_s1479" style="position:absolute;left:1120;top:265;height:35;width:9835;" filled="f" stroked="t" coordorigin="1120,265" coordsize="9835,35" path="m1120,300l10955,300m1120,265l10955,265e">
              <v:path arrowok="t"/>
              <v:fill on="f" focussize="0,0"/>
              <v:stroke weight="0.05pt" color="#000000"/>
              <v:imagedata o:title=""/>
              <o:lock v:ext="edit"/>
            </v:shape>
            <v:rect id="_x0000_s1480" o:spid="_x0000_s1480" o:spt="1" style="position:absolute;left:10350;top:29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81" o:spid="_x0000_s1481" o:spt="202" type="#_x0000_t202" style="position:absolute;left:989;top:26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FDB3E7E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82" o:spid="_x0000_s1482" o:spt="202" type="#_x0000_t202" style="position:absolute;left:10360;top:29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62570E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00BA3C74">
      <w:pPr>
        <w:pStyle w:val="11"/>
        <w:spacing w:before="1"/>
        <w:rPr>
          <w:sz w:val="10"/>
        </w:rPr>
      </w:pPr>
    </w:p>
    <w:p w14:paraId="02B854AD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483" o:spid="_x0000_s1483" o:spt="202" type="#_x0000_t202" style="position:absolute;left:0pt;margin-left:536.55pt;margin-top:-25.65pt;height:12.15pt;width:2.85pt;mso-position-horizontal-relative:page;z-index:-251535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B27CFB3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69</w:t>
      </w:r>
    </w:p>
    <w:p w14:paraId="736370D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713FB8D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484" o:spid="_x0000_s1484" style="position:absolute;left:0pt;margin-left:24pt;margin-top:23.95pt;height:744.25pt;width:564.25pt;mso-position-horizontal-relative:page;mso-position-vertical-relative:page;z-index:-25153228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4.8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1728B4E5">
      <w:pPr>
        <w:pStyle w:val="11"/>
        <w:spacing w:before="3"/>
        <w:rPr>
          <w:b/>
          <w:sz w:val="24"/>
        </w:rPr>
      </w:pPr>
    </w:p>
    <w:p w14:paraId="639A8357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7F384AB">
      <w:pPr>
        <w:pStyle w:val="11"/>
        <w:spacing w:before="10"/>
        <w:rPr>
          <w:b/>
          <w:sz w:val="27"/>
        </w:rPr>
      </w:pPr>
      <w:r>
        <w:pict>
          <v:shape id="_x0000_s1485" o:spid="_x0000_s1485" style="position:absolute;left:0pt;margin-left:72pt;margin-top:18.5pt;height:0.75pt;width:474pt;mso-position-horizontal-relative:page;mso-wrap-distance-bottom:0pt;mso-wrap-distance-top:0pt;z-index:-251310080;mso-width-relative:page;mso-height-relative:page;" filled="f" stroked="t" coordorigin="1440,371" coordsize="9480,15" path="m1440,386l10920,371m1440,386l10920,371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5B5A14C2">
      <w:pPr>
        <w:pStyle w:val="11"/>
        <w:spacing w:before="8"/>
        <w:rPr>
          <w:b/>
          <w:sz w:val="35"/>
        </w:rPr>
      </w:pPr>
    </w:p>
    <w:p w14:paraId="3C5A0A2B">
      <w:pPr>
        <w:pStyle w:val="3"/>
        <w:ind w:left="983"/>
        <w:rPr>
          <w:u w:val="none"/>
        </w:rPr>
      </w:pPr>
      <w:r>
        <w:rPr>
          <w:w w:val="115"/>
          <w:u w:val="single"/>
        </w:rPr>
        <w:t>Perfect Square</w:t>
      </w:r>
      <w:r>
        <w:rPr>
          <w:spacing w:val="-3"/>
          <w:w w:val="115"/>
          <w:u w:val="single"/>
        </w:rPr>
        <w:t xml:space="preserve"> </w:t>
      </w:r>
      <w:r>
        <w:rPr>
          <w:w w:val="115"/>
          <w:u w:val="single"/>
        </w:rPr>
        <w:t>after</w:t>
      </w:r>
      <w:r>
        <w:rPr>
          <w:spacing w:val="-1"/>
          <w:w w:val="115"/>
          <w:u w:val="single"/>
        </w:rPr>
        <w:t xml:space="preserve"> </w:t>
      </w:r>
      <w:r>
        <w:rPr>
          <w:w w:val="115"/>
          <w:u w:val="single"/>
        </w:rPr>
        <w:t>Adding</w:t>
      </w:r>
      <w:r>
        <w:rPr>
          <w:spacing w:val="-5"/>
          <w:w w:val="115"/>
          <w:u w:val="single"/>
        </w:rPr>
        <w:t xml:space="preserve"> </w:t>
      </w:r>
      <w:r>
        <w:rPr>
          <w:w w:val="115"/>
          <w:u w:val="single"/>
        </w:rPr>
        <w:t>1</w:t>
      </w:r>
    </w:p>
    <w:p w14:paraId="467F2EB8">
      <w:pPr>
        <w:pStyle w:val="11"/>
        <w:spacing w:before="128" w:line="355" w:lineRule="auto"/>
        <w:ind w:left="1060" w:right="1745"/>
      </w:pPr>
      <w:r>
        <w:rPr>
          <w:w w:val="105"/>
        </w:rPr>
        <w:t>Given</w:t>
      </w:r>
      <w:r>
        <w:rPr>
          <w:spacing w:val="22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w w:val="105"/>
        </w:rPr>
        <w:t>integer</w:t>
      </w:r>
      <w:r>
        <w:rPr>
          <w:spacing w:val="22"/>
          <w:w w:val="105"/>
        </w:rPr>
        <w:t xml:space="preserve"> </w:t>
      </w:r>
      <w:r>
        <w:rPr>
          <w:w w:val="105"/>
        </w:rPr>
        <w:t>N,</w:t>
      </w:r>
      <w:r>
        <w:rPr>
          <w:spacing w:val="28"/>
          <w:w w:val="105"/>
        </w:rPr>
        <w:t xml:space="preserve"> </w:t>
      </w:r>
      <w:r>
        <w:rPr>
          <w:w w:val="105"/>
        </w:rPr>
        <w:t>check</w:t>
      </w:r>
      <w:r>
        <w:rPr>
          <w:spacing w:val="22"/>
          <w:w w:val="105"/>
        </w:rPr>
        <w:t xml:space="preserve"> </w:t>
      </w:r>
      <w:r>
        <w:rPr>
          <w:w w:val="105"/>
        </w:rPr>
        <w:t>whether</w:t>
      </w:r>
      <w:r>
        <w:rPr>
          <w:spacing w:val="22"/>
          <w:w w:val="105"/>
        </w:rPr>
        <w:t xml:space="preserve"> </w:t>
      </w:r>
      <w:r>
        <w:rPr>
          <w:w w:val="105"/>
        </w:rPr>
        <w:t>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given</w:t>
      </w:r>
      <w:r>
        <w:rPr>
          <w:spacing w:val="23"/>
          <w:w w:val="105"/>
        </w:rPr>
        <w:t xml:space="preserve"> </w:t>
      </w:r>
      <w:r>
        <w:rPr>
          <w:w w:val="105"/>
        </w:rPr>
        <w:t>number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made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perfect</w:t>
      </w:r>
      <w:r>
        <w:rPr>
          <w:spacing w:val="-50"/>
          <w:w w:val="105"/>
        </w:rPr>
        <w:t xml:space="preserve"> </w:t>
      </w:r>
      <w:r>
        <w:rPr>
          <w:w w:val="105"/>
        </w:rPr>
        <w:t>square</w:t>
      </w:r>
      <w:r>
        <w:rPr>
          <w:spacing w:val="9"/>
          <w:w w:val="105"/>
        </w:rPr>
        <w:t xml:space="preserve"> </w:t>
      </w:r>
      <w:r>
        <w:rPr>
          <w:w w:val="105"/>
        </w:rPr>
        <w:t>after</w:t>
      </w:r>
      <w:r>
        <w:rPr>
          <w:spacing w:val="8"/>
          <w:w w:val="105"/>
        </w:rPr>
        <w:t xml:space="preserve"> </w:t>
      </w:r>
      <w:r>
        <w:rPr>
          <w:w w:val="105"/>
        </w:rPr>
        <w:t>adding</w:t>
      </w:r>
      <w:r>
        <w:rPr>
          <w:spacing w:val="13"/>
          <w:w w:val="105"/>
        </w:rPr>
        <w:t xml:space="preserve"> </w:t>
      </w:r>
      <w:r>
        <w:rPr>
          <w:w w:val="105"/>
        </w:rPr>
        <w:t>1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it.</w:t>
      </w:r>
    </w:p>
    <w:p w14:paraId="78DFC387">
      <w:pPr>
        <w:pStyle w:val="8"/>
        <w:spacing w:line="269" w:lineRule="exact"/>
      </w:pPr>
      <w:r>
        <w:rPr>
          <w:w w:val="115"/>
        </w:rPr>
        <w:t>Input</w:t>
      </w:r>
      <w:r>
        <w:rPr>
          <w:spacing w:val="-3"/>
          <w:w w:val="115"/>
        </w:rPr>
        <w:t xml:space="preserve"> </w:t>
      </w:r>
      <w:r>
        <w:rPr>
          <w:w w:val="115"/>
        </w:rPr>
        <w:t>Format:</w:t>
      </w:r>
    </w:p>
    <w:p w14:paraId="708CE0DC">
      <w:pPr>
        <w:pStyle w:val="11"/>
        <w:spacing w:before="124"/>
        <w:ind w:left="1060"/>
      </w:pPr>
      <w:r>
        <w:rPr>
          <w:w w:val="110"/>
        </w:rPr>
        <w:t>Single</w:t>
      </w:r>
      <w:r>
        <w:rPr>
          <w:spacing w:val="6"/>
          <w:w w:val="110"/>
        </w:rPr>
        <w:t xml:space="preserve"> </w:t>
      </w:r>
      <w:r>
        <w:rPr>
          <w:w w:val="110"/>
        </w:rPr>
        <w:t>integer</w:t>
      </w:r>
      <w:r>
        <w:rPr>
          <w:spacing w:val="6"/>
          <w:w w:val="110"/>
        </w:rPr>
        <w:t xml:space="preserve"> </w:t>
      </w:r>
      <w:r>
        <w:rPr>
          <w:w w:val="110"/>
        </w:rPr>
        <w:t>input.</w:t>
      </w:r>
    </w:p>
    <w:p w14:paraId="760B9002">
      <w:pPr>
        <w:pStyle w:val="8"/>
        <w:spacing w:before="129"/>
      </w:pPr>
      <w:r>
        <w:rPr>
          <w:w w:val="115"/>
        </w:rPr>
        <w:t>Output</w:t>
      </w:r>
      <w:r>
        <w:rPr>
          <w:spacing w:val="-2"/>
          <w:w w:val="115"/>
        </w:rPr>
        <w:t xml:space="preserve"> </w:t>
      </w:r>
      <w:r>
        <w:rPr>
          <w:w w:val="115"/>
        </w:rPr>
        <w:t>Format:</w:t>
      </w:r>
    </w:p>
    <w:p w14:paraId="7FF2FF92">
      <w:pPr>
        <w:pStyle w:val="11"/>
        <w:spacing w:before="124"/>
        <w:ind w:left="1060"/>
      </w:pPr>
      <w:r>
        <w:rPr>
          <w:w w:val="110"/>
        </w:rPr>
        <w:t>Yes</w:t>
      </w:r>
      <w:r>
        <w:rPr>
          <w:spacing w:val="3"/>
          <w:w w:val="110"/>
        </w:rPr>
        <w:t xml:space="preserve"> </w:t>
      </w:r>
      <w:r>
        <w:rPr>
          <w:w w:val="110"/>
        </w:rPr>
        <w:t>or</w:t>
      </w:r>
      <w:r>
        <w:rPr>
          <w:spacing w:val="3"/>
          <w:w w:val="110"/>
        </w:rPr>
        <w:t xml:space="preserve"> </w:t>
      </w:r>
      <w:r>
        <w:rPr>
          <w:w w:val="110"/>
        </w:rPr>
        <w:t>No.</w:t>
      </w:r>
    </w:p>
    <w:p w14:paraId="0E0794D8">
      <w:pPr>
        <w:pStyle w:val="8"/>
        <w:spacing w:before="129"/>
      </w:pPr>
      <w:r>
        <w:rPr>
          <w:w w:val="115"/>
        </w:rPr>
        <w:t>Example</w:t>
      </w:r>
      <w:r>
        <w:rPr>
          <w:spacing w:val="-2"/>
          <w:w w:val="115"/>
        </w:rPr>
        <w:t xml:space="preserve"> </w:t>
      </w:r>
      <w:r>
        <w:rPr>
          <w:w w:val="115"/>
        </w:rPr>
        <w:t>Input:</w:t>
      </w:r>
    </w:p>
    <w:p w14:paraId="1D49E1E4">
      <w:pPr>
        <w:pStyle w:val="11"/>
        <w:spacing w:before="129"/>
        <w:ind w:left="1060"/>
      </w:pPr>
      <w:r>
        <w:rPr>
          <w:w w:val="110"/>
        </w:rPr>
        <w:t>24</w:t>
      </w:r>
      <w:r>
        <w:rPr>
          <w:spacing w:val="2"/>
          <w:w w:val="110"/>
        </w:rPr>
        <w:t xml:space="preserve"> </w:t>
      </w:r>
      <w:r>
        <w:rPr>
          <w:w w:val="110"/>
        </w:rPr>
        <w:t>Output:</w:t>
      </w:r>
    </w:p>
    <w:p w14:paraId="2988EDFD">
      <w:pPr>
        <w:pStyle w:val="11"/>
        <w:spacing w:before="124"/>
        <w:ind w:left="1060"/>
      </w:pPr>
      <w:r>
        <w:rPr>
          <w:w w:val="110"/>
        </w:rPr>
        <w:t>Yes</w:t>
      </w:r>
    </w:p>
    <w:p w14:paraId="3AF8185F">
      <w:pPr>
        <w:pStyle w:val="8"/>
        <w:spacing w:before="129"/>
      </w:pPr>
      <w:r>
        <w:rPr>
          <w:w w:val="115"/>
        </w:rPr>
        <w:t>Example</w:t>
      </w:r>
      <w:r>
        <w:rPr>
          <w:spacing w:val="-2"/>
          <w:w w:val="115"/>
        </w:rPr>
        <w:t xml:space="preserve"> </w:t>
      </w:r>
      <w:r>
        <w:rPr>
          <w:w w:val="115"/>
        </w:rPr>
        <w:t>Input:</w:t>
      </w:r>
    </w:p>
    <w:p w14:paraId="778BC604">
      <w:pPr>
        <w:pStyle w:val="11"/>
        <w:spacing w:before="124"/>
        <w:ind w:left="1060"/>
      </w:pPr>
      <w:r>
        <w:t>26</w:t>
      </w:r>
    </w:p>
    <w:p w14:paraId="75C2ADE2">
      <w:pPr>
        <w:pStyle w:val="8"/>
        <w:spacing w:before="129"/>
      </w:pPr>
      <w:r>
        <w:rPr>
          <w:w w:val="115"/>
        </w:rPr>
        <w:t>Output:</w:t>
      </w:r>
    </w:p>
    <w:p w14:paraId="235725CE">
      <w:pPr>
        <w:pStyle w:val="11"/>
        <w:spacing w:before="128"/>
        <w:ind w:left="1060"/>
      </w:pPr>
      <w:r>
        <w:rPr>
          <w:w w:val="110"/>
        </w:rPr>
        <w:t>No</w:t>
      </w:r>
    </w:p>
    <w:p w14:paraId="7BED5764">
      <w:pPr>
        <w:spacing w:before="124"/>
        <w:ind w:left="1060" w:right="0" w:firstLine="0"/>
        <w:jc w:val="left"/>
        <w:rPr>
          <w:b/>
          <w:sz w:val="23"/>
        </w:rPr>
      </w:pPr>
      <w:r>
        <w:pict>
          <v:shape id="_x0000_s1486" o:spid="_x0000_s1486" o:spt="202" type="#_x0000_t202" style="position:absolute;left:0pt;margin-left:536.55pt;margin-top:299.6pt;height:12.15pt;width:2.85pt;mso-position-horizontal-relative:page;z-index:-251533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C9EF7D1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0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6E31CF19">
      <w:pPr>
        <w:pStyle w:val="11"/>
        <w:rPr>
          <w:b/>
          <w:sz w:val="10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5"/>
      </w:tblGrid>
      <w:tr w14:paraId="52FE5FA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773" w:type="dxa"/>
            <w:shd w:val="clear" w:color="auto" w:fill="F8F8FF"/>
          </w:tcPr>
          <w:p w14:paraId="3446AB56">
            <w:pPr>
              <w:pStyle w:val="15"/>
              <w:spacing w:before="103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5" w:type="dxa"/>
            <w:shd w:val="clear" w:color="auto" w:fill="F8F8FF"/>
          </w:tcPr>
          <w:p w14:paraId="59F69B0B">
            <w:pPr>
              <w:pStyle w:val="15"/>
              <w:spacing w:before="103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50A47A0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5F5F5"/>
          </w:tcPr>
          <w:p w14:paraId="2BBEB1D0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24</w:t>
            </w:r>
          </w:p>
        </w:tc>
        <w:tc>
          <w:tcPr>
            <w:tcW w:w="865" w:type="dxa"/>
            <w:shd w:val="clear" w:color="auto" w:fill="F5F5F5"/>
          </w:tcPr>
          <w:p w14:paraId="581C6690">
            <w:pPr>
              <w:pStyle w:val="15"/>
              <w:spacing w:before="107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Yes</w:t>
            </w:r>
          </w:p>
        </w:tc>
      </w:tr>
    </w:tbl>
    <w:p w14:paraId="2656A65E">
      <w:pPr>
        <w:pStyle w:val="11"/>
        <w:rPr>
          <w:b/>
          <w:sz w:val="20"/>
        </w:rPr>
      </w:pPr>
    </w:p>
    <w:p w14:paraId="4E1463F6">
      <w:pPr>
        <w:pStyle w:val="11"/>
        <w:rPr>
          <w:b/>
          <w:sz w:val="20"/>
        </w:rPr>
      </w:pPr>
    </w:p>
    <w:p w14:paraId="180BD7EE">
      <w:pPr>
        <w:pStyle w:val="11"/>
        <w:rPr>
          <w:b/>
          <w:sz w:val="20"/>
        </w:rPr>
      </w:pPr>
    </w:p>
    <w:p w14:paraId="0C4B5BCC">
      <w:pPr>
        <w:pStyle w:val="11"/>
        <w:rPr>
          <w:b/>
          <w:sz w:val="20"/>
        </w:rPr>
      </w:pPr>
    </w:p>
    <w:p w14:paraId="0140E667">
      <w:pPr>
        <w:pStyle w:val="11"/>
        <w:rPr>
          <w:b/>
          <w:sz w:val="20"/>
        </w:rPr>
      </w:pPr>
    </w:p>
    <w:p w14:paraId="48C7D7EC">
      <w:pPr>
        <w:pStyle w:val="11"/>
        <w:rPr>
          <w:b/>
          <w:sz w:val="20"/>
        </w:rPr>
      </w:pPr>
    </w:p>
    <w:p w14:paraId="15A009CD">
      <w:pPr>
        <w:pStyle w:val="11"/>
        <w:rPr>
          <w:b/>
          <w:sz w:val="20"/>
        </w:rPr>
      </w:pPr>
    </w:p>
    <w:p w14:paraId="2DBFCBCA">
      <w:pPr>
        <w:pStyle w:val="11"/>
        <w:rPr>
          <w:b/>
          <w:sz w:val="20"/>
        </w:rPr>
      </w:pPr>
    </w:p>
    <w:p w14:paraId="52B96283">
      <w:pPr>
        <w:pStyle w:val="11"/>
        <w:rPr>
          <w:b/>
          <w:sz w:val="20"/>
        </w:rPr>
      </w:pPr>
    </w:p>
    <w:p w14:paraId="6994DE3B">
      <w:pPr>
        <w:pStyle w:val="11"/>
        <w:rPr>
          <w:b/>
          <w:sz w:val="20"/>
        </w:rPr>
      </w:pPr>
    </w:p>
    <w:p w14:paraId="44DD54EA">
      <w:pPr>
        <w:pStyle w:val="11"/>
        <w:rPr>
          <w:b/>
          <w:sz w:val="20"/>
        </w:rPr>
      </w:pPr>
    </w:p>
    <w:p w14:paraId="45194007">
      <w:pPr>
        <w:pStyle w:val="11"/>
        <w:rPr>
          <w:b/>
          <w:sz w:val="20"/>
        </w:rPr>
      </w:pPr>
    </w:p>
    <w:p w14:paraId="439DC9FE">
      <w:pPr>
        <w:pStyle w:val="11"/>
        <w:rPr>
          <w:b/>
          <w:sz w:val="20"/>
        </w:rPr>
      </w:pPr>
    </w:p>
    <w:p w14:paraId="7A325A9D">
      <w:pPr>
        <w:pStyle w:val="11"/>
        <w:rPr>
          <w:b/>
          <w:sz w:val="20"/>
        </w:rPr>
      </w:pPr>
    </w:p>
    <w:p w14:paraId="0C544E24">
      <w:pPr>
        <w:pStyle w:val="11"/>
        <w:rPr>
          <w:b/>
          <w:sz w:val="20"/>
        </w:rPr>
      </w:pPr>
    </w:p>
    <w:p w14:paraId="3C6B3692">
      <w:pPr>
        <w:pStyle w:val="11"/>
        <w:rPr>
          <w:b/>
          <w:sz w:val="20"/>
        </w:rPr>
      </w:pPr>
    </w:p>
    <w:p w14:paraId="701B3AF2">
      <w:pPr>
        <w:pStyle w:val="11"/>
        <w:rPr>
          <w:b/>
          <w:sz w:val="20"/>
        </w:rPr>
      </w:pPr>
    </w:p>
    <w:p w14:paraId="0F6925B3">
      <w:pPr>
        <w:pStyle w:val="11"/>
        <w:spacing w:before="2"/>
        <w:rPr>
          <w:b/>
          <w:sz w:val="10"/>
        </w:rPr>
      </w:pPr>
      <w:r>
        <w:pict>
          <v:group id="_x0000_s1487" o:spid="_x0000_s1487" o:spt="203" style="position:absolute;left:0pt;margin-left:49.45pt;margin-top:7.95pt;height:21.75pt;width:502.3pt;mso-position-horizontal-relative:page;mso-wrap-distance-bottom:0pt;mso-wrap-distance-top:0pt;z-index:-251310080;mso-width-relative:page;mso-height-relative:page;" coordorigin="989,160" coordsize="10046,435">
            <o:lock v:ext="edit"/>
            <v:shape id="_x0000_s1488" o:spid="_x0000_s1488" style="position:absolute;left:1120;top:160;height:35;width:9835;" filled="f" stroked="t" coordorigin="1120,160" coordsize="9835,35" path="m1120,195l10955,195m1120,160l10955,160e">
              <v:path arrowok="t"/>
              <v:fill on="f" focussize="0,0"/>
              <v:stroke weight="0.05pt" color="#000000"/>
              <v:imagedata o:title=""/>
              <o:lock v:ext="edit"/>
            </v:shape>
            <v:rect id="_x0000_s1489" o:spid="_x0000_s1489" o:spt="1" style="position:absolute;left:10350;top:19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90" o:spid="_x0000_s1490" o:spt="202" type="#_x0000_t202" style="position:absolute;left:989;top:159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5B1EEC3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91" o:spid="_x0000_s1491" o:spt="202" type="#_x0000_t202" style="position:absolute;left:10360;top:18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F45A37D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topAndBottom"/>
          </v:group>
        </w:pict>
      </w:r>
    </w:p>
    <w:p w14:paraId="7636A36F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70</w:t>
      </w:r>
    </w:p>
    <w:p w14:paraId="7149B21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BAF3DEB">
      <w:pPr>
        <w:pStyle w:val="8"/>
        <w:spacing w:before="92"/>
      </w:pPr>
      <w:r>
        <w:pict>
          <v:shape id="_x0000_s1492" o:spid="_x0000_s1492" style="position:absolute;left:0pt;margin-left:24pt;margin-top:23.95pt;height:744.25pt;width:564.25pt;mso-position-horizontal-relative:page;mso-position-vertical-relative:page;z-index:-25153024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20"/>
        </w:rPr>
        <w:t>PROGRAM:</w:t>
      </w:r>
    </w:p>
    <w:p w14:paraId="62D34BA7">
      <w:pPr>
        <w:pStyle w:val="11"/>
        <w:spacing w:before="129" w:line="350" w:lineRule="auto"/>
        <w:ind w:left="1439" w:right="9088" w:hanging="380"/>
      </w:pPr>
      <w:r>
        <w:rPr>
          <w:w w:val="105"/>
        </w:rPr>
        <w:t>def</w:t>
      </w:r>
      <w:r>
        <w:rPr>
          <w:spacing w:val="1"/>
          <w:w w:val="105"/>
        </w:rPr>
        <w:t xml:space="preserve"> </w:t>
      </w:r>
      <w:r>
        <w:rPr>
          <w:w w:val="105"/>
        </w:rPr>
        <w:t>square(n):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n%4==0:</w:t>
      </w:r>
    </w:p>
    <w:p w14:paraId="6090A1A2">
      <w:pPr>
        <w:pStyle w:val="11"/>
        <w:spacing w:before="5" w:line="350" w:lineRule="auto"/>
        <w:ind w:left="1502" w:right="8417" w:firstLine="192"/>
      </w:pPr>
      <w:r>
        <w:rPr>
          <w:w w:val="105"/>
        </w:rPr>
        <w:t>return</w:t>
      </w:r>
      <w:r>
        <w:rPr>
          <w:spacing w:val="25"/>
          <w:w w:val="105"/>
        </w:rPr>
        <w:t xml:space="preserve"> </w:t>
      </w:r>
      <w:r>
        <w:rPr>
          <w:w w:val="105"/>
        </w:rPr>
        <w:t>"Yes"</w:t>
      </w:r>
      <w:r>
        <w:rPr>
          <w:spacing w:val="-50"/>
          <w:w w:val="105"/>
        </w:rPr>
        <w:t xml:space="preserve"> </w:t>
      </w:r>
      <w:r>
        <w:rPr>
          <w:w w:val="105"/>
        </w:rPr>
        <w:t>else:</w:t>
      </w:r>
    </w:p>
    <w:p w14:paraId="11562D93">
      <w:pPr>
        <w:pStyle w:val="11"/>
        <w:spacing w:before="5" w:line="352" w:lineRule="auto"/>
        <w:ind w:left="1060" w:right="7797" w:firstLine="701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3259455</wp:posOffset>
            </wp:positionH>
            <wp:positionV relativeFrom="paragraph">
              <wp:posOffset>1974215</wp:posOffset>
            </wp:positionV>
            <wp:extent cx="133985" cy="216535"/>
            <wp:effectExtent l="0" t="0" r="0" b="0"/>
            <wp:wrapNone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return</w:t>
      </w:r>
      <w:r>
        <w:rPr>
          <w:spacing w:val="11"/>
          <w:w w:val="105"/>
        </w:rPr>
        <w:t xml:space="preserve"> </w:t>
      </w:r>
      <w:r>
        <w:rPr>
          <w:w w:val="105"/>
        </w:rPr>
        <w:t>"No"</w:t>
      </w:r>
      <w:r>
        <w:rPr>
          <w:spacing w:val="-50"/>
          <w:w w:val="105"/>
        </w:rPr>
        <w:t xml:space="preserve"> </w:t>
      </w: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print(square(n))</w:t>
      </w:r>
    </w:p>
    <w:p w14:paraId="312BD940">
      <w:pPr>
        <w:pStyle w:val="11"/>
        <w:rPr>
          <w:sz w:val="20"/>
        </w:rPr>
      </w:pPr>
    </w:p>
    <w:p w14:paraId="569FF2FD">
      <w:pPr>
        <w:pStyle w:val="11"/>
        <w:spacing w:before="8"/>
        <w:rPr>
          <w:sz w:val="12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571"/>
        <w:gridCol w:w="197"/>
      </w:tblGrid>
      <w:tr w14:paraId="0FBD7FA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197" w:type="dxa"/>
            <w:shd w:val="clear" w:color="auto" w:fill="F8F8FF"/>
          </w:tcPr>
          <w:p w14:paraId="4496E88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F8F8FF"/>
          </w:tcPr>
          <w:p w14:paraId="0D98451F">
            <w:pPr>
              <w:pStyle w:val="15"/>
              <w:spacing w:before="98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534E55A5">
            <w:pPr>
              <w:pStyle w:val="15"/>
              <w:spacing w:before="98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3DC62A02">
            <w:pPr>
              <w:pStyle w:val="15"/>
              <w:spacing w:before="98"/>
              <w:ind w:left="79" w:right="59"/>
              <w:jc w:val="center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61C1482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477344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00688F7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E4E4E4"/>
          </w:tcPr>
          <w:p w14:paraId="468CB0FC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24</w:t>
            </w:r>
          </w:p>
        </w:tc>
        <w:tc>
          <w:tcPr>
            <w:tcW w:w="1373" w:type="dxa"/>
            <w:shd w:val="clear" w:color="auto" w:fill="E4E4E4"/>
          </w:tcPr>
          <w:p w14:paraId="10D28C59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571" w:type="dxa"/>
            <w:shd w:val="clear" w:color="auto" w:fill="E4E4E4"/>
          </w:tcPr>
          <w:p w14:paraId="312BEB1C">
            <w:pPr>
              <w:pStyle w:val="15"/>
              <w:spacing w:before="94"/>
              <w:ind w:left="20" w:right="59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197" w:type="dxa"/>
            <w:shd w:val="clear" w:color="auto" w:fill="E4E4E4"/>
          </w:tcPr>
          <w:p w14:paraId="7CF3FE8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A21597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7" w:type="dxa"/>
            <w:shd w:val="clear" w:color="auto" w:fill="F5F5F5"/>
          </w:tcPr>
          <w:p w14:paraId="71C6428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F5F5F5"/>
          </w:tcPr>
          <w:p w14:paraId="0B6EE9F2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26</w:t>
            </w:r>
          </w:p>
        </w:tc>
        <w:tc>
          <w:tcPr>
            <w:tcW w:w="1373" w:type="dxa"/>
            <w:shd w:val="clear" w:color="auto" w:fill="F5F5F5"/>
          </w:tcPr>
          <w:p w14:paraId="5DA39231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768" w:type="dxa"/>
            <w:gridSpan w:val="2"/>
            <w:tcBorders>
              <w:bottom w:val="nil"/>
              <w:right w:val="nil"/>
            </w:tcBorders>
            <w:shd w:val="clear" w:color="auto" w:fill="F5F5F5"/>
          </w:tcPr>
          <w:p w14:paraId="07CA3691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</w:tr>
    </w:tbl>
    <w:p w14:paraId="04D8F142">
      <w:pPr>
        <w:pStyle w:val="11"/>
        <w:rPr>
          <w:sz w:val="20"/>
        </w:rPr>
      </w:pPr>
    </w:p>
    <w:p w14:paraId="16A9A7C1">
      <w:pPr>
        <w:pStyle w:val="11"/>
        <w:rPr>
          <w:sz w:val="20"/>
        </w:rPr>
      </w:pPr>
    </w:p>
    <w:p w14:paraId="10BB4A13">
      <w:pPr>
        <w:pStyle w:val="11"/>
        <w:rPr>
          <w:sz w:val="20"/>
        </w:rPr>
      </w:pPr>
    </w:p>
    <w:p w14:paraId="562466B4">
      <w:pPr>
        <w:pStyle w:val="11"/>
        <w:rPr>
          <w:sz w:val="20"/>
        </w:rPr>
      </w:pPr>
    </w:p>
    <w:p w14:paraId="14125DE2">
      <w:pPr>
        <w:pStyle w:val="11"/>
        <w:rPr>
          <w:sz w:val="20"/>
        </w:rPr>
      </w:pPr>
    </w:p>
    <w:p w14:paraId="4ED1C657">
      <w:pPr>
        <w:pStyle w:val="11"/>
        <w:rPr>
          <w:sz w:val="20"/>
        </w:rPr>
      </w:pPr>
    </w:p>
    <w:p w14:paraId="398CDE0C">
      <w:pPr>
        <w:pStyle w:val="11"/>
        <w:rPr>
          <w:sz w:val="20"/>
        </w:rPr>
      </w:pPr>
    </w:p>
    <w:p w14:paraId="0A584033">
      <w:pPr>
        <w:pStyle w:val="11"/>
        <w:rPr>
          <w:sz w:val="20"/>
        </w:rPr>
      </w:pPr>
    </w:p>
    <w:p w14:paraId="73E83BB5">
      <w:pPr>
        <w:pStyle w:val="11"/>
        <w:rPr>
          <w:sz w:val="20"/>
        </w:rPr>
      </w:pPr>
    </w:p>
    <w:p w14:paraId="52315CAA">
      <w:pPr>
        <w:pStyle w:val="11"/>
        <w:rPr>
          <w:sz w:val="20"/>
        </w:rPr>
      </w:pPr>
    </w:p>
    <w:p w14:paraId="1F05A142">
      <w:pPr>
        <w:pStyle w:val="11"/>
        <w:rPr>
          <w:sz w:val="20"/>
        </w:rPr>
      </w:pPr>
    </w:p>
    <w:p w14:paraId="74BAA3CD">
      <w:pPr>
        <w:pStyle w:val="11"/>
        <w:rPr>
          <w:sz w:val="20"/>
        </w:rPr>
      </w:pPr>
    </w:p>
    <w:p w14:paraId="6EE7E8E8">
      <w:pPr>
        <w:pStyle w:val="11"/>
        <w:rPr>
          <w:sz w:val="20"/>
        </w:rPr>
      </w:pPr>
    </w:p>
    <w:p w14:paraId="6554A2E3">
      <w:pPr>
        <w:pStyle w:val="11"/>
        <w:rPr>
          <w:sz w:val="20"/>
        </w:rPr>
      </w:pPr>
    </w:p>
    <w:p w14:paraId="0FB01000">
      <w:pPr>
        <w:pStyle w:val="11"/>
        <w:rPr>
          <w:sz w:val="20"/>
        </w:rPr>
      </w:pPr>
    </w:p>
    <w:p w14:paraId="0B768393">
      <w:pPr>
        <w:pStyle w:val="11"/>
        <w:rPr>
          <w:sz w:val="20"/>
        </w:rPr>
      </w:pPr>
    </w:p>
    <w:p w14:paraId="2F80842A">
      <w:pPr>
        <w:pStyle w:val="11"/>
        <w:rPr>
          <w:sz w:val="20"/>
        </w:rPr>
      </w:pPr>
    </w:p>
    <w:p w14:paraId="72074F66">
      <w:pPr>
        <w:pStyle w:val="11"/>
        <w:rPr>
          <w:sz w:val="20"/>
        </w:rPr>
      </w:pPr>
    </w:p>
    <w:p w14:paraId="7FBC7BAC">
      <w:pPr>
        <w:pStyle w:val="11"/>
        <w:rPr>
          <w:sz w:val="20"/>
        </w:rPr>
      </w:pPr>
    </w:p>
    <w:p w14:paraId="5ACCAEEF">
      <w:pPr>
        <w:pStyle w:val="11"/>
        <w:rPr>
          <w:sz w:val="20"/>
        </w:rPr>
      </w:pPr>
    </w:p>
    <w:p w14:paraId="6A5E5753">
      <w:pPr>
        <w:pStyle w:val="11"/>
        <w:rPr>
          <w:sz w:val="20"/>
        </w:rPr>
      </w:pPr>
    </w:p>
    <w:p w14:paraId="62F54E21">
      <w:pPr>
        <w:pStyle w:val="11"/>
        <w:rPr>
          <w:sz w:val="20"/>
        </w:rPr>
      </w:pPr>
    </w:p>
    <w:p w14:paraId="413926FA">
      <w:pPr>
        <w:pStyle w:val="11"/>
        <w:rPr>
          <w:sz w:val="20"/>
        </w:rPr>
      </w:pPr>
    </w:p>
    <w:p w14:paraId="00C4350A">
      <w:pPr>
        <w:pStyle w:val="11"/>
        <w:rPr>
          <w:sz w:val="20"/>
        </w:rPr>
      </w:pPr>
    </w:p>
    <w:p w14:paraId="5864AF2B">
      <w:pPr>
        <w:pStyle w:val="11"/>
        <w:rPr>
          <w:sz w:val="20"/>
        </w:rPr>
      </w:pPr>
    </w:p>
    <w:p w14:paraId="7669A5BF">
      <w:pPr>
        <w:pStyle w:val="11"/>
        <w:rPr>
          <w:sz w:val="20"/>
        </w:rPr>
      </w:pPr>
    </w:p>
    <w:p w14:paraId="1575A5F1">
      <w:pPr>
        <w:pStyle w:val="11"/>
        <w:spacing w:before="4"/>
        <w:rPr>
          <w:sz w:val="21"/>
        </w:rPr>
      </w:pPr>
    </w:p>
    <w:p w14:paraId="27EA1EF4">
      <w:pPr>
        <w:tabs>
          <w:tab w:val="left" w:pos="2500"/>
          <w:tab w:val="left" w:pos="3221"/>
          <w:tab w:val="left" w:pos="6822"/>
        </w:tabs>
        <w:spacing w:before="108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4.9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4F272906">
      <w:pPr>
        <w:pStyle w:val="11"/>
        <w:spacing w:before="3"/>
        <w:rPr>
          <w:b/>
          <w:sz w:val="24"/>
        </w:rPr>
      </w:pPr>
    </w:p>
    <w:p w14:paraId="245CA1E7">
      <w:pPr>
        <w:tabs>
          <w:tab w:val="left" w:pos="3221"/>
          <w:tab w:val="left" w:pos="6822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4E9686D">
      <w:pPr>
        <w:pStyle w:val="11"/>
        <w:rPr>
          <w:b/>
          <w:sz w:val="20"/>
        </w:rPr>
      </w:pPr>
    </w:p>
    <w:p w14:paraId="0312CA1E">
      <w:pPr>
        <w:pStyle w:val="11"/>
        <w:spacing w:before="6"/>
        <w:rPr>
          <w:b/>
          <w:sz w:val="11"/>
        </w:rPr>
      </w:pPr>
      <w:r>
        <w:pict>
          <v:group id="_x0000_s1493" o:spid="_x0000_s1493" o:spt="203" style="position:absolute;left:0pt;margin-left:49.45pt;margin-top:8.7pt;height:21.75pt;width:502.3pt;mso-position-horizontal-relative:page;mso-wrap-distance-bottom:0pt;mso-wrap-distance-top:0pt;z-index:-251309056;mso-width-relative:page;mso-height-relative:page;" coordorigin="989,175" coordsize="10046,435">
            <o:lock v:ext="edit"/>
            <v:shape id="_x0000_s1494" o:spid="_x0000_s1494" style="position:absolute;left:1120;top:175;height:35;width:9835;" filled="f" stroked="t" coordorigin="1120,175" coordsize="9835,35" path="m1120,210l10955,210m1120,175l10955,175e">
              <v:path arrowok="t"/>
              <v:fill on="f" focussize="0,0"/>
              <v:stroke weight="0.05pt" color="#000000"/>
              <v:imagedata o:title=""/>
              <o:lock v:ext="edit"/>
            </v:shape>
            <v:rect id="_x0000_s1495" o:spid="_x0000_s1495" o:spt="1" style="position:absolute;left:10350;top:20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496" o:spid="_x0000_s1496" o:spt="202" type="#_x0000_t202" style="position:absolute;left:989;top:17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D0ADE00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97" o:spid="_x0000_s1497" o:spt="202" type="#_x0000_t202" style="position:absolute;left:10360;top:20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914EA57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</w:t>
                    </w:r>
                  </w:p>
                </w:txbxContent>
              </v:textbox>
            </v:shape>
            <w10:wrap type="topAndBottom"/>
          </v:group>
        </w:pict>
      </w:r>
    </w:p>
    <w:p w14:paraId="7CE232A2">
      <w:pPr>
        <w:pStyle w:val="11"/>
        <w:spacing w:before="1"/>
        <w:rPr>
          <w:b/>
          <w:sz w:val="10"/>
        </w:rPr>
      </w:pPr>
    </w:p>
    <w:p w14:paraId="69A8BA98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498" o:spid="_x0000_s1498" o:spt="202" type="#_x0000_t202" style="position:absolute;left:0pt;margin-left:536.55pt;margin-top:-25.65pt;height:12.15pt;width:2.85pt;mso-position-horizontal-relative:page;z-index:-251531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19398FB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71</w:t>
      </w:r>
    </w:p>
    <w:p w14:paraId="074D72B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5732B45">
      <w:pPr>
        <w:pStyle w:val="11"/>
        <w:spacing w:before="1"/>
        <w:rPr>
          <w:rFonts w:ascii="Arial MT"/>
          <w:sz w:val="2"/>
        </w:rPr>
      </w:pPr>
      <w:r>
        <w:pict>
          <v:shape id="_x0000_s1499" o:spid="_x0000_s1499" style="position:absolute;left:0pt;margin-left:24pt;margin-top:23.95pt;height:744.25pt;width:564.25pt;mso-position-horizontal-relative:page;mso-position-vertical-relative:page;z-index:-25152819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9D692F7">
      <w:pPr>
        <w:pStyle w:val="11"/>
        <w:spacing w:line="25" w:lineRule="exact"/>
        <w:ind w:left="1055"/>
        <w:rPr>
          <w:rFonts w:ascii="Arial MT"/>
          <w:sz w:val="2"/>
        </w:rPr>
      </w:pPr>
      <w:r>
        <w:rPr>
          <w:rFonts w:ascii="Arial MT"/>
          <w:position w:val="0"/>
          <w:sz w:val="2"/>
        </w:rPr>
        <w:pict>
          <v:group id="_x0000_s1500" o:spid="_x0000_s1500" o:spt="203" style="height:1.25pt;width:474.5pt;" coordsize="9490,25">
            <o:lock v:ext="edit"/>
            <v:shape id="_x0000_s1501" o:spid="_x0000_s1501" style="position:absolute;left:5;top:5;height:15;width:9480;" filled="f" stroked="t" coordorigin="5,5" coordsize="9480,15" path="m5,20l9485,5m5,20l9485,5e">
              <v:path arrowok="t"/>
              <v:fill on="f" focussize="0,0"/>
              <v:stroke weight="0.5pt" color="#000000"/>
              <v:imagedata o:title=""/>
              <o:lock v:ext="edit"/>
            </v:shape>
            <w10:wrap type="none"/>
            <w10:anchorlock/>
          </v:group>
        </w:pict>
      </w:r>
    </w:p>
    <w:p w14:paraId="54599EBA">
      <w:pPr>
        <w:pStyle w:val="11"/>
        <w:rPr>
          <w:rFonts w:ascii="Arial MT"/>
          <w:sz w:val="29"/>
        </w:rPr>
      </w:pPr>
    </w:p>
    <w:p w14:paraId="66427699">
      <w:pPr>
        <w:pStyle w:val="3"/>
        <w:spacing w:before="113"/>
        <w:ind w:left="992"/>
        <w:rPr>
          <w:u w:val="none"/>
        </w:rPr>
      </w:pPr>
      <w:r>
        <w:rPr>
          <w:w w:val="115"/>
          <w:u w:val="single"/>
        </w:rPr>
        <w:t>Disarium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Number</w:t>
      </w:r>
    </w:p>
    <w:p w14:paraId="6A75805F">
      <w:pPr>
        <w:pStyle w:val="11"/>
        <w:spacing w:before="128" w:line="247" w:lineRule="auto"/>
        <w:ind w:left="1060" w:right="1392"/>
      </w:pP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Number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said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Disarium</w:t>
      </w:r>
      <w:r>
        <w:rPr>
          <w:spacing w:val="21"/>
          <w:w w:val="105"/>
        </w:rPr>
        <w:t xml:space="preserve"> </w:t>
      </w:r>
      <w:r>
        <w:rPr>
          <w:w w:val="105"/>
        </w:rPr>
        <w:t>number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sum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its</w:t>
      </w:r>
      <w:r>
        <w:rPr>
          <w:spacing w:val="24"/>
          <w:w w:val="105"/>
        </w:rPr>
        <w:t xml:space="preserve"> </w:t>
      </w:r>
      <w:r>
        <w:rPr>
          <w:w w:val="105"/>
        </w:rPr>
        <w:t>digit</w:t>
      </w:r>
      <w:r>
        <w:rPr>
          <w:spacing w:val="20"/>
          <w:w w:val="105"/>
        </w:rPr>
        <w:t xml:space="preserve"> </w:t>
      </w:r>
      <w:r>
        <w:rPr>
          <w:w w:val="105"/>
        </w:rPr>
        <w:t>raised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power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w w:val="105"/>
        </w:rPr>
        <w:t>respective</w:t>
      </w:r>
      <w:r>
        <w:rPr>
          <w:spacing w:val="14"/>
          <w:w w:val="105"/>
        </w:rPr>
        <w:t xml:space="preserve"> </w:t>
      </w:r>
      <w:r>
        <w:rPr>
          <w:w w:val="105"/>
        </w:rPr>
        <w:t>positions</w:t>
      </w:r>
      <w:r>
        <w:rPr>
          <w:spacing w:val="13"/>
          <w:w w:val="105"/>
        </w:rPr>
        <w:t xml:space="preserve"> </w:t>
      </w:r>
      <w:r>
        <w:rPr>
          <w:w w:val="105"/>
        </w:rPr>
        <w:t>becomes</w:t>
      </w:r>
      <w:r>
        <w:rPr>
          <w:spacing w:val="12"/>
          <w:w w:val="105"/>
        </w:rPr>
        <w:t xml:space="preserve"> </w:t>
      </w:r>
      <w:r>
        <w:rPr>
          <w:w w:val="105"/>
        </w:rPr>
        <w:t>equal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2"/>
          <w:w w:val="105"/>
        </w:rPr>
        <w:t xml:space="preserve"> </w:t>
      </w:r>
      <w:r>
        <w:rPr>
          <w:w w:val="105"/>
        </w:rPr>
        <w:t>itself.</w:t>
      </w:r>
      <w:r>
        <w:rPr>
          <w:spacing w:val="11"/>
          <w:w w:val="105"/>
        </w:rPr>
        <w:t xml:space="preserve"> </w:t>
      </w:r>
      <w:r>
        <w:rPr>
          <w:w w:val="105"/>
        </w:rPr>
        <w:t>Write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program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print</w:t>
      </w:r>
      <w:r>
        <w:rPr>
          <w:spacing w:val="11"/>
          <w:w w:val="105"/>
        </w:rPr>
        <w:t xml:space="preserve"> </w:t>
      </w:r>
      <w:r>
        <w:rPr>
          <w:w w:val="105"/>
        </w:rPr>
        <w:t>number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Disarium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not.</w:t>
      </w:r>
    </w:p>
    <w:p w14:paraId="639516EF">
      <w:pPr>
        <w:pStyle w:val="8"/>
        <w:spacing w:before="118"/>
      </w:pPr>
      <w:r>
        <w:rPr>
          <w:w w:val="115"/>
        </w:rPr>
        <w:t>Input</w:t>
      </w:r>
      <w:r>
        <w:rPr>
          <w:spacing w:val="-3"/>
          <w:w w:val="115"/>
        </w:rPr>
        <w:t xml:space="preserve"> </w:t>
      </w:r>
      <w:r>
        <w:rPr>
          <w:w w:val="115"/>
        </w:rPr>
        <w:t>Format:</w:t>
      </w:r>
    </w:p>
    <w:p w14:paraId="68E3A4C8">
      <w:pPr>
        <w:pStyle w:val="11"/>
        <w:spacing w:before="128"/>
        <w:ind w:left="1060"/>
      </w:pPr>
      <w:r>
        <w:rPr>
          <w:w w:val="110"/>
        </w:rPr>
        <w:t>Single</w:t>
      </w:r>
      <w:r>
        <w:rPr>
          <w:spacing w:val="4"/>
          <w:w w:val="110"/>
        </w:rPr>
        <w:t xml:space="preserve"> </w:t>
      </w:r>
      <w:r>
        <w:rPr>
          <w:w w:val="110"/>
        </w:rPr>
        <w:t>Integer</w:t>
      </w:r>
      <w:r>
        <w:rPr>
          <w:spacing w:val="3"/>
          <w:w w:val="110"/>
        </w:rPr>
        <w:t xml:space="preserve"> </w:t>
      </w:r>
      <w:r>
        <w:rPr>
          <w:w w:val="110"/>
        </w:rPr>
        <w:t>Input</w:t>
      </w:r>
      <w:r>
        <w:rPr>
          <w:spacing w:val="6"/>
          <w:w w:val="110"/>
        </w:rPr>
        <w:t xml:space="preserve"> </w:t>
      </w:r>
      <w:r>
        <w:rPr>
          <w:w w:val="110"/>
        </w:rPr>
        <w:t>from</w:t>
      </w:r>
      <w:r>
        <w:rPr>
          <w:spacing w:val="6"/>
          <w:w w:val="110"/>
        </w:rPr>
        <w:t xml:space="preserve"> </w:t>
      </w:r>
      <w:r>
        <w:rPr>
          <w:w w:val="110"/>
        </w:rPr>
        <w:t>stdin.</w:t>
      </w:r>
    </w:p>
    <w:p w14:paraId="70861E7A">
      <w:pPr>
        <w:pStyle w:val="8"/>
        <w:spacing w:before="129"/>
      </w:pPr>
      <w:r>
        <w:rPr>
          <w:w w:val="115"/>
        </w:rPr>
        <w:t>Output</w:t>
      </w:r>
      <w:r>
        <w:rPr>
          <w:spacing w:val="-2"/>
          <w:w w:val="115"/>
        </w:rPr>
        <w:t xml:space="preserve"> </w:t>
      </w:r>
      <w:r>
        <w:rPr>
          <w:w w:val="115"/>
        </w:rPr>
        <w:t>Format:</w:t>
      </w:r>
    </w:p>
    <w:p w14:paraId="6FFCF784">
      <w:pPr>
        <w:spacing w:before="124" w:line="352" w:lineRule="auto"/>
        <w:ind w:left="1060" w:right="8765" w:firstLine="0"/>
        <w:jc w:val="left"/>
        <w:rPr>
          <w:sz w:val="23"/>
        </w:rPr>
      </w:pPr>
      <w:r>
        <w:rPr>
          <w:w w:val="115"/>
          <w:sz w:val="23"/>
        </w:rPr>
        <w:t>Yes or No.</w:t>
      </w:r>
      <w:r>
        <w:rPr>
          <w:spacing w:val="1"/>
          <w:w w:val="115"/>
          <w:sz w:val="23"/>
        </w:rPr>
        <w:t xml:space="preserve"> </w:t>
      </w:r>
      <w:r>
        <w:rPr>
          <w:b/>
          <w:w w:val="115"/>
          <w:sz w:val="23"/>
        </w:rPr>
        <w:t>Example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Input:</w:t>
      </w:r>
      <w:r>
        <w:rPr>
          <w:b/>
          <w:spacing w:val="-55"/>
          <w:w w:val="115"/>
          <w:sz w:val="23"/>
        </w:rPr>
        <w:t xml:space="preserve"> </w:t>
      </w:r>
      <w:r>
        <w:rPr>
          <w:w w:val="115"/>
          <w:sz w:val="23"/>
        </w:rPr>
        <w:t>175</w:t>
      </w:r>
    </w:p>
    <w:p w14:paraId="1453F473">
      <w:pPr>
        <w:pStyle w:val="8"/>
        <w:spacing w:before="2"/>
      </w:pPr>
      <w:r>
        <w:rPr>
          <w:w w:val="115"/>
        </w:rPr>
        <w:t>Output:</w:t>
      </w:r>
    </w:p>
    <w:p w14:paraId="31C4135C">
      <w:pPr>
        <w:pStyle w:val="11"/>
        <w:spacing w:before="129"/>
        <w:ind w:left="1060"/>
      </w:pPr>
      <w:r>
        <w:rPr>
          <w:w w:val="110"/>
        </w:rPr>
        <w:t>Yes</w:t>
      </w:r>
    </w:p>
    <w:p w14:paraId="10A390DB">
      <w:pPr>
        <w:pStyle w:val="8"/>
        <w:spacing w:before="124"/>
      </w:pPr>
      <w:r>
        <w:rPr>
          <w:w w:val="115"/>
        </w:rPr>
        <w:t>Explanation</w:t>
      </w:r>
    </w:p>
    <w:p w14:paraId="762F26CD">
      <w:pPr>
        <w:pStyle w:val="11"/>
        <w:spacing w:before="129"/>
        <w:ind w:left="1060"/>
      </w:pPr>
      <w:r>
        <w:rPr>
          <w:w w:val="105"/>
        </w:rPr>
        <w:t>1^1</w:t>
      </w:r>
      <w:r>
        <w:rPr>
          <w:spacing w:val="7"/>
          <w:w w:val="105"/>
        </w:rPr>
        <w:t xml:space="preserve"> </w:t>
      </w:r>
      <w:r>
        <w:rPr>
          <w:w w:val="105"/>
        </w:rPr>
        <w:t>+</w:t>
      </w:r>
      <w:r>
        <w:rPr>
          <w:spacing w:val="7"/>
          <w:w w:val="105"/>
        </w:rPr>
        <w:t xml:space="preserve"> </w:t>
      </w:r>
      <w:r>
        <w:rPr>
          <w:w w:val="105"/>
        </w:rPr>
        <w:t>7^2</w:t>
      </w:r>
      <w:r>
        <w:rPr>
          <w:spacing w:val="8"/>
          <w:w w:val="105"/>
        </w:rPr>
        <w:t xml:space="preserve"> </w:t>
      </w:r>
      <w:r>
        <w:rPr>
          <w:w w:val="105"/>
        </w:rPr>
        <w:t>+5^3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175</w:t>
      </w:r>
    </w:p>
    <w:p w14:paraId="37379762">
      <w:pPr>
        <w:pStyle w:val="8"/>
        <w:spacing w:before="124"/>
      </w:pPr>
      <w:r>
        <w:rPr>
          <w:w w:val="115"/>
        </w:rPr>
        <w:t>Example</w:t>
      </w:r>
      <w:r>
        <w:rPr>
          <w:spacing w:val="-2"/>
          <w:w w:val="115"/>
        </w:rPr>
        <w:t xml:space="preserve"> </w:t>
      </w:r>
      <w:r>
        <w:rPr>
          <w:w w:val="115"/>
        </w:rPr>
        <w:t>Input:</w:t>
      </w:r>
    </w:p>
    <w:p w14:paraId="141A33CC">
      <w:pPr>
        <w:pStyle w:val="11"/>
        <w:spacing w:before="129"/>
        <w:ind w:left="1060"/>
      </w:pPr>
      <w:r>
        <w:t>123</w:t>
      </w:r>
    </w:p>
    <w:p w14:paraId="54BEC704">
      <w:pPr>
        <w:pStyle w:val="8"/>
        <w:spacing w:before="129"/>
      </w:pPr>
      <w:r>
        <w:rPr>
          <w:w w:val="115"/>
        </w:rPr>
        <w:t>Output:</w:t>
      </w:r>
    </w:p>
    <w:p w14:paraId="26128BBC">
      <w:pPr>
        <w:pStyle w:val="11"/>
        <w:spacing w:before="124"/>
        <w:ind w:left="1060"/>
      </w:pPr>
      <w:r>
        <w:rPr>
          <w:w w:val="110"/>
        </w:rPr>
        <w:t>No</w:t>
      </w:r>
    </w:p>
    <w:p w14:paraId="4F0654C1">
      <w:pPr>
        <w:pStyle w:val="8"/>
        <w:spacing w:before="129"/>
      </w:pPr>
      <w:r>
        <w:rPr>
          <w:w w:val="115"/>
        </w:rPr>
        <w:t>For</w:t>
      </w:r>
      <w:r>
        <w:rPr>
          <w:spacing w:val="-10"/>
          <w:w w:val="115"/>
        </w:rPr>
        <w:t xml:space="preserve"> </w:t>
      </w:r>
      <w:r>
        <w:rPr>
          <w:w w:val="115"/>
        </w:rPr>
        <w:t>example:</w:t>
      </w:r>
    </w:p>
    <w:p w14:paraId="1AA756C8">
      <w:pPr>
        <w:pStyle w:val="11"/>
        <w:spacing w:before="6"/>
        <w:rPr>
          <w:b/>
          <w:sz w:val="9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865"/>
      </w:tblGrid>
      <w:tr w14:paraId="433AF08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8F8FF"/>
          </w:tcPr>
          <w:p w14:paraId="4B8C3584">
            <w:pPr>
              <w:pStyle w:val="15"/>
              <w:spacing w:before="107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865" w:type="dxa"/>
            <w:shd w:val="clear" w:color="auto" w:fill="F8F8FF"/>
          </w:tcPr>
          <w:p w14:paraId="42509847">
            <w:pPr>
              <w:pStyle w:val="15"/>
              <w:spacing w:before="107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070D4BB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773" w:type="dxa"/>
            <w:shd w:val="clear" w:color="auto" w:fill="F5F5F5"/>
          </w:tcPr>
          <w:p w14:paraId="2F0CF314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175</w:t>
            </w:r>
          </w:p>
        </w:tc>
        <w:tc>
          <w:tcPr>
            <w:tcW w:w="865" w:type="dxa"/>
            <w:shd w:val="clear" w:color="auto" w:fill="F5F5F5"/>
          </w:tcPr>
          <w:p w14:paraId="28384CED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Yes</w:t>
            </w:r>
          </w:p>
        </w:tc>
      </w:tr>
      <w:tr w14:paraId="4FFFEED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773" w:type="dxa"/>
            <w:shd w:val="clear" w:color="auto" w:fill="D9D9D9"/>
          </w:tcPr>
          <w:p w14:paraId="16ADD028">
            <w:pPr>
              <w:pStyle w:val="15"/>
              <w:spacing w:before="108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123</w:t>
            </w:r>
          </w:p>
        </w:tc>
        <w:tc>
          <w:tcPr>
            <w:tcW w:w="865" w:type="dxa"/>
            <w:shd w:val="clear" w:color="auto" w:fill="D9D9D9"/>
          </w:tcPr>
          <w:p w14:paraId="78D41B18">
            <w:pPr>
              <w:pStyle w:val="15"/>
              <w:spacing w:before="108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No</w:t>
            </w:r>
          </w:p>
        </w:tc>
      </w:tr>
    </w:tbl>
    <w:p w14:paraId="4E6DE414">
      <w:pPr>
        <w:pStyle w:val="11"/>
        <w:rPr>
          <w:b/>
          <w:sz w:val="28"/>
        </w:rPr>
      </w:pPr>
    </w:p>
    <w:p w14:paraId="4FDF779F">
      <w:pPr>
        <w:pStyle w:val="11"/>
        <w:rPr>
          <w:b/>
          <w:sz w:val="28"/>
        </w:rPr>
      </w:pPr>
    </w:p>
    <w:p w14:paraId="6FE685A0">
      <w:pPr>
        <w:pStyle w:val="11"/>
        <w:rPr>
          <w:b/>
          <w:sz w:val="28"/>
        </w:rPr>
      </w:pPr>
    </w:p>
    <w:p w14:paraId="3808AD63">
      <w:pPr>
        <w:pStyle w:val="11"/>
        <w:rPr>
          <w:b/>
          <w:sz w:val="28"/>
        </w:rPr>
      </w:pPr>
    </w:p>
    <w:p w14:paraId="08EF2552">
      <w:pPr>
        <w:pStyle w:val="11"/>
        <w:rPr>
          <w:b/>
          <w:sz w:val="28"/>
        </w:rPr>
      </w:pPr>
    </w:p>
    <w:p w14:paraId="02001204">
      <w:pPr>
        <w:pStyle w:val="11"/>
        <w:spacing w:before="1"/>
        <w:rPr>
          <w:b/>
          <w:sz w:val="30"/>
        </w:rPr>
      </w:pPr>
    </w:p>
    <w:p w14:paraId="2BCC4F75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w w:val="120"/>
          <w:sz w:val="23"/>
        </w:rPr>
        <w:t>PROGRAM:</w:t>
      </w:r>
    </w:p>
    <w:p w14:paraId="495D6E74">
      <w:pPr>
        <w:pStyle w:val="11"/>
        <w:spacing w:before="129"/>
        <w:ind w:left="1060"/>
      </w:pPr>
      <w:r>
        <w:rPr>
          <w:w w:val="105"/>
        </w:rPr>
        <w:t>def</w:t>
      </w:r>
      <w:r>
        <w:rPr>
          <w:spacing w:val="5"/>
          <w:w w:val="105"/>
        </w:rPr>
        <w:t xml:space="preserve"> </w:t>
      </w:r>
      <w:r>
        <w:rPr>
          <w:w w:val="105"/>
        </w:rPr>
        <w:t>dis</w:t>
      </w:r>
      <w:r>
        <w:rPr>
          <w:spacing w:val="5"/>
          <w:w w:val="105"/>
        </w:rPr>
        <w:t xml:space="preserve"> </w:t>
      </w:r>
      <w:r>
        <w:rPr>
          <w:w w:val="105"/>
        </w:rPr>
        <w:t>(num):</w:t>
      </w:r>
    </w:p>
    <w:p w14:paraId="7CCF0E50">
      <w:pPr>
        <w:pStyle w:val="11"/>
        <w:rPr>
          <w:sz w:val="20"/>
        </w:rPr>
      </w:pPr>
    </w:p>
    <w:p w14:paraId="0DA1B50B">
      <w:pPr>
        <w:pStyle w:val="11"/>
        <w:spacing w:before="8"/>
        <w:rPr>
          <w:sz w:val="27"/>
        </w:rPr>
      </w:pPr>
      <w:r>
        <w:pict>
          <v:group id="_x0000_s1502" o:spid="_x0000_s1502" o:spt="203" style="position:absolute;left:0pt;margin-left:49.45pt;margin-top:18.2pt;height:21.75pt;width:502.3pt;mso-position-horizontal-relative:page;mso-wrap-distance-bottom:0pt;mso-wrap-distance-top:0pt;z-index:-251308032;mso-width-relative:page;mso-height-relative:page;" coordorigin="989,365" coordsize="10046,435">
            <o:lock v:ext="edit"/>
            <v:shape id="_x0000_s1503" o:spid="_x0000_s1503" style="position:absolute;left:1120;top:365;height:35;width:9835;" filled="f" stroked="t" coordorigin="1120,365" coordsize="9835,35" path="m1120,400l10955,400m1120,365l10955,365e">
              <v:path arrowok="t"/>
              <v:fill on="f" focussize="0,0"/>
              <v:stroke weight="0.05pt" color="#000000"/>
              <v:imagedata o:title=""/>
              <o:lock v:ext="edit"/>
            </v:shape>
            <v:rect id="_x0000_s1504" o:spid="_x0000_s1504" o:spt="1" style="position:absolute;left:10350;top:39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505" o:spid="_x0000_s1505" o:spt="202" type="#_x0000_t202" style="position:absolute;left:989;top:364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E8D13BB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506" o:spid="_x0000_s1506" o:spt="202" type="#_x0000_t202" style="position:absolute;left:10360;top:39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AC62FD2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</w:p>
                </w:txbxContent>
              </v:textbox>
            </v:shape>
            <w10:wrap type="topAndBottom"/>
          </v:group>
        </w:pict>
      </w:r>
    </w:p>
    <w:p w14:paraId="23A045DB">
      <w:pPr>
        <w:pStyle w:val="11"/>
        <w:spacing w:before="1"/>
        <w:rPr>
          <w:sz w:val="10"/>
        </w:rPr>
      </w:pPr>
    </w:p>
    <w:p w14:paraId="24B55EF9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507" o:spid="_x0000_s1507" o:spt="202" type="#_x0000_t202" style="position:absolute;left:0pt;margin-left:536.55pt;margin-top:-25.65pt;height:12.15pt;width:2.85pt;mso-position-horizontal-relative:page;z-index:-25152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5F0F053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72</w:t>
      </w:r>
    </w:p>
    <w:p w14:paraId="0C55A01F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505C3B5E">
      <w:pPr>
        <w:pStyle w:val="11"/>
        <w:spacing w:before="92" w:line="355" w:lineRule="auto"/>
        <w:ind w:left="1439" w:right="7797"/>
      </w:pPr>
      <w:r>
        <w:pict>
          <v:shape id="_x0000_s1508" o:spid="_x0000_s1508" style="position:absolute;left:0pt;margin-left:24pt;margin-top:23.95pt;height:744.25pt;width:564.25pt;mso-position-horizontal-relative:page;mso-position-vertical-relative:page;z-index:-25152614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num_str=str(num)</w:t>
      </w:r>
      <w:r>
        <w:rPr>
          <w:spacing w:val="1"/>
          <w:w w:val="105"/>
        </w:rPr>
        <w:t xml:space="preserve"> </w:t>
      </w:r>
      <w:r>
        <w:rPr>
          <w:w w:val="110"/>
        </w:rPr>
        <w:t>sum=0</w:t>
      </w:r>
    </w:p>
    <w:p w14:paraId="6D4F8546">
      <w:pPr>
        <w:pStyle w:val="11"/>
        <w:spacing w:line="355" w:lineRule="auto"/>
        <w:ind w:left="1824" w:right="6175" w:hanging="385"/>
      </w:pPr>
      <w:r>
        <w:rPr>
          <w:w w:val="110"/>
        </w:rPr>
        <w:t>for i in range(len(num_str)):</w:t>
      </w:r>
      <w:r>
        <w:rPr>
          <w:spacing w:val="1"/>
          <w:w w:val="110"/>
        </w:rPr>
        <w:t xml:space="preserve"> </w:t>
      </w:r>
      <w:r>
        <w:rPr>
          <w:w w:val="105"/>
        </w:rPr>
        <w:t>sum+=int(num_str[i])**(i+1)</w:t>
      </w:r>
    </w:p>
    <w:p w14:paraId="1C138CE6">
      <w:pPr>
        <w:pStyle w:val="11"/>
        <w:spacing w:line="355" w:lineRule="auto"/>
        <w:ind w:left="1886" w:right="8467" w:hanging="447"/>
      </w:pP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sum==num: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return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"Yes"</w:t>
      </w:r>
    </w:p>
    <w:p w14:paraId="7D031113">
      <w:pPr>
        <w:pStyle w:val="11"/>
        <w:spacing w:line="268" w:lineRule="exact"/>
        <w:ind w:left="1439"/>
      </w:pPr>
      <w:r>
        <w:rPr>
          <w:w w:val="105"/>
        </w:rPr>
        <w:t>else:</w:t>
      </w:r>
    </w:p>
    <w:p w14:paraId="4E95127F">
      <w:pPr>
        <w:pStyle w:val="11"/>
        <w:spacing w:before="113" w:line="352" w:lineRule="auto"/>
        <w:ind w:left="1060" w:right="8014" w:firstLine="826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3259455</wp:posOffset>
            </wp:positionH>
            <wp:positionV relativeFrom="paragraph">
              <wp:posOffset>2042160</wp:posOffset>
            </wp:positionV>
            <wp:extent cx="133985" cy="216535"/>
            <wp:effectExtent l="0" t="0" r="0" b="0"/>
            <wp:wrapNone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" cy="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return</w:t>
      </w:r>
      <w:r>
        <w:rPr>
          <w:spacing w:val="14"/>
          <w:w w:val="105"/>
        </w:rPr>
        <w:t xml:space="preserve"> </w:t>
      </w:r>
      <w:r>
        <w:rPr>
          <w:w w:val="105"/>
        </w:rPr>
        <w:t>"No"</w:t>
      </w:r>
      <w:r>
        <w:rPr>
          <w:spacing w:val="-50"/>
          <w:w w:val="105"/>
        </w:rPr>
        <w:t xml:space="preserve"> </w:t>
      </w:r>
      <w:r>
        <w:rPr>
          <w:w w:val="105"/>
        </w:rPr>
        <w:t>num=int(input())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print(dis</w:t>
      </w:r>
      <w:r>
        <w:rPr>
          <w:spacing w:val="4"/>
          <w:w w:val="105"/>
        </w:rPr>
        <w:t xml:space="preserve"> </w:t>
      </w:r>
      <w:r>
        <w:rPr>
          <w:w w:val="105"/>
        </w:rPr>
        <w:t>(num))</w:t>
      </w:r>
    </w:p>
    <w:p w14:paraId="10874970">
      <w:pPr>
        <w:pStyle w:val="11"/>
        <w:rPr>
          <w:sz w:val="20"/>
        </w:rPr>
      </w:pPr>
    </w:p>
    <w:p w14:paraId="73CA5C3E">
      <w:pPr>
        <w:pStyle w:val="11"/>
        <w:spacing w:after="1"/>
        <w:rPr>
          <w:sz w:val="13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551"/>
        <w:gridCol w:w="1373"/>
        <w:gridCol w:w="571"/>
        <w:gridCol w:w="197"/>
      </w:tblGrid>
      <w:tr w14:paraId="1E2DD38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5363F7C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F8F8FF"/>
          </w:tcPr>
          <w:p w14:paraId="65A0842A">
            <w:pPr>
              <w:pStyle w:val="15"/>
              <w:spacing w:before="93"/>
              <w:ind w:left="97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73" w:type="dxa"/>
            <w:shd w:val="clear" w:color="auto" w:fill="F8F8FF"/>
          </w:tcPr>
          <w:p w14:paraId="7F39251A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1" w:type="dxa"/>
            <w:shd w:val="clear" w:color="auto" w:fill="F8F8FF"/>
          </w:tcPr>
          <w:p w14:paraId="684A18D8">
            <w:pPr>
              <w:pStyle w:val="15"/>
              <w:spacing w:before="93"/>
              <w:ind w:left="79" w:right="59"/>
              <w:jc w:val="center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33F56789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0B2623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00082C0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E4E4E4"/>
          </w:tcPr>
          <w:p w14:paraId="1D13A2AE">
            <w:pPr>
              <w:pStyle w:val="15"/>
              <w:spacing w:before="93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175</w:t>
            </w:r>
          </w:p>
        </w:tc>
        <w:tc>
          <w:tcPr>
            <w:tcW w:w="1373" w:type="dxa"/>
            <w:shd w:val="clear" w:color="auto" w:fill="E4E4E4"/>
          </w:tcPr>
          <w:p w14:paraId="22D2A5EB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571" w:type="dxa"/>
            <w:shd w:val="clear" w:color="auto" w:fill="E4E4E4"/>
          </w:tcPr>
          <w:p w14:paraId="7CDF1983">
            <w:pPr>
              <w:pStyle w:val="15"/>
              <w:spacing w:before="93"/>
              <w:ind w:left="20" w:right="59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197" w:type="dxa"/>
            <w:shd w:val="clear" w:color="auto" w:fill="E4E4E4"/>
          </w:tcPr>
          <w:p w14:paraId="3B8B7CE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B5801C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197" w:type="dxa"/>
            <w:shd w:val="clear" w:color="auto" w:fill="F5F5F5"/>
          </w:tcPr>
          <w:p w14:paraId="5789113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51" w:type="dxa"/>
            <w:shd w:val="clear" w:color="auto" w:fill="F5F5F5"/>
          </w:tcPr>
          <w:p w14:paraId="406FB64B">
            <w:pPr>
              <w:pStyle w:val="15"/>
              <w:spacing w:before="94"/>
              <w:ind w:left="97"/>
              <w:rPr>
                <w:sz w:val="19"/>
              </w:rPr>
            </w:pPr>
            <w:r>
              <w:rPr>
                <w:color w:val="1D2024"/>
                <w:sz w:val="19"/>
              </w:rPr>
              <w:t>123</w:t>
            </w:r>
          </w:p>
        </w:tc>
        <w:tc>
          <w:tcPr>
            <w:tcW w:w="1373" w:type="dxa"/>
            <w:shd w:val="clear" w:color="auto" w:fill="F5F5F5"/>
          </w:tcPr>
          <w:p w14:paraId="3963F247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768" w:type="dxa"/>
            <w:gridSpan w:val="2"/>
            <w:tcBorders>
              <w:bottom w:val="nil"/>
              <w:right w:val="nil"/>
            </w:tcBorders>
            <w:shd w:val="clear" w:color="auto" w:fill="F5F5F5"/>
          </w:tcPr>
          <w:p w14:paraId="30904F45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</w:tr>
    </w:tbl>
    <w:p w14:paraId="0543936A">
      <w:pPr>
        <w:pStyle w:val="11"/>
        <w:rPr>
          <w:sz w:val="20"/>
        </w:rPr>
      </w:pPr>
    </w:p>
    <w:p w14:paraId="2D2BE647">
      <w:pPr>
        <w:pStyle w:val="11"/>
        <w:rPr>
          <w:sz w:val="20"/>
        </w:rPr>
      </w:pPr>
    </w:p>
    <w:p w14:paraId="7EA38A76">
      <w:pPr>
        <w:pStyle w:val="11"/>
        <w:rPr>
          <w:sz w:val="20"/>
        </w:rPr>
      </w:pPr>
    </w:p>
    <w:p w14:paraId="56AE0AA6">
      <w:pPr>
        <w:pStyle w:val="11"/>
        <w:rPr>
          <w:sz w:val="20"/>
        </w:rPr>
      </w:pPr>
    </w:p>
    <w:p w14:paraId="3FE23251">
      <w:pPr>
        <w:pStyle w:val="11"/>
        <w:rPr>
          <w:sz w:val="20"/>
        </w:rPr>
      </w:pPr>
    </w:p>
    <w:p w14:paraId="160AFACF">
      <w:pPr>
        <w:pStyle w:val="11"/>
        <w:rPr>
          <w:sz w:val="20"/>
        </w:rPr>
      </w:pPr>
    </w:p>
    <w:p w14:paraId="4D5906B3">
      <w:pPr>
        <w:pStyle w:val="11"/>
        <w:rPr>
          <w:sz w:val="20"/>
        </w:rPr>
      </w:pPr>
    </w:p>
    <w:p w14:paraId="52EE0ACA">
      <w:pPr>
        <w:pStyle w:val="11"/>
        <w:rPr>
          <w:sz w:val="20"/>
        </w:rPr>
      </w:pPr>
    </w:p>
    <w:p w14:paraId="11686D06">
      <w:pPr>
        <w:pStyle w:val="11"/>
        <w:rPr>
          <w:sz w:val="20"/>
        </w:rPr>
      </w:pPr>
    </w:p>
    <w:p w14:paraId="03EDE23A">
      <w:pPr>
        <w:pStyle w:val="11"/>
        <w:rPr>
          <w:sz w:val="20"/>
        </w:rPr>
      </w:pPr>
    </w:p>
    <w:p w14:paraId="2FF45FCD">
      <w:pPr>
        <w:pStyle w:val="11"/>
        <w:rPr>
          <w:sz w:val="20"/>
        </w:rPr>
      </w:pPr>
    </w:p>
    <w:p w14:paraId="52D897D9">
      <w:pPr>
        <w:pStyle w:val="11"/>
        <w:rPr>
          <w:sz w:val="20"/>
        </w:rPr>
      </w:pPr>
    </w:p>
    <w:p w14:paraId="5942BC9B">
      <w:pPr>
        <w:pStyle w:val="11"/>
        <w:rPr>
          <w:sz w:val="20"/>
        </w:rPr>
      </w:pPr>
    </w:p>
    <w:p w14:paraId="2328F36D">
      <w:pPr>
        <w:pStyle w:val="11"/>
        <w:rPr>
          <w:sz w:val="20"/>
        </w:rPr>
      </w:pPr>
    </w:p>
    <w:p w14:paraId="06E8472D">
      <w:pPr>
        <w:pStyle w:val="11"/>
        <w:rPr>
          <w:sz w:val="20"/>
        </w:rPr>
      </w:pPr>
    </w:p>
    <w:p w14:paraId="396DE36D">
      <w:pPr>
        <w:pStyle w:val="11"/>
        <w:rPr>
          <w:sz w:val="20"/>
        </w:rPr>
      </w:pPr>
    </w:p>
    <w:p w14:paraId="78D9CA1D">
      <w:pPr>
        <w:pStyle w:val="11"/>
        <w:rPr>
          <w:sz w:val="20"/>
        </w:rPr>
      </w:pPr>
    </w:p>
    <w:p w14:paraId="2FB2724F">
      <w:pPr>
        <w:pStyle w:val="11"/>
        <w:rPr>
          <w:sz w:val="20"/>
        </w:rPr>
      </w:pPr>
    </w:p>
    <w:p w14:paraId="349709AA">
      <w:pPr>
        <w:pStyle w:val="11"/>
        <w:rPr>
          <w:sz w:val="20"/>
        </w:rPr>
      </w:pPr>
    </w:p>
    <w:p w14:paraId="109832A8">
      <w:pPr>
        <w:pStyle w:val="11"/>
        <w:rPr>
          <w:sz w:val="20"/>
        </w:rPr>
      </w:pPr>
    </w:p>
    <w:p w14:paraId="2CCC8874">
      <w:pPr>
        <w:pStyle w:val="11"/>
        <w:rPr>
          <w:sz w:val="20"/>
        </w:rPr>
      </w:pPr>
    </w:p>
    <w:p w14:paraId="4CF5791E">
      <w:pPr>
        <w:pStyle w:val="11"/>
        <w:rPr>
          <w:sz w:val="20"/>
        </w:rPr>
      </w:pPr>
    </w:p>
    <w:p w14:paraId="3FA67787">
      <w:pPr>
        <w:pStyle w:val="11"/>
        <w:rPr>
          <w:sz w:val="20"/>
        </w:rPr>
      </w:pPr>
    </w:p>
    <w:p w14:paraId="39FAA79D">
      <w:pPr>
        <w:pStyle w:val="11"/>
        <w:rPr>
          <w:sz w:val="20"/>
        </w:rPr>
      </w:pPr>
    </w:p>
    <w:p w14:paraId="7127F5DC">
      <w:pPr>
        <w:pStyle w:val="11"/>
        <w:spacing w:before="5"/>
        <w:rPr>
          <w:sz w:val="21"/>
        </w:rPr>
      </w:pPr>
    </w:p>
    <w:p w14:paraId="0D0F3F11">
      <w:pPr>
        <w:tabs>
          <w:tab w:val="left" w:pos="2500"/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4.10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3"/>
          <w:w w:val="95"/>
          <w:sz w:val="22"/>
        </w:rPr>
        <w:t xml:space="preserve"> </w:t>
      </w:r>
      <w:r>
        <w:rPr>
          <w:b/>
          <w:w w:val="95"/>
          <w:sz w:val="22"/>
        </w:rPr>
        <w:t>02/05/2024</w:t>
      </w:r>
    </w:p>
    <w:p w14:paraId="7B927EF7">
      <w:pPr>
        <w:pStyle w:val="11"/>
        <w:rPr>
          <w:b/>
          <w:sz w:val="20"/>
        </w:rPr>
      </w:pPr>
    </w:p>
    <w:p w14:paraId="2D0D4527">
      <w:pPr>
        <w:pStyle w:val="11"/>
        <w:rPr>
          <w:b/>
          <w:sz w:val="20"/>
        </w:rPr>
      </w:pPr>
    </w:p>
    <w:p w14:paraId="056D3788">
      <w:pPr>
        <w:pStyle w:val="11"/>
        <w:spacing w:before="4"/>
        <w:rPr>
          <w:b/>
          <w:sz w:val="19"/>
        </w:rPr>
      </w:pPr>
      <w:r>
        <w:pict>
          <v:group id="_x0000_s1509" o:spid="_x0000_s1509" o:spt="203" style="position:absolute;left:0pt;margin-left:49.45pt;margin-top:13.3pt;height:21.75pt;width:502.3pt;mso-position-horizontal-relative:page;mso-wrap-distance-bottom:0pt;mso-wrap-distance-top:0pt;z-index:-251307008;mso-width-relative:page;mso-height-relative:page;" coordorigin="989,267" coordsize="10046,435">
            <o:lock v:ext="edit"/>
            <v:shape id="_x0000_s1510" o:spid="_x0000_s1510" style="position:absolute;left:1120;top:267;height:35;width:9835;" filled="f" stroked="t" coordorigin="1120,267" coordsize="9835,35" path="m1120,302l10955,302m1120,267l10955,267e">
              <v:path arrowok="t"/>
              <v:fill on="f" focussize="0,0"/>
              <v:stroke weight="0.05pt" color="#000000"/>
              <v:imagedata o:title=""/>
              <o:lock v:ext="edit"/>
            </v:shape>
            <v:rect id="_x0000_s1511" o:spid="_x0000_s1511" o:spt="1" style="position:absolute;left:10350;top:301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512" o:spid="_x0000_s1512" o:spt="202" type="#_x0000_t202" style="position:absolute;left:989;top:266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043959E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513" o:spid="_x0000_s1513" o:spt="202" type="#_x0000_t202" style="position:absolute;left:10360;top:294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D0857D0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</v:shape>
            <w10:wrap type="topAndBottom"/>
          </v:group>
        </w:pict>
      </w:r>
    </w:p>
    <w:p w14:paraId="1D18117A">
      <w:pPr>
        <w:pStyle w:val="11"/>
        <w:spacing w:before="1"/>
        <w:rPr>
          <w:b/>
          <w:sz w:val="10"/>
        </w:rPr>
      </w:pPr>
    </w:p>
    <w:p w14:paraId="5A2B4862">
      <w:pPr>
        <w:pStyle w:val="6"/>
        <w:ind w:right="118"/>
        <w:rPr>
          <w:rFonts w:ascii="Arial MT"/>
        </w:rPr>
      </w:pPr>
      <w:r>
        <w:pict>
          <v:shape id="_x0000_s1514" o:spid="_x0000_s1514" o:spt="202" type="#_x0000_t202" style="position:absolute;left:0pt;margin-left:536.55pt;margin-top:-25.65pt;height:12.15pt;width:2.85pt;mso-position-horizontal-relative:page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816A85E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73</w:t>
      </w:r>
    </w:p>
    <w:p w14:paraId="738E6E66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60FE9C3">
      <w:pPr>
        <w:tabs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1515" o:spid="_x0000_s1515" style="position:absolute;left:0pt;margin-left:24pt;margin-top:23.95pt;height:744.25pt;width:564.25pt;mso-position-horizontal-relative:page;mso-position-vertical-relative:page;z-index:-25152409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4ABF42E4">
      <w:pPr>
        <w:pStyle w:val="11"/>
        <w:spacing w:before="7"/>
        <w:rPr>
          <w:b/>
          <w:sz w:val="27"/>
        </w:rPr>
      </w:pPr>
      <w:r>
        <w:pict>
          <v:shape id="_x0000_s1516" o:spid="_x0000_s1516" style="position:absolute;left:0pt;margin-left:72pt;margin-top:18.4pt;height:0.75pt;width:474pt;mso-position-horizontal-relative:page;mso-wrap-distance-bottom:0pt;mso-wrap-distance-top:0pt;z-index:-251305984;mso-width-relative:page;mso-height-relative:page;" filled="f" stroked="t" coordorigin="1440,368" coordsize="9480,15" path="m1440,383l10920,368m1440,383l10920,368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215317B8">
      <w:pPr>
        <w:pStyle w:val="11"/>
        <w:spacing w:before="10"/>
        <w:rPr>
          <w:b/>
          <w:sz w:val="35"/>
        </w:rPr>
      </w:pPr>
    </w:p>
    <w:p w14:paraId="2227538A">
      <w:pPr>
        <w:pStyle w:val="3"/>
        <w:ind w:left="986"/>
        <w:rPr>
          <w:u w:val="none"/>
        </w:rPr>
      </w:pPr>
      <w:r>
        <w:rPr>
          <w:w w:val="115"/>
          <w:u w:val="single"/>
        </w:rPr>
        <w:t>Factors</w:t>
      </w:r>
      <w:r>
        <w:rPr>
          <w:spacing w:val="4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a</w:t>
      </w:r>
      <w:r>
        <w:rPr>
          <w:spacing w:val="-2"/>
          <w:w w:val="115"/>
          <w:u w:val="single"/>
        </w:rPr>
        <w:t xml:space="preserve"> </w:t>
      </w:r>
      <w:r>
        <w:rPr>
          <w:w w:val="115"/>
          <w:u w:val="single"/>
        </w:rPr>
        <w:t>Number</w:t>
      </w:r>
    </w:p>
    <w:p w14:paraId="56F39260">
      <w:pPr>
        <w:pStyle w:val="11"/>
        <w:spacing w:before="128" w:line="247" w:lineRule="auto"/>
        <w:ind w:left="1060" w:right="1392"/>
      </w:pPr>
      <w:r>
        <w:rPr>
          <w:w w:val="110"/>
        </w:rPr>
        <w:t>Determine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factors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number</w:t>
      </w:r>
      <w:r>
        <w:rPr>
          <w:spacing w:val="-7"/>
          <w:w w:val="110"/>
        </w:rPr>
        <w:t xml:space="preserve"> </w:t>
      </w:r>
      <w:r>
        <w:rPr>
          <w:w w:val="110"/>
        </w:rPr>
        <w:t>(i.e.,</w:t>
      </w:r>
      <w:r>
        <w:rPr>
          <w:spacing w:val="-6"/>
          <w:w w:val="110"/>
        </w:rPr>
        <w:t xml:space="preserve"> </w:t>
      </w:r>
      <w:r>
        <w:rPr>
          <w:w w:val="110"/>
        </w:rPr>
        <w:t>all</w:t>
      </w:r>
      <w:r>
        <w:rPr>
          <w:spacing w:val="-2"/>
          <w:w w:val="110"/>
        </w:rPr>
        <w:t xml:space="preserve"> </w:t>
      </w:r>
      <w:r>
        <w:rPr>
          <w:w w:val="110"/>
        </w:rPr>
        <w:t>positive</w:t>
      </w:r>
      <w:r>
        <w:rPr>
          <w:spacing w:val="-5"/>
          <w:w w:val="110"/>
        </w:rPr>
        <w:t xml:space="preserve"> </w:t>
      </w:r>
      <w:r>
        <w:rPr>
          <w:w w:val="110"/>
        </w:rPr>
        <w:t>integer</w:t>
      </w:r>
      <w:r>
        <w:rPr>
          <w:spacing w:val="-6"/>
          <w:w w:val="110"/>
        </w:rPr>
        <w:t xml:space="preserve"> </w:t>
      </w:r>
      <w:r>
        <w:rPr>
          <w:w w:val="110"/>
        </w:rPr>
        <w:t>values</w:t>
      </w:r>
      <w:r>
        <w:rPr>
          <w:spacing w:val="-7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evenly</w:t>
      </w:r>
      <w:r>
        <w:rPr>
          <w:spacing w:val="-4"/>
          <w:w w:val="110"/>
        </w:rPr>
        <w:t xml:space="preserve"> </w:t>
      </w:r>
      <w:r>
        <w:rPr>
          <w:w w:val="110"/>
        </w:rPr>
        <w:t>divide</w:t>
      </w:r>
      <w:r>
        <w:rPr>
          <w:spacing w:val="-53"/>
          <w:w w:val="110"/>
        </w:rPr>
        <w:t xml:space="preserve"> </w:t>
      </w:r>
      <w:r>
        <w:rPr>
          <w:w w:val="110"/>
        </w:rPr>
        <w:t>into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number.</w:t>
      </w:r>
    </w:p>
    <w:p w14:paraId="37311770">
      <w:pPr>
        <w:pStyle w:val="11"/>
        <w:rPr>
          <w:sz w:val="28"/>
        </w:rPr>
      </w:pPr>
    </w:p>
    <w:p w14:paraId="497FB4D0">
      <w:pPr>
        <w:pStyle w:val="8"/>
        <w:spacing w:before="187"/>
      </w:pPr>
      <w:r>
        <w:rPr>
          <w:w w:val="110"/>
        </w:rPr>
        <w:t>For</w:t>
      </w:r>
      <w:r>
        <w:rPr>
          <w:spacing w:val="38"/>
          <w:w w:val="110"/>
        </w:rPr>
        <w:t xml:space="preserve"> </w:t>
      </w:r>
      <w:r>
        <w:rPr>
          <w:w w:val="110"/>
        </w:rPr>
        <w:t>example:</w:t>
      </w:r>
    </w:p>
    <w:p w14:paraId="6F8EC2E0">
      <w:pPr>
        <w:pStyle w:val="11"/>
        <w:spacing w:before="7"/>
        <w:rPr>
          <w:b/>
          <w:sz w:val="9"/>
        </w:rPr>
      </w:pPr>
    </w:p>
    <w:tbl>
      <w:tblPr>
        <w:tblStyle w:val="10"/>
        <w:tblW w:w="0" w:type="auto"/>
        <w:tblInd w:w="1704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1359"/>
      </w:tblGrid>
      <w:tr w14:paraId="502E75D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8F8FF"/>
          </w:tcPr>
          <w:p w14:paraId="67216818">
            <w:pPr>
              <w:pStyle w:val="15"/>
              <w:spacing w:before="107"/>
              <w:ind w:left="9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Input</w:t>
            </w:r>
          </w:p>
        </w:tc>
        <w:tc>
          <w:tcPr>
            <w:tcW w:w="1359" w:type="dxa"/>
            <w:shd w:val="clear" w:color="auto" w:fill="F8F8FF"/>
          </w:tcPr>
          <w:p w14:paraId="56D7C53D">
            <w:pPr>
              <w:pStyle w:val="15"/>
              <w:spacing w:before="107"/>
              <w:ind w:left="9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0D99535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773" w:type="dxa"/>
            <w:shd w:val="clear" w:color="auto" w:fill="F5F5F5"/>
          </w:tcPr>
          <w:p w14:paraId="4586AAD6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20</w:t>
            </w:r>
          </w:p>
        </w:tc>
        <w:tc>
          <w:tcPr>
            <w:tcW w:w="1359" w:type="dxa"/>
            <w:shd w:val="clear" w:color="auto" w:fill="F5F5F5"/>
          </w:tcPr>
          <w:p w14:paraId="5AB120B7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2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4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5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10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20</w:t>
            </w:r>
          </w:p>
        </w:tc>
      </w:tr>
    </w:tbl>
    <w:p w14:paraId="3F147FED">
      <w:pPr>
        <w:pStyle w:val="11"/>
        <w:rPr>
          <w:b/>
          <w:sz w:val="28"/>
        </w:rPr>
      </w:pPr>
    </w:p>
    <w:p w14:paraId="47ADCA64">
      <w:pPr>
        <w:pStyle w:val="11"/>
        <w:spacing w:before="7"/>
        <w:rPr>
          <w:b/>
          <w:sz w:val="40"/>
        </w:rPr>
      </w:pPr>
    </w:p>
    <w:p w14:paraId="1588F39C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w w:val="120"/>
          <w:sz w:val="23"/>
        </w:rPr>
        <w:t>PROGRAM:</w:t>
      </w:r>
    </w:p>
    <w:p w14:paraId="575E995B">
      <w:pPr>
        <w:pStyle w:val="11"/>
        <w:spacing w:before="124"/>
        <w:ind w:left="1060"/>
      </w:pPr>
      <w:r>
        <w:rPr>
          <w:w w:val="105"/>
        </w:rPr>
        <w:t>n=int(input())</w:t>
      </w:r>
    </w:p>
    <w:p w14:paraId="5DECD38C">
      <w:pPr>
        <w:pStyle w:val="11"/>
        <w:spacing w:before="129" w:line="355" w:lineRule="auto"/>
        <w:ind w:left="1439" w:right="7797" w:hanging="380"/>
      </w:pP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range(1,n+1):</w:t>
      </w:r>
      <w:r>
        <w:rPr>
          <w:spacing w:val="-50"/>
          <w:w w:val="105"/>
        </w:rPr>
        <w:t xml:space="preserve"> </w:t>
      </w:r>
      <w:r>
        <w:rPr>
          <w:w w:val="105"/>
        </w:rPr>
        <w:t>if(n%i==0):</w:t>
      </w:r>
    </w:p>
    <w:p w14:paraId="4A1B2EF9">
      <w:pPr>
        <w:pStyle w:val="11"/>
        <w:spacing w:line="263" w:lineRule="exact"/>
        <w:ind w:left="1757"/>
      </w:pPr>
      <w:r>
        <w:t>print(i,end='</w:t>
      </w:r>
      <w:r>
        <w:rPr>
          <w:spacing w:val="39"/>
        </w:rPr>
        <w:t xml:space="preserve"> </w:t>
      </w:r>
      <w:r>
        <w:t>')</w:t>
      </w:r>
    </w:p>
    <w:p w14:paraId="6AF98CB9">
      <w:pPr>
        <w:pStyle w:val="11"/>
        <w:spacing w:before="129"/>
        <w:ind w:left="1122"/>
      </w:pPr>
      <w:r>
        <w:rPr>
          <w:w w:val="105"/>
        </w:rPr>
        <w:t>else:</w:t>
      </w:r>
    </w:p>
    <w:p w14:paraId="36E8ED61">
      <w:pPr>
        <w:pStyle w:val="11"/>
        <w:spacing w:before="124"/>
        <w:ind w:left="1502"/>
      </w:pPr>
      <w:r>
        <w:pict>
          <v:shape id="_x0000_s1517" o:spid="_x0000_s1517" o:spt="202" type="#_x0000_t202" style="position:absolute;left:0pt;margin-left:536.55pt;margin-top:289.25pt;height:12.15pt;width:2.85pt;mso-position-horizontal-relative:page;z-index:-2515251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96F78C2">
                  <w:pPr>
                    <w:spacing w:before="8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w w:val="105"/>
        </w:rPr>
        <w:t>continue</w:t>
      </w:r>
    </w:p>
    <w:p w14:paraId="4342F2FE">
      <w:pPr>
        <w:pStyle w:val="11"/>
        <w:rPr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"/>
        <w:gridCol w:w="1551"/>
        <w:gridCol w:w="1575"/>
        <w:gridCol w:w="1618"/>
        <w:gridCol w:w="211"/>
      </w:tblGrid>
      <w:tr w14:paraId="635A362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211" w:type="dxa"/>
            <w:shd w:val="clear" w:color="auto" w:fill="F8F8FF"/>
          </w:tcPr>
          <w:p w14:paraId="30468BC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8F8FF"/>
          </w:tcPr>
          <w:p w14:paraId="7EE6B7A8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575" w:type="dxa"/>
            <w:shd w:val="clear" w:color="auto" w:fill="F8F8FF"/>
          </w:tcPr>
          <w:p w14:paraId="2E00BD27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1618" w:type="dxa"/>
            <w:shd w:val="clear" w:color="auto" w:fill="F8F8FF"/>
          </w:tcPr>
          <w:p w14:paraId="3A163164">
            <w:pPr>
              <w:pStyle w:val="15"/>
              <w:spacing w:before="93"/>
              <w:ind w:left="98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211" w:type="dxa"/>
            <w:shd w:val="clear" w:color="auto" w:fill="F8F8FF"/>
          </w:tcPr>
          <w:p w14:paraId="31BE1CC0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4E7134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211" w:type="dxa"/>
            <w:shd w:val="clear" w:color="auto" w:fill="E4E4E4"/>
          </w:tcPr>
          <w:p w14:paraId="0097FDF6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E4E4E4"/>
          </w:tcPr>
          <w:p w14:paraId="20CE78AA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20</w:t>
            </w:r>
          </w:p>
        </w:tc>
        <w:tc>
          <w:tcPr>
            <w:tcW w:w="1575" w:type="dxa"/>
            <w:shd w:val="clear" w:color="auto" w:fill="E4E4E4"/>
          </w:tcPr>
          <w:p w14:paraId="37569E8C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4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5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10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20</w:t>
            </w:r>
          </w:p>
        </w:tc>
        <w:tc>
          <w:tcPr>
            <w:tcW w:w="1618" w:type="dxa"/>
            <w:shd w:val="clear" w:color="auto" w:fill="E4E4E4"/>
          </w:tcPr>
          <w:p w14:paraId="01B27C6A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4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5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10</w:t>
            </w:r>
            <w:r>
              <w:rPr>
                <w:color w:val="1D2024"/>
                <w:spacing w:val="-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20</w:t>
            </w:r>
          </w:p>
        </w:tc>
        <w:tc>
          <w:tcPr>
            <w:tcW w:w="211" w:type="dxa"/>
            <w:shd w:val="clear" w:color="auto" w:fill="E4E4E4"/>
          </w:tcPr>
          <w:p w14:paraId="1047AE4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CEF3B4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211" w:type="dxa"/>
            <w:shd w:val="clear" w:color="auto" w:fill="F5F5F5"/>
          </w:tcPr>
          <w:p w14:paraId="11A8709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F5F5F5"/>
          </w:tcPr>
          <w:p w14:paraId="21CEDC0A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w w:val="101"/>
                <w:sz w:val="19"/>
              </w:rPr>
              <w:t>5</w:t>
            </w:r>
          </w:p>
        </w:tc>
        <w:tc>
          <w:tcPr>
            <w:tcW w:w="1575" w:type="dxa"/>
            <w:shd w:val="clear" w:color="auto" w:fill="F5F5F5"/>
          </w:tcPr>
          <w:p w14:paraId="6320A40B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5</w:t>
            </w:r>
          </w:p>
        </w:tc>
        <w:tc>
          <w:tcPr>
            <w:tcW w:w="1618" w:type="dxa"/>
            <w:shd w:val="clear" w:color="auto" w:fill="F5F5F5"/>
          </w:tcPr>
          <w:p w14:paraId="3F878CF8">
            <w:pPr>
              <w:pStyle w:val="15"/>
              <w:spacing w:before="94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5</w:t>
            </w:r>
          </w:p>
        </w:tc>
        <w:tc>
          <w:tcPr>
            <w:tcW w:w="211" w:type="dxa"/>
            <w:shd w:val="clear" w:color="auto" w:fill="F5F5F5"/>
          </w:tcPr>
          <w:p w14:paraId="5E825AFF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53FA4F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11" w:type="dxa"/>
            <w:shd w:val="clear" w:color="auto" w:fill="D9D9D9"/>
          </w:tcPr>
          <w:p w14:paraId="6F27ED2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551" w:type="dxa"/>
            <w:shd w:val="clear" w:color="auto" w:fill="D9D9D9"/>
          </w:tcPr>
          <w:p w14:paraId="39B43D3F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13</w:t>
            </w:r>
          </w:p>
        </w:tc>
        <w:tc>
          <w:tcPr>
            <w:tcW w:w="1575" w:type="dxa"/>
            <w:shd w:val="clear" w:color="auto" w:fill="D9D9D9"/>
          </w:tcPr>
          <w:p w14:paraId="2B959D9D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13</w:t>
            </w:r>
          </w:p>
        </w:tc>
        <w:tc>
          <w:tcPr>
            <w:tcW w:w="1618" w:type="dxa"/>
            <w:shd w:val="clear" w:color="auto" w:fill="D9D9D9"/>
          </w:tcPr>
          <w:p w14:paraId="4F2A8CB2">
            <w:pPr>
              <w:pStyle w:val="15"/>
              <w:spacing w:before="93"/>
              <w:ind w:left="98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3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13</w:t>
            </w:r>
          </w:p>
        </w:tc>
        <w:tc>
          <w:tcPr>
            <w:tcW w:w="211" w:type="dxa"/>
            <w:shd w:val="clear" w:color="auto" w:fill="D9D9D9"/>
          </w:tcPr>
          <w:p w14:paraId="4B3343A2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53DA1492">
      <w:pPr>
        <w:pStyle w:val="11"/>
        <w:rPr>
          <w:sz w:val="20"/>
        </w:rPr>
      </w:pPr>
    </w:p>
    <w:p w14:paraId="069D839A">
      <w:pPr>
        <w:pStyle w:val="11"/>
        <w:rPr>
          <w:sz w:val="20"/>
        </w:rPr>
      </w:pPr>
    </w:p>
    <w:p w14:paraId="006F94F2">
      <w:pPr>
        <w:pStyle w:val="11"/>
        <w:rPr>
          <w:sz w:val="20"/>
        </w:rPr>
      </w:pPr>
    </w:p>
    <w:p w14:paraId="6DBEF991">
      <w:pPr>
        <w:pStyle w:val="11"/>
        <w:rPr>
          <w:sz w:val="20"/>
        </w:rPr>
      </w:pPr>
    </w:p>
    <w:p w14:paraId="6CA42503">
      <w:pPr>
        <w:pStyle w:val="11"/>
        <w:rPr>
          <w:sz w:val="20"/>
        </w:rPr>
      </w:pPr>
    </w:p>
    <w:p w14:paraId="1273923E">
      <w:pPr>
        <w:pStyle w:val="11"/>
        <w:rPr>
          <w:sz w:val="20"/>
        </w:rPr>
      </w:pPr>
    </w:p>
    <w:p w14:paraId="07E79D29">
      <w:pPr>
        <w:pStyle w:val="11"/>
        <w:rPr>
          <w:sz w:val="20"/>
        </w:rPr>
      </w:pPr>
    </w:p>
    <w:p w14:paraId="219E705D">
      <w:pPr>
        <w:pStyle w:val="11"/>
        <w:rPr>
          <w:sz w:val="20"/>
        </w:rPr>
      </w:pPr>
    </w:p>
    <w:p w14:paraId="385AAFA9">
      <w:pPr>
        <w:pStyle w:val="11"/>
        <w:rPr>
          <w:sz w:val="20"/>
        </w:rPr>
      </w:pPr>
    </w:p>
    <w:p w14:paraId="6D640561">
      <w:pPr>
        <w:pStyle w:val="11"/>
        <w:rPr>
          <w:sz w:val="20"/>
        </w:rPr>
      </w:pPr>
    </w:p>
    <w:p w14:paraId="603E11C4">
      <w:pPr>
        <w:pStyle w:val="11"/>
        <w:rPr>
          <w:sz w:val="20"/>
        </w:rPr>
      </w:pPr>
    </w:p>
    <w:p w14:paraId="72297675">
      <w:pPr>
        <w:pStyle w:val="11"/>
        <w:spacing w:before="1"/>
        <w:rPr>
          <w:sz w:val="24"/>
        </w:rPr>
      </w:pPr>
      <w:r>
        <w:pict>
          <v:group id="_x0000_s1518" o:spid="_x0000_s1518" o:spt="203" style="position:absolute;left:0pt;margin-left:49.45pt;margin-top:16.1pt;height:21.75pt;width:502.3pt;mso-position-horizontal-relative:page;mso-wrap-distance-bottom:0pt;mso-wrap-distance-top:0pt;z-index:-251305984;mso-width-relative:page;mso-height-relative:page;" coordorigin="989,323" coordsize="10046,435">
            <o:lock v:ext="edit"/>
            <v:shape id="_x0000_s1519" o:spid="_x0000_s1519" style="position:absolute;left:1120;top:323;height:35;width:9835;" filled="f" stroked="t" coordorigin="1120,323" coordsize="9835,35" path="m1120,358l10955,358m1120,323l10955,323e">
              <v:path arrowok="t"/>
              <v:fill on="f" focussize="0,0"/>
              <v:stroke weight="0.05pt" color="#000000"/>
              <v:imagedata o:title=""/>
              <o:lock v:ext="edit"/>
            </v:shape>
            <v:rect id="_x0000_s1520" o:spid="_x0000_s1520" o:spt="1" style="position:absolute;left:10350;top:35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1521" o:spid="_x0000_s1521" o:spt="202" type="#_x0000_t202" style="position:absolute;left:989;top:322;height:435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0F33401">
                    <w:pPr>
                      <w:spacing w:before="77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 xml:space="preserve">|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522" o:spid="_x0000_s1522" o:spt="202" type="#_x0000_t202" style="position:absolute;left:10360;top:35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F1ED41A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</w:t>
                    </w:r>
                  </w:p>
                </w:txbxContent>
              </v:textbox>
            </v:shape>
            <w10:wrap type="topAndBottom"/>
          </v:group>
        </w:pict>
      </w:r>
    </w:p>
    <w:p w14:paraId="3AFD5CA6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74</w:t>
      </w:r>
    </w:p>
    <w:p w14:paraId="141A402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A8BA538">
      <w:pPr>
        <w:pStyle w:val="11"/>
        <w:rPr>
          <w:rFonts w:ascii="Arial MT"/>
          <w:sz w:val="20"/>
        </w:rPr>
      </w:pPr>
      <w:r>
        <w:pict>
          <v:group id="_x0000_s1523" o:spid="_x0000_s1523" o:spt="203" style="position:absolute;left:0pt;margin-left:24pt;margin-top:24pt;height:744pt;width:564pt;mso-position-horizontal-relative:page;mso-position-vertical-relative:page;z-index:-251523072;mso-width-relative:page;mso-height-relative:page;" coordorigin="480,480" coordsize="11280,14880">
            <o:lock v:ext="edit"/>
            <v:shape id="_x0000_s1524" o:spid="_x0000_s1524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25" o:spid="_x0000_s1525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526" o:spid="_x0000_s1526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527" o:spid="_x0000_s1527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 w14:paraId="5AF91627">
      <w:pPr>
        <w:pStyle w:val="11"/>
        <w:rPr>
          <w:rFonts w:ascii="Arial MT"/>
          <w:sz w:val="20"/>
        </w:rPr>
      </w:pPr>
    </w:p>
    <w:p w14:paraId="37724C37">
      <w:pPr>
        <w:pStyle w:val="11"/>
        <w:rPr>
          <w:rFonts w:ascii="Arial MT"/>
          <w:sz w:val="20"/>
        </w:rPr>
      </w:pPr>
    </w:p>
    <w:p w14:paraId="4205C2BE">
      <w:pPr>
        <w:pStyle w:val="11"/>
        <w:rPr>
          <w:rFonts w:ascii="Arial MT"/>
          <w:sz w:val="20"/>
        </w:rPr>
      </w:pPr>
    </w:p>
    <w:p w14:paraId="4C3EE6C6">
      <w:pPr>
        <w:pStyle w:val="11"/>
        <w:rPr>
          <w:rFonts w:ascii="Arial MT"/>
          <w:sz w:val="20"/>
        </w:rPr>
      </w:pPr>
    </w:p>
    <w:p w14:paraId="5389BA93">
      <w:pPr>
        <w:pStyle w:val="11"/>
        <w:rPr>
          <w:rFonts w:ascii="Arial MT"/>
          <w:sz w:val="20"/>
        </w:rPr>
      </w:pPr>
    </w:p>
    <w:p w14:paraId="44CC6976">
      <w:pPr>
        <w:pStyle w:val="11"/>
        <w:rPr>
          <w:rFonts w:ascii="Arial MT"/>
          <w:sz w:val="20"/>
        </w:rPr>
      </w:pPr>
    </w:p>
    <w:p w14:paraId="078B347D">
      <w:pPr>
        <w:pStyle w:val="11"/>
        <w:rPr>
          <w:rFonts w:ascii="Arial MT"/>
          <w:sz w:val="20"/>
        </w:rPr>
      </w:pPr>
    </w:p>
    <w:p w14:paraId="1B65AC03">
      <w:pPr>
        <w:pStyle w:val="11"/>
        <w:rPr>
          <w:rFonts w:ascii="Arial MT"/>
          <w:sz w:val="20"/>
        </w:rPr>
      </w:pPr>
    </w:p>
    <w:p w14:paraId="74642CC2">
      <w:pPr>
        <w:pStyle w:val="11"/>
        <w:rPr>
          <w:rFonts w:ascii="Arial MT"/>
          <w:sz w:val="20"/>
        </w:rPr>
      </w:pPr>
    </w:p>
    <w:p w14:paraId="61C4A6B4">
      <w:pPr>
        <w:pStyle w:val="11"/>
        <w:rPr>
          <w:rFonts w:ascii="Arial MT"/>
          <w:sz w:val="20"/>
        </w:rPr>
      </w:pPr>
    </w:p>
    <w:p w14:paraId="76435043">
      <w:pPr>
        <w:pStyle w:val="11"/>
        <w:rPr>
          <w:rFonts w:ascii="Arial MT"/>
          <w:sz w:val="20"/>
        </w:rPr>
      </w:pPr>
    </w:p>
    <w:p w14:paraId="4FCCC401">
      <w:pPr>
        <w:pStyle w:val="11"/>
        <w:rPr>
          <w:rFonts w:ascii="Arial MT"/>
          <w:sz w:val="20"/>
        </w:rPr>
      </w:pPr>
    </w:p>
    <w:p w14:paraId="60EFAB6A">
      <w:pPr>
        <w:pStyle w:val="11"/>
        <w:rPr>
          <w:rFonts w:ascii="Arial MT"/>
          <w:sz w:val="20"/>
        </w:rPr>
      </w:pPr>
    </w:p>
    <w:p w14:paraId="195CFF23">
      <w:pPr>
        <w:pStyle w:val="11"/>
        <w:rPr>
          <w:rFonts w:ascii="Arial MT"/>
          <w:sz w:val="20"/>
        </w:rPr>
      </w:pPr>
    </w:p>
    <w:p w14:paraId="0B4D2B57">
      <w:pPr>
        <w:pStyle w:val="11"/>
        <w:rPr>
          <w:rFonts w:ascii="Arial MT"/>
          <w:sz w:val="20"/>
        </w:rPr>
      </w:pPr>
    </w:p>
    <w:p w14:paraId="283EA1A7">
      <w:pPr>
        <w:pStyle w:val="11"/>
        <w:rPr>
          <w:rFonts w:ascii="Arial MT"/>
          <w:sz w:val="20"/>
        </w:rPr>
      </w:pPr>
    </w:p>
    <w:p w14:paraId="7D624E9C">
      <w:pPr>
        <w:pStyle w:val="11"/>
        <w:rPr>
          <w:rFonts w:ascii="Arial MT"/>
          <w:sz w:val="20"/>
        </w:rPr>
      </w:pPr>
    </w:p>
    <w:p w14:paraId="2D81FA08">
      <w:pPr>
        <w:pStyle w:val="11"/>
        <w:rPr>
          <w:rFonts w:ascii="Arial MT"/>
          <w:sz w:val="20"/>
        </w:rPr>
      </w:pPr>
    </w:p>
    <w:p w14:paraId="0818A51C">
      <w:pPr>
        <w:pStyle w:val="11"/>
        <w:rPr>
          <w:rFonts w:ascii="Arial MT"/>
          <w:sz w:val="20"/>
        </w:rPr>
      </w:pPr>
    </w:p>
    <w:p w14:paraId="1C25D7AD">
      <w:pPr>
        <w:pStyle w:val="11"/>
        <w:rPr>
          <w:rFonts w:ascii="Arial MT"/>
          <w:sz w:val="20"/>
        </w:rPr>
      </w:pPr>
    </w:p>
    <w:p w14:paraId="4AA6BC74">
      <w:pPr>
        <w:pStyle w:val="11"/>
        <w:rPr>
          <w:rFonts w:ascii="Arial MT"/>
          <w:sz w:val="20"/>
        </w:rPr>
      </w:pPr>
    </w:p>
    <w:p w14:paraId="4E26E24B">
      <w:pPr>
        <w:pStyle w:val="11"/>
        <w:rPr>
          <w:rFonts w:ascii="Arial MT"/>
          <w:sz w:val="20"/>
        </w:rPr>
      </w:pPr>
    </w:p>
    <w:p w14:paraId="61F08F80">
      <w:pPr>
        <w:pStyle w:val="11"/>
        <w:rPr>
          <w:rFonts w:ascii="Arial MT"/>
          <w:sz w:val="20"/>
        </w:rPr>
      </w:pPr>
    </w:p>
    <w:p w14:paraId="5BA0DBEA">
      <w:pPr>
        <w:pStyle w:val="11"/>
        <w:rPr>
          <w:rFonts w:ascii="Arial MT"/>
          <w:sz w:val="20"/>
        </w:rPr>
      </w:pPr>
    </w:p>
    <w:p w14:paraId="59CBF300">
      <w:pPr>
        <w:pStyle w:val="11"/>
        <w:rPr>
          <w:rFonts w:ascii="Arial MT"/>
          <w:sz w:val="20"/>
        </w:rPr>
      </w:pPr>
    </w:p>
    <w:p w14:paraId="5778CED6">
      <w:pPr>
        <w:pStyle w:val="11"/>
        <w:rPr>
          <w:rFonts w:ascii="Arial MT"/>
          <w:sz w:val="20"/>
        </w:rPr>
      </w:pPr>
    </w:p>
    <w:p w14:paraId="62F9AB54">
      <w:pPr>
        <w:pStyle w:val="11"/>
        <w:spacing w:before="11"/>
        <w:rPr>
          <w:rFonts w:ascii="Arial MT"/>
          <w:sz w:val="15"/>
        </w:rPr>
      </w:pPr>
    </w:p>
    <w:p w14:paraId="3CC488B1">
      <w:pPr>
        <w:pStyle w:val="2"/>
        <w:spacing w:before="100"/>
        <w:ind w:left="975" w:right="1183"/>
        <w:rPr>
          <w:u w:val="none"/>
        </w:rPr>
      </w:pPr>
      <w:r>
        <w:rPr>
          <w:w w:val="110"/>
          <w:u w:val="none"/>
        </w:rPr>
        <w:t>05</w:t>
      </w:r>
      <w:r>
        <w:rPr>
          <w:spacing w:val="7"/>
          <w:w w:val="110"/>
          <w:u w:val="none"/>
        </w:rPr>
        <w:t xml:space="preserve"> </w:t>
      </w:r>
      <w:r>
        <w:rPr>
          <w:w w:val="110"/>
          <w:u w:val="none"/>
        </w:rPr>
        <w:t>-</w:t>
      </w:r>
      <w:r>
        <w:rPr>
          <w:spacing w:val="10"/>
          <w:w w:val="110"/>
          <w:u w:val="none"/>
        </w:rPr>
        <w:t xml:space="preserve"> </w:t>
      </w:r>
      <w:r>
        <w:rPr>
          <w:w w:val="110"/>
          <w:u w:val="none"/>
        </w:rPr>
        <w:t>List</w:t>
      </w:r>
      <w:r>
        <w:rPr>
          <w:spacing w:val="10"/>
          <w:w w:val="110"/>
          <w:u w:val="none"/>
        </w:rPr>
        <w:t xml:space="preserve"> </w:t>
      </w:r>
      <w:r>
        <w:rPr>
          <w:w w:val="110"/>
          <w:u w:val="none"/>
        </w:rPr>
        <w:t>in</w:t>
      </w:r>
      <w:r>
        <w:rPr>
          <w:spacing w:val="8"/>
          <w:w w:val="110"/>
          <w:u w:val="none"/>
        </w:rPr>
        <w:t xml:space="preserve"> </w:t>
      </w:r>
      <w:r>
        <w:rPr>
          <w:w w:val="110"/>
          <w:u w:val="none"/>
        </w:rPr>
        <w:t>Python</w:t>
      </w:r>
    </w:p>
    <w:p w14:paraId="065826B9">
      <w:pPr>
        <w:pStyle w:val="11"/>
        <w:rPr>
          <w:b/>
          <w:sz w:val="20"/>
        </w:rPr>
      </w:pPr>
    </w:p>
    <w:p w14:paraId="6E8A60B5">
      <w:pPr>
        <w:pStyle w:val="11"/>
        <w:rPr>
          <w:b/>
          <w:sz w:val="20"/>
        </w:rPr>
      </w:pPr>
    </w:p>
    <w:p w14:paraId="42DAB6DD">
      <w:pPr>
        <w:pStyle w:val="11"/>
        <w:rPr>
          <w:b/>
          <w:sz w:val="20"/>
        </w:rPr>
      </w:pPr>
    </w:p>
    <w:p w14:paraId="78B4F988">
      <w:pPr>
        <w:pStyle w:val="11"/>
        <w:rPr>
          <w:b/>
          <w:sz w:val="20"/>
        </w:rPr>
      </w:pPr>
    </w:p>
    <w:p w14:paraId="30575E54">
      <w:pPr>
        <w:pStyle w:val="11"/>
        <w:rPr>
          <w:b/>
          <w:sz w:val="20"/>
        </w:rPr>
      </w:pPr>
    </w:p>
    <w:p w14:paraId="118FFC0C">
      <w:pPr>
        <w:pStyle w:val="11"/>
        <w:rPr>
          <w:b/>
          <w:sz w:val="20"/>
        </w:rPr>
      </w:pPr>
    </w:p>
    <w:p w14:paraId="3DA350B4">
      <w:pPr>
        <w:pStyle w:val="11"/>
        <w:rPr>
          <w:b/>
          <w:sz w:val="20"/>
        </w:rPr>
      </w:pPr>
    </w:p>
    <w:p w14:paraId="63C01970">
      <w:pPr>
        <w:pStyle w:val="11"/>
        <w:rPr>
          <w:b/>
          <w:sz w:val="20"/>
        </w:rPr>
      </w:pPr>
    </w:p>
    <w:p w14:paraId="335A8457">
      <w:pPr>
        <w:pStyle w:val="11"/>
        <w:rPr>
          <w:b/>
          <w:sz w:val="20"/>
        </w:rPr>
      </w:pPr>
    </w:p>
    <w:p w14:paraId="29047168">
      <w:pPr>
        <w:pStyle w:val="11"/>
        <w:rPr>
          <w:b/>
          <w:sz w:val="20"/>
        </w:rPr>
      </w:pPr>
    </w:p>
    <w:p w14:paraId="40E180AA">
      <w:pPr>
        <w:pStyle w:val="11"/>
        <w:rPr>
          <w:b/>
          <w:sz w:val="20"/>
        </w:rPr>
      </w:pPr>
    </w:p>
    <w:p w14:paraId="13F51DE3">
      <w:pPr>
        <w:pStyle w:val="11"/>
        <w:rPr>
          <w:b/>
          <w:sz w:val="20"/>
        </w:rPr>
      </w:pPr>
    </w:p>
    <w:p w14:paraId="232F77D2">
      <w:pPr>
        <w:pStyle w:val="11"/>
        <w:rPr>
          <w:b/>
          <w:sz w:val="20"/>
        </w:rPr>
      </w:pPr>
    </w:p>
    <w:p w14:paraId="564E1AF2">
      <w:pPr>
        <w:pStyle w:val="11"/>
        <w:rPr>
          <w:b/>
          <w:sz w:val="20"/>
        </w:rPr>
      </w:pPr>
    </w:p>
    <w:p w14:paraId="651CE999">
      <w:pPr>
        <w:pStyle w:val="11"/>
        <w:rPr>
          <w:b/>
          <w:sz w:val="20"/>
        </w:rPr>
      </w:pPr>
    </w:p>
    <w:p w14:paraId="31D5D0E9">
      <w:pPr>
        <w:pStyle w:val="11"/>
        <w:rPr>
          <w:b/>
          <w:sz w:val="20"/>
        </w:rPr>
      </w:pPr>
    </w:p>
    <w:p w14:paraId="1055638E">
      <w:pPr>
        <w:pStyle w:val="11"/>
        <w:rPr>
          <w:b/>
          <w:sz w:val="20"/>
        </w:rPr>
      </w:pPr>
    </w:p>
    <w:p w14:paraId="11FBEC82">
      <w:pPr>
        <w:pStyle w:val="11"/>
        <w:rPr>
          <w:b/>
          <w:sz w:val="20"/>
        </w:rPr>
      </w:pPr>
    </w:p>
    <w:p w14:paraId="52F9FB57">
      <w:pPr>
        <w:pStyle w:val="11"/>
        <w:rPr>
          <w:b/>
          <w:sz w:val="20"/>
        </w:rPr>
      </w:pPr>
    </w:p>
    <w:p w14:paraId="54F19402">
      <w:pPr>
        <w:pStyle w:val="11"/>
        <w:rPr>
          <w:b/>
          <w:sz w:val="20"/>
        </w:rPr>
      </w:pPr>
    </w:p>
    <w:p w14:paraId="6EDE0B0A">
      <w:pPr>
        <w:pStyle w:val="11"/>
        <w:rPr>
          <w:b/>
          <w:sz w:val="20"/>
        </w:rPr>
      </w:pPr>
    </w:p>
    <w:p w14:paraId="5509A76D">
      <w:pPr>
        <w:pStyle w:val="11"/>
        <w:rPr>
          <w:b/>
          <w:sz w:val="20"/>
        </w:rPr>
      </w:pPr>
    </w:p>
    <w:p w14:paraId="71E51396">
      <w:pPr>
        <w:pStyle w:val="11"/>
        <w:rPr>
          <w:b/>
          <w:sz w:val="20"/>
        </w:rPr>
      </w:pPr>
    </w:p>
    <w:p w14:paraId="0E99477F">
      <w:pPr>
        <w:pStyle w:val="11"/>
        <w:rPr>
          <w:b/>
          <w:sz w:val="20"/>
        </w:rPr>
      </w:pPr>
    </w:p>
    <w:p w14:paraId="1D0C80F4">
      <w:pPr>
        <w:pStyle w:val="11"/>
        <w:rPr>
          <w:b/>
          <w:sz w:val="20"/>
        </w:rPr>
      </w:pPr>
    </w:p>
    <w:p w14:paraId="152995D3">
      <w:pPr>
        <w:pStyle w:val="11"/>
        <w:spacing w:before="8"/>
        <w:rPr>
          <w:b/>
          <w:sz w:val="16"/>
        </w:rPr>
      </w:pPr>
      <w:r>
        <w:pict>
          <v:group id="_x0000_s1528" o:spid="_x0000_s1528" o:spt="203" style="position:absolute;left:0pt;margin-left:56pt;margin-top:11.75pt;height:23.4pt;width:495.75pt;mso-position-horizontal-relative:page;mso-wrap-distance-bottom:0pt;mso-wrap-distance-top:0pt;z-index:-251304960;mso-width-relative:page;mso-height-relative:page;" coordorigin="1120,235" coordsize="9915,468">
            <o:lock v:ext="edit"/>
            <v:line id="_x0000_s1529" o:spid="_x0000_s1529" o:spt="20" style="position:absolute;left:1125;top:240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530" o:spid="_x0000_s1530" o:spt="1" style="position:absolute;left:10350;top:304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531" o:spid="_x0000_s1531" o:spt="75" type="#_x0000_t75" style="position:absolute;left:1326;top:385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532" o:spid="_x0000_s1532" o:spt="75" type="#_x0000_t75" style="position:absolute;left:4862;top:389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533" o:spid="_x0000_s1533" style="position:absolute;left:6983;top:385;height:186;width:3544;" fillcolor="#000000" filled="t" stroked="f" coordorigin="6983,385" coordsize="3544,186" path="m7001,386l6983,386,6983,569,7001,569,7001,386xm7229,520l7225,519,7221,517,7215,511,7211,507,7208,501,7201,488,7198,482,7195,478,7191,474,7188,471,7186,470,7183,468,7177,466,7177,465,7185,462,7191,459,7192,458,7200,453,7203,449,7208,440,7210,435,7210,423,7209,419,7207,415,7206,412,7204,408,7201,406,7199,404,7198,403,7195,400,7191,399,7186,396,7181,395,7175,394,7175,421,7175,435,7174,438,7174,442,7173,445,7171,448,7169,450,7166,453,7163,455,7155,458,7151,458,7133,458,7133,404,7135,404,7140,404,7156,404,7163,406,7172,415,7175,421,7175,394,7169,393,7161,392,7086,392,7086,398,7089,399,7091,400,7094,402,7096,403,7097,405,7098,407,7098,411,7098,507,7098,511,7097,513,7096,516,7094,517,7093,518,7091,519,7089,519,7086,520,7086,526,7145,526,7145,520,7141,519,7139,518,7137,517,7136,516,7135,514,7134,512,7134,510,7133,507,7133,470,7144,470,7147,470,7151,472,7153,473,7155,475,7157,478,7159,481,7162,486,7171,503,7176,513,7181,521,7185,526,7229,526,7229,520xm7347,520l7344,519,7341,519,7340,518,7339,518,7338,517,7337,516,7336,515,7336,514,7335,513,7335,513,7335,511,7335,510,7335,508,7334,480,7334,452,7333,445,7330,439,7329,438,7328,436,7323,432,7318,430,7312,428,7305,427,7302,427,7302,480,7302,499,7301,502,7297,508,7295,510,7292,511,7289,513,7285,514,7277,514,7274,513,7269,508,7267,505,7267,494,7270,489,7281,482,7290,480,7302,480,7302,427,7292,427,7289,427,7282,428,7278,429,7269,431,7264,432,7255,435,7249,437,7242,440,7242,457,7264,457,7265,452,7266,448,7268,445,7270,442,7273,440,7275,439,7278,438,7281,438,7288,438,7291,438,7293,440,7296,441,7298,443,7301,450,7302,455,7302,470,7286,472,7273,474,7261,477,7252,481,7241,486,7236,494,7236,508,7237,513,7239,516,7242,520,7245,523,7255,527,7261,528,7274,528,7280,527,7286,524,7292,522,7298,518,7303,514,7304,513,7305,513,7304,526,7347,526,7347,520xm7405,389l7374,389,7374,414,7405,414,7405,389xm7406,428l7392,428,7360,429,7360,435,7363,436,7365,436,7368,438,7370,439,7371,440,7371,441,7372,443,7372,444,7373,446,7373,539,7372,543,7370,549,7369,551,7366,553,7364,555,7360,557,7355,558,7361,570,7367,568,7374,566,7387,560,7392,556,7396,552,7399,548,7402,544,7403,538,7405,533,7406,526,7406,428xm7539,520l7536,519,7533,519,7532,518,7531,518,7530,517,7529,516,7528,515,7528,514,7527,513,7527,513,7527,511,7527,510,7527,508,7526,480,7526,452,7525,445,7522,439,7521,438,7520,436,7515,432,7510,430,7504,428,7497,427,7494,427,7494,480,7494,499,7493,502,7489,508,7487,510,7484,511,7481,513,7477,514,7469,514,7466,513,7461,508,7459,505,7459,494,7462,489,7468,486,7473,482,7482,480,7494,480,7494,427,7484,427,7481,427,7474,428,7470,429,7461,431,7456,432,7447,435,7441,437,7434,440,7434,457,7456,457,7457,452,7458,448,7460,445,7462,442,7465,440,7467,439,7470,438,7473,438,7480,438,7483,438,7485,440,7488,441,7490,443,7493,450,7494,455,7494,470,7478,472,7465,474,7453,477,7444,481,7433,486,7428,494,7428,508,7429,513,7431,516,7434,520,7437,523,7447,527,7453,528,7466,528,7472,527,7478,524,7484,522,7490,518,7495,514,7496,513,7497,513,7496,526,7539,526,7539,520xm7609,520l7605,519,7603,518,7600,515,7599,513,7598,511,7598,508,7598,385,7584,385,7552,387,7552,393,7555,394,7558,394,7559,395,7561,396,7562,397,7563,399,7564,400,7564,402,7564,404,7565,406,7565,505,7565,510,7564,512,7564,513,7563,514,7563,515,7562,516,7561,517,7560,518,7559,518,7558,519,7556,519,7554,520,7554,526,7609,526,7609,520xm7735,520l7732,519,7730,519,7729,518,7728,518,7727,517,7726,516,7725,515,7725,514,7724,513,7724,513,7724,511,7723,510,7723,508,7723,480,7723,452,7722,445,7718,439,7717,438,7716,436,7712,432,7707,430,7701,428,7694,427,7691,427,7691,480,7691,499,7690,502,7686,508,7684,510,7680,511,7677,513,7674,514,7666,514,7663,513,7657,508,7656,505,7656,494,7659,489,7670,482,7679,480,7691,480,7691,427,7681,427,7678,427,7671,428,7667,429,7658,431,7653,432,7644,435,7638,437,7631,440,7631,457,7653,457,7654,452,7655,448,7657,445,7659,442,7661,440,7664,439,7666,438,7669,438,7676,438,7679,438,7682,440,7684,441,7686,443,7690,450,7690,455,7690,470,7675,472,7661,474,7650,477,7641,481,7630,486,7624,494,7624,508,7626,513,7628,516,7631,520,7634,523,7644,527,7649,528,7662,528,7669,527,7674,524,7680,522,7686,518,7692,514,7693,513,7694,513,7693,526,7735,526,7735,520xm7877,520l7875,519,7873,519,7870,517,7866,513,7864,511,7861,507,7857,502,7838,478,7831,468,7827,464,7852,445,7857,441,7861,438,7865,437,7868,435,7871,435,7871,429,7814,429,7814,435,7821,436,7824,438,7824,445,7824,446,7822,449,7821,451,7820,453,7818,455,7815,457,7806,464,7803,467,7801,467,7800,468,7798,468,7796,468,7790,468,7790,385,7776,385,7744,387,7744,393,7747,394,7750,394,7751,395,7753,396,7754,397,7755,399,7756,400,7756,404,7757,406,7757,411,7757,503,7757,505,7757,510,7756,512,7756,513,7755,514,7755,515,7754,516,7753,517,7752,518,7751,518,7750,519,7748,519,7746,520,7746,526,7801,526,7801,520,7797,519,7795,518,7792,515,7791,513,7790,511,7790,508,7790,478,7797,478,7799,478,7801,479,7802,480,7805,482,7806,484,7808,487,7817,498,7821,503,7824,507,7825,509,7826,511,7826,512,7827,513,7827,518,7825,519,7822,520,7822,526,7877,526,7877,520xm7974,503l7974,492,7973,488,7968,481,7965,478,7956,472,7950,469,7935,464,7930,462,7927,460,7924,458,7923,457,7922,455,7920,453,7920,451,7920,445,7921,442,7924,440,7927,438,7931,437,7940,437,7943,438,7945,439,7948,440,7950,441,7954,446,7956,449,7958,453,7973,453,7973,437,7973,430,7964,429,7957,428,7947,427,7942,427,7927,427,7918,428,7904,433,7898,436,7894,441,7890,445,7888,450,7889,460,7889,463,7892,469,7894,471,7897,474,7900,476,7903,478,7907,480,7910,482,7914,484,7926,488,7931,491,7934,492,7937,494,7939,496,7941,498,7942,500,7943,502,7943,509,7941,512,7938,514,7935,517,7931,518,7919,518,7914,516,7910,513,7906,510,7903,506,7901,500,7886,500,7886,523,7897,525,7908,527,7918,528,7928,528,7934,528,7941,527,7946,526,7952,525,7957,523,7965,518,7965,518,7968,515,7971,511,7973,507,7974,503xm8114,520l8112,519,8110,519,8107,518,8106,517,8104,515,8104,514,8103,511,8102,509,8102,504,8102,453,8101,448,8099,443,8099,442,8097,438,8094,434,8089,431,8085,428,8078,427,8064,427,8059,428,8048,433,8042,436,8035,442,8034,442,8034,385,8020,385,7989,387,7989,393,7992,394,7994,394,7996,395,7997,396,7998,397,8000,399,8000,400,8001,404,8001,406,8002,505,8001,510,8001,512,8001,513,8000,514,7999,515,7999,516,7998,517,7997,518,7996,518,7994,519,7993,519,7990,520,7990,526,8046,526,8046,520,8044,519,8042,519,8041,518,8039,518,8038,517,8038,516,8037,516,8036,514,8036,513,8035,510,8035,508,8035,504,8034,457,8036,454,8040,449,8042,446,8049,443,8052,443,8057,443,8060,443,8062,444,8064,445,8065,447,8067,451,8068,453,8069,457,8069,461,8069,504,8069,509,8069,511,8068,513,8068,514,8067,515,8065,518,8062,519,8059,520,8059,526,8114,526,8114,520xm8316,520l8314,519,8312,519,8309,518,8308,517,8307,515,8306,514,8305,511,8305,509,8305,504,8305,455,8304,451,8304,451,8302,443,8302,442,8300,438,8295,433,8291,431,8283,428,8278,427,8266,427,8260,428,8249,433,8243,438,8235,444,8234,443,8234,442,8233,440,8231,437,8226,432,8223,430,8219,429,8216,428,8211,427,8200,427,8194,428,8189,431,8183,433,8177,437,8170,442,8169,442,8170,428,8156,428,8125,429,8125,435,8129,436,8131,437,8133,438,8134,439,8135,440,8137,442,8137,443,8137,444,8137,446,8138,506,8137,509,8137,511,8136,513,8135,515,8133,518,8130,519,8127,520,8127,526,8181,526,8181,520,8177,519,8175,518,8172,515,8172,515,8171,513,8171,509,8170,506,8170,457,8171,454,8174,450,8176,448,8178,446,8181,445,8184,443,8187,443,8192,443,8194,443,8197,444,8198,444,8200,446,8201,447,8202,450,8203,452,8204,455,8204,457,8204,459,8204,509,8204,513,8204,514,8203,515,8201,517,8200,518,8198,519,8194,520,8194,526,8248,526,8248,520,8245,519,8243,518,8242,517,8241,517,8240,515,8238,512,8238,511,8238,506,8237,504,8238,459,8238,457,8239,454,8239,453,8240,451,8241,450,8243,448,8245,447,8247,446,8248,445,8250,444,8253,443,8255,443,8260,443,8262,443,8266,445,8267,446,8270,451,8271,454,8272,461,8272,506,8272,509,8271,511,8271,513,8271,514,8270,515,8268,517,8267,518,8265,519,8261,520,8261,526,8316,526,8316,520xm8371,389l8340,389,8340,414,8371,414,8371,389xm8383,520l8381,519,8379,519,8378,518,8377,518,8376,517,8375,516,8375,516,8374,515,8373,513,8373,512,8372,510,8372,506,8372,428,8358,428,8327,429,8327,435,8329,436,8331,436,8335,438,8336,439,8338,441,8338,443,8339,444,8339,509,8338,511,8338,513,8337,515,8334,518,8332,519,8328,520,8328,526,8383,526,8383,520xm8567,490l8552,490,8551,495,8549,498,8548,500,8547,503,8546,504,8544,507,8543,509,8542,510,8540,511,8539,512,8536,514,8534,514,8531,515,8528,515,8501,515,8501,462,8520,462,8522,463,8526,464,8527,466,8529,468,8530,470,8531,473,8532,477,8545,477,8545,462,8545,451,8545,437,8532,437,8531,441,8530,444,8529,445,8527,447,8526,449,8524,450,8522,450,8520,451,8501,451,8501,404,8532,404,8536,404,8538,405,8541,407,8543,408,8545,411,8546,413,8548,417,8551,423,8566,423,8566,404,8566,392,8454,392,8454,398,8457,399,8459,400,8462,402,8464,403,8465,405,8466,407,8466,411,8466,507,8466,511,8465,512,8465,513,8464,516,8462,517,8461,518,8459,519,8457,519,8454,520,8454,526,8565,526,8566,515,8567,490xm8710,520l8708,519,8707,519,8704,518,8703,517,8701,515,8700,514,8700,511,8699,509,8699,456,8698,451,8697,447,8696,443,8696,443,8696,442,8694,439,8692,436,8689,433,8686,431,8682,429,8678,428,8673,427,8662,427,8658,428,8654,429,8650,430,8647,432,8643,434,8639,436,8635,439,8631,442,8629,442,8631,428,8617,428,8586,429,8586,435,8589,436,8592,437,8594,438,8595,439,8596,440,8598,443,8598,444,8598,446,8598,506,8598,509,8598,511,8597,513,8596,515,8593,518,8591,519,8587,520,8587,526,8642,526,8642,520,8638,519,8636,518,8633,515,8632,514,8632,513,8631,509,8631,506,8631,457,8632,454,8635,451,8636,449,8639,446,8642,445,8645,443,8648,443,8653,443,8655,443,8656,443,8658,444,8659,444,8660,445,8661,446,8662,447,8664,449,8664,451,8665,453,8665,455,8666,460,8666,509,8666,511,8665,513,8664,515,8663,517,8661,518,8659,519,8655,520,8655,526,8710,526,8710,520xm8836,429l8795,429,8792,428,8792,454,8792,470,8791,475,8785,483,8781,485,8770,485,8766,483,8761,475,8760,469,8760,452,8761,447,8766,439,8770,437,8782,437,8786,439,8788,444,8791,448,8792,454,8792,428,8787,428,8784,427,8780,427,8769,427,8763,428,8751,430,8746,432,8741,435,8737,438,8733,441,8731,446,8728,450,8727,455,8727,468,8729,473,8735,483,8739,486,8745,489,8741,492,8738,494,8733,499,8731,501,8730,504,8728,507,8728,508,8728,517,8728,519,8729,522,8731,525,8733,527,8736,529,8731,531,8728,534,8725,537,8722,540,8721,543,8721,552,8722,556,8725,559,8728,562,8731,564,8736,566,8741,568,8747,569,8761,570,8769,570,8789,570,8799,569,8816,564,8823,560,8823,560,8832,550,8834,544,8834,533,8834,528,8831,521,8825,517,8818,513,8809,511,8806,511,8806,542,8806,549,8803,553,8793,559,8786,560,8766,560,8759,559,8754,557,8750,554,8747,551,8747,543,8748,541,8751,537,8753,535,8756,533,8759,533,8763,533,8793,533,8796,534,8799,535,8802,536,8804,537,8804,539,8805,540,8806,542,8806,511,8764,511,8761,510,8759,510,8756,509,8755,508,8754,507,8753,506,8752,505,8752,499,8754,496,8758,493,8763,494,8769,495,8792,495,8799,493,8804,492,8813,485,8820,480,8824,472,8824,455,8823,452,8820,445,8818,443,8816,441,8817,440,8836,442,8836,440,8836,437,8836,429xm8885,389l8854,389,8854,414,8885,414,8885,389xm8897,520l8895,519,8893,519,8892,518,8890,518,8890,517,8889,516,8888,516,8888,515,8887,513,8886,512,8886,510,8886,506,8886,504,8886,428,8871,428,8840,429,8840,435,8843,436,8845,436,8848,438,8849,439,8851,441,8852,443,8852,444,8853,509,8852,511,8852,513,8851,515,8848,518,8845,519,8842,520,8842,526,8897,526,8897,520xm9042,520l9040,519,9038,519,9035,518,9034,517,9032,515,9032,514,9031,511,9030,509,9030,456,9030,451,9029,447,9027,443,9027,443,9027,442,9026,439,9023,436,9021,433,9017,431,9013,429,9009,428,9004,427,8993,427,8989,428,8985,429,8982,430,8978,432,8974,434,8971,436,8967,439,8962,442,8961,442,8962,428,8948,428,8917,429,8917,435,8921,436,8923,437,8925,438,8926,439,8927,440,8929,443,8929,444,8929,446,8930,506,8929,509,8929,511,8928,513,8927,515,8925,518,8922,519,8919,520,8919,526,8973,526,8973,520,8970,519,8967,518,8964,515,8964,514,8963,513,8963,509,8962,506,8962,457,8963,454,8966,451,8968,449,8970,446,8973,445,8976,443,8979,443,8984,443,8986,443,8987,443,8989,444,8990,444,8991,445,8992,446,8993,447,8995,449,8996,451,8996,453,8997,455,8997,460,8997,509,8997,511,8996,513,8995,515,8994,517,8993,518,8990,519,8987,520,8987,526,9042,526,9042,520xm9163,478l9163,470,9163,467,9162,464,9159,453,9157,448,9154,444,9152,440,9149,437,9145,435,9141,433,9137,431,9130,429,9130,467,9092,467,9093,458,9093,457,9095,450,9098,445,9102,440,9106,437,9118,437,9122,440,9125,445,9128,450,9129,457,9130,467,9130,429,9127,428,9121,427,9103,427,9093,429,9076,437,9070,443,9061,458,9058,467,9058,495,9063,507,9072,515,9079,521,9088,525,9099,527,9111,528,9121,528,9130,526,9145,521,9152,516,9156,512,9160,508,9151,500,9146,505,9141,508,9131,512,9126,512,9111,512,9103,510,9094,498,9091,490,9091,478,9163,478xm9283,478l9283,470,9283,467,9282,464,9279,453,9277,448,9274,444,9272,440,9269,437,9265,435,9261,433,9257,431,9250,429,9250,467,9212,467,9213,458,9213,457,9215,450,9218,445,9222,440,9226,437,9238,437,9242,440,9245,445,9248,450,9249,457,9250,467,9250,429,9247,428,9241,427,9223,427,9213,429,9196,437,9190,443,9181,458,9178,467,9178,495,9183,507,9192,515,9199,521,9208,525,9219,527,9231,528,9241,528,9250,526,9265,521,9272,516,9276,512,9280,508,9271,500,9266,505,9261,508,9251,512,9246,512,9231,512,9223,510,9214,498,9211,490,9211,478,9283,478xm9392,428l9387,428,9382,427,9371,427,9364,428,9353,433,9347,437,9341,443,9340,443,9342,428,9327,428,9296,429,9296,435,9300,436,9302,437,9304,438,9305,439,9306,440,9308,443,9308,444,9309,509,9308,511,9308,513,9307,515,9304,518,9301,519,9298,520,9298,526,9354,526,9354,520,9350,519,9347,518,9346,517,9344,515,9343,514,9342,511,9342,509,9342,459,9343,455,9343,454,9344,452,9345,450,9347,449,9349,447,9350,446,9354,444,9356,444,9361,444,9364,445,9366,447,9368,449,9370,452,9371,456,9392,456,9392,444,9392,443,9392,428xm9446,389l9415,389,9415,414,9446,414,9446,389xm9458,520l9456,519,9455,519,9453,518,9452,518,9451,517,9450,516,9450,516,9449,515,9448,513,9448,512,9448,510,9447,506,9447,428,9433,428,9402,429,9402,435,9404,436,9407,436,9410,438,9411,439,9413,441,9414,443,9414,444,9414,446,9414,504,9414,509,9414,511,9413,513,9412,515,9409,518,9407,519,9403,520,9403,526,9458,526,9458,520xm9603,520l9601,519,9599,519,9597,518,9595,517,9594,515,9593,514,9592,511,9592,509,9592,504,9592,456,9591,451,9590,447,9589,443,9589,443,9589,442,9587,439,9584,436,9582,433,9579,431,9575,429,9571,428,9566,427,9555,427,9551,428,9547,429,9543,430,9539,432,9536,434,9532,436,9528,439,9524,442,9522,442,9524,428,9510,428,9479,429,9479,435,9482,436,9485,437,9486,438,9488,439,9489,440,9490,443,9491,444,9491,446,9491,506,9491,509,9490,511,9490,513,9489,515,9486,518,9484,519,9480,520,9480,526,9535,526,9535,520,9531,519,9529,518,9526,515,9525,514,9525,513,9524,509,9524,506,9524,457,9525,454,9527,451,9529,449,9532,446,9535,445,9538,443,9541,443,9546,443,9548,443,9549,443,9550,444,9552,444,9553,445,9554,446,9555,447,9556,449,9557,451,9558,453,9558,455,9559,460,9559,509,9558,511,9558,513,9557,515,9556,517,9554,518,9552,519,9548,520,9548,526,9603,526,9603,520xm9729,429l9688,429,9685,428,9685,454,9685,470,9684,475,9678,483,9674,485,9663,485,9659,483,9654,475,9652,469,9653,452,9654,447,9659,439,9663,437,9674,437,9678,439,9681,444,9684,448,9685,454,9685,428,9679,428,9676,427,9673,427,9662,427,9656,428,9644,430,9639,432,9634,435,9630,438,9626,441,9624,446,9621,450,9620,455,9620,468,9621,473,9627,483,9632,486,9638,489,9634,492,9631,494,9626,499,9624,501,9622,504,9621,507,9620,508,9620,517,9621,519,9622,522,9624,525,9626,527,9629,529,9624,531,9620,534,9618,537,9615,540,9614,543,9614,552,9615,556,9618,559,9620,562,9624,564,9629,566,9634,568,9640,569,9654,570,9662,570,9682,570,9692,569,9709,564,9715,560,9715,560,9725,550,9727,544,9727,533,9727,528,9724,521,9717,517,9711,513,9702,511,9699,511,9699,542,9699,549,9696,553,9686,559,9679,560,9659,560,9652,559,9647,557,9642,554,9640,551,9640,543,9641,541,9644,537,9646,535,9648,533,9651,533,9656,533,9686,533,9689,534,9692,535,9695,536,9696,537,9697,539,9698,540,9699,542,9699,511,9657,511,9654,510,9651,510,9649,509,9648,508,9647,507,9646,506,9645,505,9645,499,9647,496,9651,493,9656,494,9662,495,9685,495,9692,493,9696,492,9706,485,9712,480,9716,472,9716,455,9716,452,9713,445,9711,443,9709,441,9709,440,9729,442,9729,440,9729,437,9729,429xm9901,395l9894,393,9888,392,9875,391,9868,390,9846,390,9833,393,9811,405,9803,413,9792,434,9789,446,9789,476,9792,488,9796,498,9801,508,9808,516,9818,521,9828,525,9841,528,9864,528,9871,528,9885,526,9893,525,9901,523,9901,516,9901,493,9885,493,9884,499,9882,504,9878,510,9875,512,9872,514,9868,516,9864,516,9847,516,9839,512,9834,502,9830,495,9827,485,9826,474,9825,461,9826,447,9828,435,9830,425,9834,417,9841,407,9850,402,9868,402,9873,404,9877,407,9881,411,9884,416,9885,424,9901,424,9901,402,9901,395xm10029,488l10029,460,10024,448,10015,440,10012,437,10007,434,9998,430,9994,430,9994,465,9994,488,9994,491,9993,495,9993,500,9992,504,9988,511,9986,513,9984,515,9981,517,9978,518,9966,518,9961,514,9957,507,9954,500,9952,491,9952,465,9953,460,9955,449,9958,444,9961,442,9964,439,9968,437,9980,437,9986,441,9990,449,9993,455,9994,465,9994,430,9987,428,9974,427,9966,427,9958,428,9944,432,9938,435,9928,444,9924,449,9919,462,9918,469,9918,490,9920,499,9924,507,9929,514,9935,519,9951,526,9961,528,9984,528,9994,526,10002,522,10011,519,10012,518,10017,513,10027,497,10029,488xm10100,520l10096,519,10094,518,10091,515,10090,513,10090,511,10089,508,10089,385,10075,385,10043,387,10043,393,10047,394,10049,394,10050,395,10052,396,10053,397,10054,399,10055,400,10055,402,10056,404,10056,406,10056,505,10056,510,10055,512,10055,513,10054,514,10054,515,10053,516,10052,517,10051,518,10050,518,10049,519,10047,519,10045,520,10045,526,10100,526,10100,520xm10167,520l10164,519,10161,518,10158,515,10157,513,10157,511,10156,508,10156,385,10142,385,10111,387,10111,393,10114,394,10116,394,10117,395,10119,396,10120,397,10122,399,10122,400,10123,402,10123,404,10123,406,10123,411,10123,504,10123,508,10123,510,10123,512,10122,513,10122,514,10121,515,10120,516,10120,517,10119,518,10117,518,10116,519,10114,519,10112,520,10112,526,10167,526,10167,520xm10286,478l10286,470,10286,467,10285,464,10283,453,10280,448,10277,444,10275,440,10272,437,10268,435,10265,433,10260,431,10253,429,10253,467,10215,467,10216,458,10216,457,10218,450,10221,445,10225,440,10229,437,10241,437,10246,440,10248,445,10251,450,10253,457,10253,467,10253,429,10250,428,10244,427,10226,427,10216,429,10199,437,10193,443,10184,458,10182,467,10182,495,10186,507,10195,515,10202,521,10211,525,10222,527,10234,528,10244,528,10253,526,10268,521,10276,516,10279,512,10283,508,10274,500,10269,505,10264,508,10255,512,10249,512,10234,512,10227,510,10217,498,10215,490,10215,478,10286,478xm10415,429l10374,429,10372,428,10372,454,10372,470,10370,475,10365,483,10361,485,10350,485,10345,483,10340,475,10339,469,10339,452,10340,447,10345,439,10350,437,10361,437,10365,439,10367,444,10370,448,10372,454,10372,428,10366,428,10363,427,10359,427,10349,427,10342,428,10330,430,10325,432,10321,435,10316,438,10313,441,10310,446,10308,450,10306,455,10306,468,10308,473,10314,483,10318,486,10324,489,10320,492,10317,494,10312,499,10310,501,10309,504,10307,507,10307,508,10307,517,10307,519,10309,522,10310,525,10312,527,10316,529,10311,531,10307,534,10304,537,10301,540,10300,543,10300,552,10301,556,10304,559,10307,562,10311,564,10315,566,10320,568,10326,569,10340,570,10348,570,10368,570,10378,569,10395,564,10402,560,10402,560,10411,550,10413,544,10413,533,10413,528,10410,521,10404,517,10398,513,10388,511,10385,511,10385,542,10385,549,10383,553,10373,559,10365,560,10346,560,10338,559,10334,557,10329,554,10326,551,10326,543,10327,541,10330,537,10332,535,10335,533,10338,533,10342,533,10372,533,10376,534,10378,535,10381,536,10383,537,10384,539,10385,540,10385,542,10385,511,10343,511,10340,510,10338,510,10336,509,10334,508,10333,507,10332,506,10332,505,10332,499,10334,496,10337,493,10342,494,10348,495,10371,495,10378,493,10383,492,10393,485,10399,480,10403,472,10403,455,10402,452,10399,445,10398,443,10395,441,10396,440,10415,442,10415,440,10415,437,10415,429xm10526,478l10526,470,10526,467,10525,464,10523,453,10520,448,10517,444,10515,440,10512,437,10508,435,10505,433,10500,431,10493,429,10493,467,10455,467,10456,458,10456,457,10458,450,10461,445,10465,440,10469,437,10481,437,10486,440,10488,445,10491,450,10493,457,10493,467,10493,429,10490,428,10484,427,10466,427,10456,429,10439,437,10433,443,10424,458,10422,467,10422,495,10426,507,10435,515,10442,521,10451,525,10462,527,10474,528,10484,528,10493,526,10508,521,10516,516,10519,512,10523,508,10514,500,10509,505,10504,508,10495,512,10489,512,10474,512,10467,510,10457,498,10455,490,10455,478,10526,478xe">
              <v:path arrowok="t"/>
              <v:fill on="t" focussize="0,0"/>
              <v:stroke on="f"/>
              <v:imagedata o:title=""/>
              <o:lock v:ext="edit"/>
            </v:shape>
            <v:rect id="_x0000_s1534" o:spid="_x0000_s1534" o:spt="1" style="position:absolute;left:10350;top:304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35" o:spid="_x0000_s1535" o:spt="202" type="#_x0000_t202" style="position:absolute;left:10360;top:309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8A3B3D4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89</w:t>
                    </w:r>
                  </w:p>
                </w:txbxContent>
              </v:textbox>
            </v:shape>
            <w10:wrap type="topAndBottom"/>
          </v:group>
        </w:pict>
      </w:r>
    </w:p>
    <w:p w14:paraId="59EE5AB3">
      <w:pPr>
        <w:pStyle w:val="11"/>
        <w:rPr>
          <w:b/>
          <w:sz w:val="10"/>
        </w:rPr>
      </w:pPr>
    </w:p>
    <w:p w14:paraId="333C637D">
      <w:pPr>
        <w:pStyle w:val="6"/>
        <w:ind w:right="118"/>
        <w:rPr>
          <w:rFonts w:ascii="Arial MT"/>
        </w:rPr>
      </w:pPr>
      <w:r>
        <w:pict>
          <v:shape id="_x0000_s1536" o:spid="_x0000_s1536" o:spt="202" type="#_x0000_t202" style="position:absolute;left:0pt;margin-left:537.3pt;margin-top:-25.3pt;height:11.85pt;width:2.8pt;mso-position-horizontal-relative:page;z-index:-2515230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A3FD2AE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75</w:t>
      </w:r>
    </w:p>
    <w:p w14:paraId="7BB860DB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272BDA17">
      <w:pPr>
        <w:tabs>
          <w:tab w:val="left" w:pos="2496"/>
          <w:tab w:val="left" w:pos="3216"/>
          <w:tab w:val="left" w:pos="732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group id="_x0000_s1537" o:spid="_x0000_s1537" o:spt="203" style="position:absolute;left:0pt;margin-left:24pt;margin-top:24pt;height:744pt;width:564pt;mso-position-horizontal-relative:page;mso-position-vertical-relative:page;z-index:-251521024;mso-width-relative:page;mso-height-relative:page;" coordorigin="480,480" coordsize="11280,14880">
            <o:lock v:ext="edit"/>
            <v:shape id="_x0000_s1538" o:spid="_x0000_s1538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39" o:spid="_x0000_s1539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540" o:spid="_x0000_s1540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541" o:spid="_x0000_s1541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542" o:spid="_x0000_s1542" style="position:absolute;left:1440;top:4860;height:1378;width:60;" fillcolor="#F4F4F4" filled="t" stroked="f" coordorigin="1440,4860" coordsize="60,1378" path="m1493,5394l1440,5394,1440,5675,1493,5675,1493,5394xm1500,5957l1440,5957,1440,6238,1500,6238,1500,5957xm1500,4860l1440,4860,1440,5141,1500,5141,1500,4860xe">
              <v:path arrowok="t"/>
              <v:fill on="t" focussize="0,0"/>
              <v:stroke on="f"/>
              <v:imagedata o:title=""/>
              <o:lock v:ext="edit"/>
            </v:shape>
            <v:line id="_x0000_s1543" o:spid="_x0000_s1543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40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5.1</w:t>
      </w:r>
      <w:r>
        <w:rPr>
          <w:b/>
          <w:w w:val="110"/>
          <w:sz w:val="22"/>
        </w:rPr>
        <w:tab/>
      </w:r>
      <w:r>
        <w:rPr>
          <w:b/>
          <w:spacing w:val="-1"/>
          <w:w w:val="110"/>
          <w:sz w:val="22"/>
        </w:rPr>
        <w:t>Date:</w:t>
      </w:r>
      <w:r>
        <w:rPr>
          <w:b/>
          <w:spacing w:val="7"/>
          <w:w w:val="110"/>
          <w:sz w:val="22"/>
        </w:rPr>
        <w:t xml:space="preserve"> </w:t>
      </w:r>
      <w:r>
        <w:rPr>
          <w:b/>
          <w:spacing w:val="-1"/>
          <w:w w:val="110"/>
          <w:sz w:val="22"/>
        </w:rPr>
        <w:t>18/04/2024</w:t>
      </w:r>
    </w:p>
    <w:p w14:paraId="650C1BDC">
      <w:pPr>
        <w:pStyle w:val="11"/>
        <w:spacing w:before="8"/>
        <w:rPr>
          <w:b/>
          <w:sz w:val="24"/>
        </w:rPr>
      </w:pPr>
    </w:p>
    <w:p w14:paraId="404259D9">
      <w:pPr>
        <w:tabs>
          <w:tab w:val="left" w:pos="3130"/>
          <w:tab w:val="left" w:pos="732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9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4FBE89FA">
      <w:pPr>
        <w:pStyle w:val="11"/>
        <w:rPr>
          <w:b/>
          <w:sz w:val="26"/>
        </w:rPr>
      </w:pPr>
    </w:p>
    <w:p w14:paraId="01E97672">
      <w:pPr>
        <w:pStyle w:val="11"/>
        <w:rPr>
          <w:b/>
          <w:sz w:val="26"/>
        </w:rPr>
      </w:pPr>
    </w:p>
    <w:p w14:paraId="0899379F">
      <w:pPr>
        <w:spacing w:before="214"/>
        <w:ind w:left="1310" w:right="796" w:firstLine="0"/>
        <w:jc w:val="center"/>
        <w:rPr>
          <w:b/>
          <w:sz w:val="32"/>
        </w:rPr>
      </w:pPr>
      <w:bookmarkStart w:id="16" w:name="Balanced Array"/>
      <w:bookmarkEnd w:id="16"/>
      <w:r>
        <w:rPr>
          <w:b/>
          <w:spacing w:val="-1"/>
          <w:w w:val="115"/>
          <w:sz w:val="32"/>
          <w:u w:val="thick"/>
        </w:rPr>
        <w:t>Balanced</w:t>
      </w:r>
      <w:r>
        <w:rPr>
          <w:b/>
          <w:spacing w:val="-19"/>
          <w:w w:val="115"/>
          <w:sz w:val="32"/>
          <w:u w:val="thick"/>
        </w:rPr>
        <w:t xml:space="preserve"> </w:t>
      </w:r>
      <w:r>
        <w:rPr>
          <w:b/>
          <w:spacing w:val="-1"/>
          <w:w w:val="115"/>
          <w:sz w:val="32"/>
          <w:u w:val="thick"/>
        </w:rPr>
        <w:t>Array</w:t>
      </w:r>
    </w:p>
    <w:p w14:paraId="0F8480A1">
      <w:pPr>
        <w:spacing w:before="3" w:line="480" w:lineRule="auto"/>
        <w:ind w:left="1060" w:right="5210" w:firstLine="0"/>
        <w:jc w:val="left"/>
        <w:rPr>
          <w:sz w:val="24"/>
        </w:rPr>
      </w:pPr>
      <w:r>
        <w:pict>
          <v:rect id="_x0000_s1544" o:spid="_x0000_s1544" o:spt="1" style="position:absolute;left:0pt;margin-left:72pt;margin-top:42.25pt;height:14pt;width:2.6pt;mso-position-horizontal-relative:page;z-index:-251521024;mso-width-relative:page;mso-height-relative:page;" fillcolor="#F4F4F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10230C2C"/>
              </w:txbxContent>
            </v:textbox>
          </v:rect>
        </w:pict>
      </w:r>
      <w:r>
        <w:rPr>
          <w:color w:val="001A1D"/>
          <w:spacing w:val="-1"/>
          <w:sz w:val="24"/>
        </w:rPr>
        <w:t>Assume</w:t>
      </w:r>
      <w:r>
        <w:rPr>
          <w:color w:val="001A1D"/>
          <w:spacing w:val="-13"/>
          <w:sz w:val="24"/>
        </w:rPr>
        <w:t xml:space="preserve"> </w:t>
      </w:r>
      <w:r>
        <w:rPr>
          <w:color w:val="001A1D"/>
          <w:spacing w:val="-1"/>
          <w:sz w:val="24"/>
        </w:rPr>
        <w:t>that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pacing w:val="-1"/>
          <w:sz w:val="24"/>
        </w:rPr>
        <w:t>the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given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string</w:t>
      </w:r>
      <w:r>
        <w:rPr>
          <w:color w:val="001A1D"/>
          <w:spacing w:val="-9"/>
          <w:sz w:val="24"/>
        </w:rPr>
        <w:t xml:space="preserve"> </w:t>
      </w:r>
      <w:r>
        <w:rPr>
          <w:color w:val="001A1D"/>
          <w:sz w:val="24"/>
        </w:rPr>
        <w:t>has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enough</w:t>
      </w:r>
      <w:r>
        <w:rPr>
          <w:color w:val="001A1D"/>
          <w:spacing w:val="-5"/>
          <w:sz w:val="24"/>
        </w:rPr>
        <w:t xml:space="preserve"> </w:t>
      </w:r>
      <w:r>
        <w:rPr>
          <w:color w:val="001A1D"/>
          <w:sz w:val="24"/>
        </w:rPr>
        <w:t>memory.</w:t>
      </w:r>
      <w:r>
        <w:rPr>
          <w:color w:val="001A1D"/>
          <w:spacing w:val="-50"/>
          <w:sz w:val="24"/>
        </w:rPr>
        <w:t xml:space="preserve"> </w:t>
      </w:r>
      <w:r>
        <w:rPr>
          <w:color w:val="001A1D"/>
          <w:sz w:val="24"/>
        </w:rPr>
        <w:t>Don't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use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any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extra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space(IN-PLACE)</w:t>
      </w:r>
    </w:p>
    <w:p w14:paraId="6D65BED6">
      <w:pPr>
        <w:spacing w:before="3"/>
        <w:ind w:left="1060" w:right="0" w:firstLine="0"/>
        <w:jc w:val="left"/>
        <w:rPr>
          <w:b/>
          <w:sz w:val="24"/>
        </w:rPr>
      </w:pPr>
      <w:bookmarkStart w:id="17" w:name="Sample Input 1"/>
      <w:bookmarkEnd w:id="17"/>
      <w:r>
        <w:rPr>
          <w:b/>
          <w:color w:val="001A1D"/>
          <w:sz w:val="24"/>
          <w:shd w:val="clear" w:color="auto" w:fill="F4F4F4"/>
        </w:rPr>
        <w:t>Sample</w:t>
      </w:r>
      <w:r>
        <w:rPr>
          <w:b/>
          <w:color w:val="001A1D"/>
          <w:spacing w:val="-8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>Input</w:t>
      </w:r>
      <w:r>
        <w:rPr>
          <w:b/>
          <w:color w:val="001A1D"/>
          <w:spacing w:val="-12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>1</w:t>
      </w:r>
    </w:p>
    <w:p w14:paraId="05215438">
      <w:pPr>
        <w:pStyle w:val="11"/>
        <w:spacing w:before="11"/>
        <w:rPr>
          <w:b/>
        </w:rPr>
      </w:pPr>
    </w:p>
    <w:p w14:paraId="06418B4D">
      <w:pPr>
        <w:spacing w:before="0"/>
        <w:ind w:left="1060" w:right="0" w:firstLine="0"/>
        <w:jc w:val="left"/>
        <w:rPr>
          <w:sz w:val="24"/>
        </w:rPr>
      </w:pPr>
      <w:r>
        <w:rPr>
          <w:color w:val="001A1D"/>
          <w:sz w:val="24"/>
          <w:shd w:val="clear" w:color="auto" w:fill="F4F4F4"/>
        </w:rPr>
        <w:t>a2b4c6</w:t>
      </w:r>
    </w:p>
    <w:p w14:paraId="1228048A">
      <w:pPr>
        <w:pStyle w:val="11"/>
        <w:spacing w:before="5"/>
        <w:rPr>
          <w:sz w:val="21"/>
        </w:rPr>
      </w:pPr>
    </w:p>
    <w:p w14:paraId="5C6A1AFD">
      <w:pPr>
        <w:pStyle w:val="7"/>
        <w:spacing w:before="1"/>
      </w:pPr>
      <w:bookmarkStart w:id="18" w:name="Sample Output 1"/>
      <w:bookmarkEnd w:id="18"/>
      <w:r>
        <w:rPr>
          <w:color w:val="001A1D"/>
          <w:shd w:val="clear" w:color="auto" w:fill="F4F4F4"/>
        </w:rPr>
        <w:t>Sample</w:t>
      </w:r>
      <w:r>
        <w:rPr>
          <w:color w:val="001A1D"/>
          <w:spacing w:val="-7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Output</w:t>
      </w:r>
      <w:r>
        <w:rPr>
          <w:color w:val="001A1D"/>
          <w:spacing w:val="-10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1</w:t>
      </w:r>
    </w:p>
    <w:p w14:paraId="0C125917">
      <w:pPr>
        <w:pStyle w:val="11"/>
        <w:spacing w:before="10"/>
        <w:rPr>
          <w:b/>
        </w:rPr>
      </w:pPr>
    </w:p>
    <w:p w14:paraId="11CD2D3C">
      <w:pPr>
        <w:spacing w:before="0"/>
        <w:ind w:left="1060" w:right="0" w:firstLine="0"/>
        <w:jc w:val="left"/>
        <w:rPr>
          <w:sz w:val="24"/>
        </w:rPr>
      </w:pPr>
      <w:r>
        <w:rPr>
          <w:color w:val="001A1D"/>
          <w:sz w:val="24"/>
          <w:shd w:val="clear" w:color="auto" w:fill="F4F4F4"/>
        </w:rPr>
        <w:t>aabbbbcccccc</w:t>
      </w:r>
    </w:p>
    <w:p w14:paraId="0BDE4D37">
      <w:pPr>
        <w:pStyle w:val="11"/>
        <w:spacing w:before="3"/>
        <w:rPr>
          <w:sz w:val="31"/>
        </w:rPr>
      </w:pPr>
    </w:p>
    <w:p w14:paraId="0A7089EC">
      <w:pPr>
        <w:pStyle w:val="8"/>
      </w:pPr>
      <w:bookmarkStart w:id="19" w:name="Answer:"/>
      <w:bookmarkEnd w:id="19"/>
      <w:r>
        <w:t>Answer:</w:t>
      </w:r>
    </w:p>
    <w:p w14:paraId="6CD6A67E">
      <w:pPr>
        <w:spacing w:before="201" w:line="427" w:lineRule="auto"/>
        <w:ind w:left="1290" w:right="6325" w:hanging="231"/>
        <w:jc w:val="left"/>
        <w:rPr>
          <w:sz w:val="20"/>
        </w:rPr>
      </w:pPr>
      <w:r>
        <w:rPr>
          <w:w w:val="105"/>
          <w:sz w:val="20"/>
        </w:rPr>
        <w:t>def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generate_repeated_chars(input_str):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result=[]</w:t>
      </w:r>
    </w:p>
    <w:p w14:paraId="542C7FC4">
      <w:pPr>
        <w:spacing w:before="1"/>
        <w:ind w:left="1290" w:right="0" w:firstLine="0"/>
        <w:jc w:val="left"/>
        <w:rPr>
          <w:sz w:val="20"/>
        </w:rPr>
      </w:pPr>
      <w:r>
        <w:rPr>
          <w:w w:val="105"/>
          <w:sz w:val="20"/>
        </w:rPr>
        <w:t>i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0</w:t>
      </w:r>
    </w:p>
    <w:p w14:paraId="0C4E341B">
      <w:pPr>
        <w:spacing w:before="188" w:line="427" w:lineRule="auto"/>
        <w:ind w:left="1406" w:right="7797" w:hanging="116"/>
        <w:jc w:val="left"/>
        <w:rPr>
          <w:sz w:val="20"/>
        </w:rPr>
      </w:pPr>
      <w:r>
        <w:rPr>
          <w:w w:val="110"/>
          <w:sz w:val="20"/>
        </w:rPr>
        <w:t>while i&lt;len (input_str):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char=input_str[i]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count</w:t>
      </w:r>
    </w:p>
    <w:p w14:paraId="4C68DB50">
      <w:pPr>
        <w:spacing w:before="0"/>
        <w:ind w:left="1406" w:right="0" w:firstLine="0"/>
        <w:jc w:val="left"/>
        <w:rPr>
          <w:sz w:val="20"/>
        </w:rPr>
      </w:pPr>
      <w:r>
        <w:rPr>
          <w:w w:val="110"/>
          <w:sz w:val="20"/>
        </w:rPr>
        <w:t>=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0</w:t>
      </w:r>
    </w:p>
    <w:p w14:paraId="03C2C508">
      <w:pPr>
        <w:spacing w:before="184"/>
        <w:ind w:left="1406" w:right="0" w:firstLine="0"/>
        <w:jc w:val="left"/>
        <w:rPr>
          <w:sz w:val="20"/>
        </w:rPr>
      </w:pPr>
      <w:r>
        <w:rPr>
          <w:w w:val="105"/>
          <w:sz w:val="20"/>
        </w:rPr>
        <w:t>i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+=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1</w:t>
      </w:r>
    </w:p>
    <w:p w14:paraId="2C187352">
      <w:pPr>
        <w:spacing w:before="188" w:line="427" w:lineRule="auto"/>
        <w:ind w:left="1637" w:right="5510" w:hanging="236"/>
        <w:jc w:val="left"/>
        <w:rPr>
          <w:sz w:val="20"/>
        </w:rPr>
      </w:pPr>
      <w:r>
        <w:rPr>
          <w:w w:val="110"/>
          <w:sz w:val="20"/>
        </w:rPr>
        <w:t>while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&lt;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len(input_str)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input_str[i].isdigit():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count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count*10+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int(input_str[i])</w:t>
      </w:r>
    </w:p>
    <w:p w14:paraId="492F5864">
      <w:pPr>
        <w:spacing w:before="1"/>
        <w:ind w:left="1637" w:right="0" w:firstLine="0"/>
        <w:jc w:val="left"/>
        <w:rPr>
          <w:sz w:val="20"/>
        </w:rPr>
      </w:pPr>
      <w:r>
        <w:rPr>
          <w:w w:val="105"/>
          <w:sz w:val="20"/>
        </w:rPr>
        <w:t>i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+=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1</w:t>
      </w:r>
    </w:p>
    <w:p w14:paraId="02568273">
      <w:pPr>
        <w:spacing w:before="188" w:line="427" w:lineRule="auto"/>
        <w:ind w:left="1290" w:right="7665" w:firstLine="110"/>
        <w:jc w:val="left"/>
        <w:rPr>
          <w:sz w:val="20"/>
        </w:rPr>
      </w:pPr>
      <w:r>
        <w:rPr>
          <w:w w:val="110"/>
          <w:sz w:val="20"/>
        </w:rPr>
        <w:t>result.append(char</w:t>
      </w:r>
      <w:r>
        <w:rPr>
          <w:spacing w:val="-8"/>
          <w:w w:val="110"/>
          <w:sz w:val="20"/>
        </w:rPr>
        <w:t xml:space="preserve"> </w:t>
      </w:r>
      <w:r>
        <w:rPr>
          <w:w w:val="110"/>
          <w:sz w:val="20"/>
        </w:rPr>
        <w:t>*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count)</w:t>
      </w:r>
      <w:r>
        <w:rPr>
          <w:spacing w:val="-46"/>
          <w:w w:val="110"/>
          <w:sz w:val="20"/>
        </w:rPr>
        <w:t xml:space="preserve"> </w:t>
      </w:r>
      <w:r>
        <w:rPr>
          <w:w w:val="110"/>
          <w:sz w:val="20"/>
        </w:rPr>
        <w:t>return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''.join(result)</w:t>
      </w:r>
    </w:p>
    <w:p w14:paraId="008310B3">
      <w:pPr>
        <w:spacing w:before="0" w:line="429" w:lineRule="auto"/>
        <w:ind w:left="1060" w:right="5210" w:firstLine="0"/>
        <w:jc w:val="left"/>
        <w:rPr>
          <w:sz w:val="20"/>
        </w:rPr>
      </w:pPr>
      <w:r>
        <w:rPr>
          <w:w w:val="110"/>
          <w:sz w:val="20"/>
        </w:rPr>
        <w:t>input_str1=input()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output_str1=generate_repeated_chars(input_str1)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(output_str1)</w:t>
      </w:r>
    </w:p>
    <w:p w14:paraId="52FC54E1">
      <w:pPr>
        <w:pStyle w:val="11"/>
        <w:rPr>
          <w:sz w:val="20"/>
        </w:rPr>
      </w:pPr>
    </w:p>
    <w:p w14:paraId="7EFA35FA">
      <w:pPr>
        <w:pStyle w:val="11"/>
        <w:rPr>
          <w:sz w:val="20"/>
        </w:rPr>
      </w:pPr>
    </w:p>
    <w:p w14:paraId="0B98FEE5">
      <w:pPr>
        <w:pStyle w:val="11"/>
        <w:spacing w:before="11"/>
        <w:rPr>
          <w:sz w:val="15"/>
        </w:rPr>
      </w:pPr>
      <w:r>
        <w:pict>
          <v:group id="_x0000_s1545" o:spid="_x0000_s1545" o:spt="203" style="position:absolute;left:0pt;margin-left:56pt;margin-top:11.3pt;height:23.4pt;width:495.75pt;mso-position-horizontal-relative:page;mso-wrap-distance-bottom:0pt;mso-wrap-distance-top:0pt;z-index:-251303936;mso-width-relative:page;mso-height-relative:page;" coordorigin="1120,227" coordsize="9915,468">
            <o:lock v:ext="edit"/>
            <v:line id="_x0000_s1546" o:spid="_x0000_s1546" o:spt="20" style="position:absolute;left:1125;top:232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547" o:spid="_x0000_s1547" o:spt="1" style="position:absolute;left:10350;top:296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548" o:spid="_x0000_s1548" o:spt="75" type="#_x0000_t75" style="position:absolute;left:1326;top:376;height:184;width:3465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549" o:spid="_x0000_s1549" o:spt="75" type="#_x0000_t75" style="position:absolute;left:4862;top:381;height:180;width:2085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550" o:spid="_x0000_s1550" style="position:absolute;left:7036;top:377;height:186;width:3544;" fillcolor="#000000" filled="t" stroked="f" coordorigin="7036,377" coordsize="3544,186" path="m7053,377l7036,377,7036,560,7053,560,7053,377xm7287,512l7282,511,7279,509,7272,503,7269,499,7266,493,7259,479,7256,474,7253,469,7249,466,7245,462,7244,462,7241,460,7235,458,7235,457,7242,454,7248,451,7250,450,7257,445,7261,441,7266,432,7267,426,7267,415,7266,411,7265,407,7263,403,7261,400,7259,397,7257,395,7256,394,7253,392,7249,390,7244,388,7239,386,7232,385,7232,413,7232,426,7232,430,7231,433,7230,437,7229,440,7226,442,7224,445,7221,447,7213,449,7208,450,7191,450,7191,395,7193,395,7197,395,7213,395,7220,397,7230,406,7232,413,7232,385,7226,384,7219,384,7144,384,7144,390,7147,391,7149,392,7152,393,7153,394,7155,397,7155,399,7156,403,7156,498,7155,503,7155,505,7153,508,7152,509,7150,509,7149,510,7146,511,7144,512,7144,518,7203,518,7203,512,7199,511,7196,510,7195,508,7193,507,7192,506,7192,504,7191,502,7191,499,7191,462,7202,462,7205,462,7209,464,7211,465,7212,467,7214,469,7217,473,7219,478,7228,495,7234,505,7239,513,7243,518,7287,518,7287,512xm7399,512l7396,511,7394,510,7393,510,7392,510,7391,509,7390,508,7389,507,7389,506,7388,505,7388,504,7388,503,7387,501,7387,499,7387,472,7387,443,7386,437,7382,431,7381,429,7380,428,7376,424,7371,422,7365,420,7358,419,7355,419,7355,472,7355,491,7354,494,7350,499,7348,501,7344,503,7341,505,7338,505,7330,505,7327,504,7321,500,7320,497,7320,486,7323,481,7329,477,7334,474,7343,472,7355,472,7355,419,7345,419,7342,419,7335,420,7331,421,7322,422,7317,424,7308,426,7302,429,7295,431,7295,449,7317,449,7318,444,7319,440,7321,437,7323,434,7325,432,7328,431,7330,430,7333,429,7340,429,7343,430,7346,431,7348,433,7350,435,7354,442,7354,447,7354,462,7339,463,7325,466,7314,469,7305,472,7294,478,7288,486,7288,500,7290,504,7292,508,7295,512,7298,514,7308,519,7313,520,7326,520,7333,518,7338,516,7344,514,7350,510,7356,505,7357,505,7358,505,7357,518,7399,518,7399,512xm7458,381l7427,381,7427,405,7458,405,7458,381xm7458,420l7444,420,7413,420,7413,427,7416,428,7418,428,7421,429,7422,430,7423,431,7424,433,7425,434,7425,436,7426,438,7426,441,7426,531,7425,535,7423,541,7421,543,7419,545,7417,547,7413,548,7408,550,7413,562,7420,560,7426,558,7440,552,7445,548,7448,544,7452,540,7455,535,7456,530,7458,525,7458,518,7458,420xm7596,512l7593,511,7591,510,7590,510,7589,510,7588,509,7586,508,7586,507,7585,506,7585,505,7585,504,7584,503,7584,501,7584,499,7584,472,7584,443,7583,437,7579,431,7578,429,7577,428,7573,424,7568,422,7562,420,7555,419,7551,419,7551,472,7551,491,7550,494,7547,499,7544,501,7541,503,7538,505,7535,505,7527,505,7523,504,7518,500,7517,497,7517,486,7520,481,7525,477,7531,474,7540,472,7551,472,7551,419,7542,419,7539,419,7531,420,7527,421,7518,422,7514,424,7505,426,7499,429,7492,431,7492,449,7513,449,7514,444,7516,440,7518,437,7520,434,7522,432,7525,431,7527,430,7530,429,7537,429,7540,430,7543,431,7545,433,7547,435,7550,442,7551,447,7551,462,7536,463,7522,466,7511,469,7502,472,7491,478,7485,486,7485,500,7486,504,7489,508,7491,512,7495,514,7505,519,7510,520,7523,520,7529,518,7535,516,7541,514,7547,510,7553,505,7553,505,7555,505,7554,518,7596,518,7596,512xm7662,512l7658,511,7655,510,7653,507,7652,505,7651,503,7651,500,7650,377,7636,377,7605,378,7605,385,7608,386,7610,386,7612,387,7613,387,7614,388,7616,390,7617,392,7617,394,7617,395,7617,398,7618,497,7617,502,7617,503,7617,505,7616,506,7615,507,7615,508,7614,509,7613,509,7612,510,7610,511,7609,511,7606,512,7606,518,7662,518,7662,512xm7788,512l7785,511,7783,510,7782,510,7781,510,7780,509,7778,508,7778,507,7777,506,7777,505,7777,504,7776,503,7776,501,7776,499,7776,472,7776,443,7775,437,7771,431,7770,429,7769,428,7765,424,7760,422,7754,420,7747,419,7743,419,7743,472,7743,491,7742,494,7739,499,7736,501,7733,503,7730,505,7727,505,7719,505,7715,504,7710,500,7709,497,7709,486,7712,481,7717,477,7723,474,7732,472,7743,472,7743,419,7734,419,7731,419,7723,420,7719,421,7710,422,7706,424,7697,426,7691,429,7684,431,7684,449,7705,449,7706,444,7708,440,7710,437,7712,434,7714,432,7717,431,7719,430,7722,429,7729,429,7732,430,7735,431,7737,433,7739,435,7742,442,7743,447,7743,462,7728,463,7714,466,7703,469,7694,472,7683,478,7677,486,7677,500,7678,504,7681,508,7683,512,7687,514,7697,519,7702,520,7715,520,7721,518,7727,516,7733,514,7739,510,7745,505,7745,505,7747,505,7746,518,7788,518,7788,512xm7930,512l7928,511,7926,510,7923,509,7919,505,7917,503,7914,499,7909,494,7891,470,7883,460,7880,456,7904,436,7910,432,7914,430,7917,428,7921,427,7924,427,7924,420,7867,420,7867,427,7873,428,7877,430,7877,436,7876,438,7875,441,7874,443,7872,445,7871,447,7868,449,7859,456,7856,458,7854,459,7851,460,7849,460,7842,460,7842,377,7828,377,7797,378,7797,385,7800,386,7802,386,7804,387,7805,387,7806,388,7808,390,7808,392,7809,395,7809,398,7810,497,7809,502,7809,503,7809,505,7808,506,7807,507,7807,508,7806,509,7805,509,7804,510,7802,511,7801,511,7798,512,7798,518,7854,518,7854,512,7850,511,7847,510,7845,507,7844,505,7843,503,7843,500,7842,470,7850,470,7852,470,7854,471,7855,472,7858,474,7859,476,7861,479,7870,490,7874,495,7876,499,7878,501,7879,503,7879,503,7879,505,7879,510,7878,511,7875,512,7875,518,7930,518,7930,512xm8027,494l8027,484,8026,480,8021,473,8017,469,8009,464,8003,461,7988,456,7983,454,7980,452,7977,450,7975,448,7974,447,7973,445,7973,443,7973,437,7974,434,7977,432,7980,430,7984,429,7993,429,7995,430,7998,430,8000,431,8003,433,8007,437,8009,441,8011,445,8025,445,8025,429,8025,422,8017,421,8010,420,8000,419,7994,419,7979,419,7971,420,7957,425,7951,428,7947,432,7943,437,7941,442,7941,452,7942,454,7945,460,7947,463,7950,465,7953,468,7956,470,7960,472,7963,474,7967,476,7979,480,7984,482,7987,484,7990,486,7992,488,7994,489,7995,491,7995,494,7995,501,7994,504,7991,506,7988,508,7984,509,7972,509,7966,508,7963,505,7959,502,7956,497,7954,491,7939,491,7939,515,7950,517,7961,519,7971,519,7980,520,7987,520,7993,519,7999,518,8005,517,8010,515,8018,510,8018,509,8021,507,8023,503,8026,499,8027,494xm8166,512l8164,511,8163,511,8160,509,8159,508,8157,507,8156,505,8156,502,8155,500,8155,496,8155,445,8154,439,8152,434,8151,433,8150,429,8146,426,8142,423,8137,420,8131,419,8117,419,8112,420,8101,424,8095,428,8088,433,8087,433,8087,377,8073,377,8042,378,8042,385,8045,386,8047,386,8049,387,8050,387,8051,388,8053,390,8053,392,8054,395,8054,398,8055,403,8055,495,8054,500,8054,502,8054,503,8053,505,8053,506,8052,507,8051,508,8051,509,8050,509,8048,510,8047,511,8045,511,8043,512,8043,518,8099,518,8099,512,8096,511,8095,511,8093,510,8092,509,8091,509,8091,508,8090,507,8089,506,8088,505,8088,502,8088,500,8087,496,8087,448,8088,446,8092,440,8095,438,8101,435,8104,434,8110,434,8113,435,8114,436,8116,437,8118,438,8120,442,8121,445,8122,449,8122,452,8122,500,8122,503,8121,505,8121,505,8120,507,8117,510,8115,511,8111,512,8111,518,8166,518,8166,512xm8374,512l8372,511,8370,511,8367,509,8366,508,8364,507,8364,505,8363,502,8362,500,8362,496,8362,447,8362,443,8362,442,8359,434,8359,434,8357,430,8352,424,8349,422,8341,420,8336,419,8324,419,8318,420,8307,425,8300,429,8293,436,8292,434,8292,434,8291,432,8289,429,8284,424,8281,422,8277,421,8273,419,8269,419,8257,419,8252,420,8246,422,8241,425,8234,429,8228,434,8226,434,8228,420,8214,420,8183,420,8183,427,8186,428,8189,429,8190,429,8192,430,8193,431,8194,434,8194,435,8195,436,8195,438,8195,497,8195,500,8194,503,8194,505,8193,507,8190,510,8188,511,8184,512,8184,518,8238,518,8238,512,8235,511,8233,510,8230,507,8230,507,8229,505,8228,500,8228,497,8228,448,8229,446,8232,442,8233,440,8236,438,8239,437,8242,435,8245,434,8250,434,8251,435,8254,435,8255,436,8257,438,8258,439,8260,442,8261,443,8261,447,8262,449,8262,451,8262,500,8261,505,8261,505,8260,507,8259,508,8258,510,8255,511,8252,512,8252,518,8306,518,8306,512,8303,511,8301,510,8299,509,8298,508,8297,507,8296,504,8296,502,8295,498,8295,495,8295,451,8295,449,8296,446,8297,445,8298,443,8299,442,8301,440,8302,439,8304,437,8306,436,8308,436,8311,435,8313,434,8318,434,8320,435,8323,437,8325,438,8327,442,8328,445,8329,453,8329,497,8329,500,8329,503,8328,505,8328,505,8327,507,8326,508,8325,510,8322,511,8319,512,8319,518,8374,518,8374,512xm8429,381l8398,381,8398,405,8429,405,8429,381xm8441,512l8439,511,8437,511,8436,510,8434,509,8434,509,8433,508,8432,507,8432,507,8431,505,8430,504,8430,502,8430,498,8430,420,8415,420,8384,420,8384,427,8387,428,8389,428,8392,429,8393,430,8395,433,8396,434,8396,436,8397,500,8396,503,8396,505,8395,507,8392,510,8389,511,8386,512,8386,518,8441,518,8441,512xm8625,482l8610,482,8608,486,8607,490,8606,492,8605,494,8604,496,8602,499,8600,500,8599,502,8598,503,8596,504,8594,505,8592,506,8588,506,8586,507,8559,507,8559,454,8577,454,8580,454,8584,456,8585,458,8586,460,8588,462,8589,464,8590,468,8603,468,8603,454,8603,442,8603,428,8590,428,8589,432,8588,435,8586,437,8585,439,8584,440,8582,441,8580,442,8577,442,8559,442,8559,395,8589,395,8593,396,8596,397,8598,398,8600,400,8602,402,8604,405,8606,409,8608,415,8624,415,8624,395,8624,384,8512,384,8512,390,8515,391,8517,392,8520,393,8521,394,8523,397,8523,399,8524,402,8524,499,8523,503,8523,504,8523,505,8521,508,8520,509,8518,509,8517,510,8514,511,8512,512,8512,518,8623,518,8624,507,8625,482xm8768,512l8766,511,8764,511,8761,509,8760,508,8759,507,8758,505,8757,502,8757,500,8757,448,8756,443,8755,439,8754,434,8754,434,8754,434,8752,431,8749,428,8747,425,8744,423,8740,421,8735,420,8730,419,8720,419,8716,419,8712,421,8708,422,8704,424,8701,426,8697,428,8693,431,8688,434,8687,434,8689,420,8674,420,8643,420,8643,427,8647,428,8650,429,8651,429,8653,430,8654,431,8655,434,8656,436,8656,438,8656,498,8656,500,8655,503,8655,505,8654,507,8651,510,8649,511,8645,512,8645,518,8700,518,8700,512,8696,511,8694,510,8691,507,8690,505,8690,505,8689,500,8689,498,8689,449,8690,446,8692,443,8694,440,8697,438,8700,437,8703,435,8706,434,8711,434,8713,434,8714,435,8715,435,8716,436,8717,437,8719,438,8720,439,8721,441,8722,443,8722,445,8723,447,8723,452,8724,500,8723,503,8723,505,8722,507,8720,508,8719,510,8717,511,8713,512,8713,518,8768,518,8768,512xm8894,420l8853,420,8850,420,8850,446,8850,461,8849,467,8843,475,8839,477,8828,477,8824,475,8819,466,8817,460,8817,444,8819,438,8824,431,8828,429,8839,429,8843,431,8846,435,8849,440,8850,446,8850,420,8844,419,8841,419,8838,419,8827,419,8821,419,8809,422,8803,424,8799,427,8794,430,8791,433,8788,437,8786,442,8785,447,8785,459,8786,465,8792,474,8797,478,8803,481,8799,484,8795,486,8791,490,8789,493,8787,496,8786,498,8785,500,8785,509,8786,511,8787,514,8789,516,8791,519,8794,521,8789,523,8785,525,8783,529,8780,532,8778,535,8778,544,8780,547,8783,551,8785,553,8789,556,8794,558,8799,559,8805,561,8819,562,8826,562,8847,562,8857,561,8874,556,8880,552,8880,552,8889,542,8892,536,8892,524,8892,520,8889,513,8882,509,8876,504,8867,502,8863,502,8863,534,8863,541,8861,545,8851,550,8844,552,8824,552,8817,551,8812,548,8807,546,8805,543,8805,535,8806,533,8808,528,8810,526,8813,524,8816,525,8821,525,8850,525,8854,525,8857,526,8859,527,8861,529,8862,530,8863,532,8863,534,8863,502,8822,502,8819,502,8816,501,8814,501,8812,500,8811,499,8811,498,8810,496,8810,491,8812,488,8816,485,8820,486,8827,487,8850,487,8857,485,8861,484,8871,477,8877,472,8881,463,8881,447,8880,444,8878,437,8876,435,8874,433,8874,432,8894,434,8894,432,8894,429,8894,420xm8942,381l8911,381,8911,405,8942,405,8942,381xm8954,512l8952,511,8951,511,8949,510,8948,509,8947,509,8946,508,8946,507,8945,507,8944,505,8944,504,8944,502,8943,498,8943,420,8929,420,8898,420,8898,427,8900,428,8903,428,8906,429,8907,430,8909,433,8910,434,8910,436,8910,500,8910,503,8909,505,8908,507,8905,510,8903,511,8899,512,8899,518,8954,518,8954,512xm9099,512l9097,511,9095,511,9093,509,9091,508,9090,507,9089,505,9088,502,9088,500,9088,448,9087,443,9086,439,9085,434,9085,434,9085,434,9083,431,9080,428,9078,425,9075,423,9071,421,9067,420,9062,419,9051,419,9047,419,9043,421,9039,422,9035,424,9032,426,9028,428,9024,431,9020,434,9018,434,9020,420,9006,420,8975,420,8975,427,8978,428,8981,429,8982,429,8984,430,8985,431,8986,434,8987,436,8987,438,8987,498,8987,500,8986,503,8986,505,8985,507,8982,510,8980,511,8976,512,8976,518,9031,518,9031,512,9027,511,9025,510,9022,507,9021,505,9021,505,9020,500,9020,498,9020,449,9021,446,9023,443,9025,440,9028,438,9031,437,9034,435,9037,434,9042,434,9044,434,9045,435,9046,435,9048,436,9049,437,9050,438,9051,439,9052,441,9053,443,9054,445,9054,447,9055,452,9055,500,9054,503,9054,505,9053,507,9052,508,9050,510,9048,511,9044,512,9044,518,9099,518,9099,512xm9216,470l9216,462,9215,459,9215,455,9212,444,9210,440,9207,436,9205,432,9202,429,9198,427,9194,424,9190,422,9182,420,9182,459,9145,459,9145,450,9146,449,9147,442,9151,436,9154,432,9159,429,9171,429,9175,432,9178,437,9181,441,9182,449,9182,459,9182,420,9179,420,9173,419,9155,419,9146,421,9129,429,9123,435,9113,450,9111,459,9111,486,9116,499,9124,507,9132,513,9141,517,9152,519,9164,520,9174,520,9183,518,9198,512,9205,507,9209,504,9213,500,9204,491,9198,496,9193,500,9184,503,9179,504,9164,504,9156,501,9147,490,9144,481,9144,470,9216,470xm9336,470l9336,462,9335,459,9335,455,9332,444,9330,440,9327,436,9325,432,9322,429,9318,427,9314,424,9310,422,9302,420,9302,459,9265,459,9265,450,9266,449,9267,442,9271,436,9274,432,9279,429,9291,429,9295,432,9298,437,9301,441,9302,449,9302,459,9302,420,9299,420,9293,419,9275,419,9266,421,9249,429,9243,435,9233,450,9231,459,9231,486,9236,499,9244,507,9252,513,9261,517,9272,519,9284,520,9294,520,9303,518,9318,512,9325,507,9329,504,9333,500,9324,491,9318,496,9313,500,9304,503,9299,504,9284,504,9276,501,9267,490,9264,481,9264,470,9336,470xm9449,420l9444,419,9440,419,9428,419,9422,420,9410,425,9405,429,9399,435,9398,434,9399,420,9385,420,9354,420,9354,427,9357,428,9360,429,9362,429,9363,430,9364,431,9366,434,9366,436,9366,500,9366,503,9365,505,9364,507,9361,510,9359,511,9355,512,9355,518,9411,518,9411,512,9407,511,9405,510,9403,509,9402,507,9400,505,9400,503,9399,500,9399,496,9399,452,9399,451,9400,447,9401,445,9402,444,9403,442,9405,441,9406,439,9408,438,9412,436,9414,435,9419,435,9422,436,9424,439,9426,441,9428,443,9429,447,9449,447,9449,435,9449,435,9449,420xm9504,381l9473,381,9473,405,9504,405,9504,381xm9516,512l9514,511,9512,511,9511,510,9510,509,9509,509,9508,508,9507,507,9507,507,9506,505,9506,504,9505,502,9505,498,9505,420,9491,420,9459,420,9459,427,9462,428,9464,428,9467,429,9469,430,9471,433,9471,434,9472,436,9472,438,9472,496,9472,500,9471,503,9471,505,9470,507,9467,510,9465,511,9461,512,9461,518,9516,518,9516,512xm9661,512l9659,511,9657,511,9654,509,9653,508,9651,507,9651,505,9650,502,9650,500,9649,448,9649,443,9648,439,9647,434,9647,434,9646,434,9645,431,9642,428,9640,425,9636,423,9632,421,9628,420,9623,419,9613,419,9609,419,9605,421,9601,422,9597,424,9594,426,9590,428,9586,431,9581,434,9580,434,9582,420,9567,420,9536,420,9536,427,9540,428,9542,429,9544,429,9545,430,9546,431,9548,434,9548,436,9549,438,9549,498,9549,500,9548,503,9548,505,9547,507,9544,510,9541,511,9538,512,9538,518,9592,518,9592,512,9589,511,9586,510,9584,507,9583,505,9583,505,9582,500,9582,498,9582,449,9583,446,9585,443,9587,440,9589,438,9593,437,9596,435,9599,434,9604,434,9605,434,9607,435,9608,435,9609,436,9610,437,9611,438,9612,439,9614,441,9615,443,9615,445,9616,447,9616,452,9616,500,9616,503,9615,505,9614,507,9613,508,9612,510,9609,511,9606,512,9606,518,9661,518,9661,512xm9782,420l9741,420,9738,420,9738,446,9738,461,9737,467,9731,475,9727,477,9716,477,9712,475,9707,466,9705,460,9705,444,9707,438,9712,431,9716,429,9727,429,9731,431,9734,435,9737,440,9738,446,9738,420,9732,419,9729,419,9726,419,9715,419,9709,419,9697,422,9691,424,9687,427,9682,430,9679,433,9676,437,9674,442,9673,447,9673,459,9674,465,9680,474,9685,478,9691,481,9687,484,9683,486,9679,490,9677,493,9675,496,9674,498,9673,500,9673,509,9674,511,9675,514,9677,516,9679,519,9682,521,9677,523,9673,525,9671,529,9668,532,9666,535,9666,544,9668,547,9671,551,9673,553,9677,556,9682,558,9687,559,9693,561,9707,562,9714,562,9735,562,9745,561,9762,556,9768,552,9768,552,9777,542,9780,536,9780,524,9780,520,9777,513,9770,509,9764,504,9755,502,9751,502,9751,534,9751,541,9749,545,9739,550,9732,552,9712,552,9705,551,9700,548,9695,546,9693,543,9693,535,9694,533,9696,528,9698,526,9701,524,9704,525,9709,525,9738,525,9742,525,9745,526,9747,527,9749,529,9750,530,9751,532,9751,534,9751,502,9710,502,9707,502,9704,501,9702,501,9700,500,9699,499,9699,498,9698,496,9698,491,9700,488,9704,485,9708,486,9715,487,9738,487,9745,485,9749,484,9759,477,9765,472,9769,463,9769,447,9768,444,9766,437,9764,435,9762,433,9762,432,9782,434,9782,432,9782,429,9782,420xm9954,387l9947,385,9941,384,9928,382,9921,382,9899,382,9886,385,9864,396,9856,405,9845,426,9842,438,9842,467,9844,480,9849,490,9854,500,9861,507,9871,512,9881,517,9894,520,9917,520,9924,519,9938,518,9945,516,9954,515,9954,508,9954,485,9938,485,9937,491,9935,495,9931,502,9928,504,9924,506,9921,507,9917,508,9900,508,9892,503,9886,494,9883,486,9880,477,9879,466,9878,453,9879,439,9880,427,9883,417,9887,409,9893,399,9902,394,9921,394,9926,395,9930,399,9934,402,9936,408,9938,415,9954,415,9954,394,9954,387xm10082,480l10081,452,10077,440,10068,431,10065,429,10060,426,10050,422,10047,421,10047,457,10047,482,10046,487,10046,492,10044,496,10041,502,10039,505,10036,507,10034,509,10030,509,10019,509,10014,506,10010,499,10007,492,10005,482,10005,457,10005,452,10008,440,10011,436,10014,433,10017,431,10021,429,10033,429,10038,433,10043,441,10045,447,10047,457,10047,421,10039,420,10026,419,10018,419,10011,420,9997,424,9991,427,9981,435,9977,441,9972,454,9970,461,9970,482,9973,491,9977,498,9982,506,9988,511,10004,518,10014,520,10036,520,10047,518,10055,514,10064,510,10065,509,10070,505,10079,489,10082,480xm10153,512l10149,511,10147,510,10144,507,10143,505,10142,503,10142,500,10142,377,10128,377,10096,378,10096,385,10099,386,10102,386,10103,387,10105,387,10106,388,10107,390,10108,392,10108,394,10108,395,10109,398,10109,497,10109,502,10108,503,10108,505,10107,506,10107,507,10106,508,10105,509,10104,509,10103,510,10102,511,10100,511,10098,512,10098,518,10153,518,10153,512xm10225,512l10221,511,10219,510,10216,507,10215,505,10214,503,10214,500,10214,377,10200,377,10168,378,10168,385,10171,386,10174,386,10175,387,10177,387,10178,388,10179,390,10180,392,10180,394,10180,395,10181,398,10181,403,10181,496,10181,500,10181,502,10180,503,10180,505,10179,506,10179,507,10178,508,10177,509,10176,509,10175,510,10174,511,10172,511,10170,512,10170,518,10225,518,10225,512xm10344,470l10344,462,10343,459,10343,455,10340,444,10338,440,10335,436,10333,432,10330,429,10326,427,10322,424,10318,422,10310,420,10310,459,10273,459,10273,450,10274,449,10275,442,10279,436,10282,432,10287,429,10299,429,10303,432,10306,437,10309,441,10310,449,10310,459,10310,420,10307,420,10301,419,10283,419,10274,421,10257,429,10251,435,10241,450,10239,459,10239,486,10244,499,10252,507,10260,513,10269,517,10280,519,10292,520,10302,520,10311,518,10326,512,10333,507,10337,504,10341,500,10332,491,10326,496,10321,500,10312,503,10307,504,10292,504,10284,501,10275,490,10272,481,10272,470,10344,470xm10468,420l10427,420,10424,420,10424,446,10424,461,10423,467,10417,475,10413,477,10402,477,10398,475,10393,466,10392,460,10392,444,10393,438,10398,431,10402,429,10414,429,10418,431,10420,435,10423,440,10424,446,10424,420,10419,419,10416,419,10412,419,10401,419,10395,419,10383,422,10378,424,10373,427,10369,430,10365,433,10363,437,10360,442,10359,447,10359,459,10361,465,10367,474,10371,478,10377,481,10373,484,10370,486,10365,490,10363,493,10362,496,10360,498,10360,500,10360,509,10360,511,10361,514,10363,516,10365,519,10368,521,10363,523,10360,525,10357,529,10354,532,10353,535,10353,544,10354,547,10357,551,10360,553,10363,556,10368,558,10373,559,10379,561,10393,562,10401,562,10421,562,10431,561,10448,556,10455,552,10455,552,10464,542,10466,536,10466,524,10466,520,10463,513,10457,509,10450,504,10441,502,10438,502,10438,534,10438,541,10435,545,10425,550,10418,552,10398,552,10391,551,10386,548,10382,546,10379,543,10379,535,10380,533,10383,528,10385,526,10388,524,10391,525,10395,525,10425,525,10428,525,10431,526,10434,527,10436,529,10436,530,10437,532,10438,534,10438,502,10396,502,10393,502,10391,501,10388,501,10387,500,10386,499,10385,498,10384,496,10384,491,10386,488,10390,485,10395,486,10401,487,10424,487,10431,485,10436,484,10445,477,10452,472,10456,463,10456,447,10455,444,10452,437,10450,435,10448,433,10449,432,10468,434,10468,432,10468,429,10468,420xm10579,470l10579,462,10579,459,10578,455,10575,444,10573,440,10570,436,10568,432,10565,429,10561,427,10557,424,10553,422,10546,420,10546,459,10508,459,10509,450,10509,449,10511,442,10514,436,10518,432,10522,429,10534,429,10538,432,10541,437,10544,441,10545,449,10546,459,10546,420,10543,420,10537,419,10519,419,10509,421,10492,429,10486,435,10477,450,10474,459,10474,486,10479,499,10488,507,10495,513,10504,517,10515,519,10527,520,10537,520,10546,518,10561,512,10568,507,10572,504,10576,500,10567,491,10562,496,10557,500,10547,503,10542,504,10527,504,10519,501,10510,490,10507,481,10507,470,10579,470xe">
              <v:path arrowok="t"/>
              <v:fill on="t" focussize="0,0"/>
              <v:stroke on="f"/>
              <v:imagedata o:title=""/>
              <o:lock v:ext="edit"/>
            </v:shape>
            <v:rect id="_x0000_s1551" o:spid="_x0000_s1551" o:spt="1" style="position:absolute;left:10350;top:296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52" o:spid="_x0000_s1552" o:spt="202" type="#_x0000_t202" style="position:absolute;left:10360;top:301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9554499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90</w:t>
                    </w:r>
                  </w:p>
                </w:txbxContent>
              </v:textbox>
            </v:shape>
            <w10:wrap type="topAndBottom"/>
          </v:group>
        </w:pict>
      </w:r>
    </w:p>
    <w:p w14:paraId="0183ED54">
      <w:pPr>
        <w:pStyle w:val="11"/>
        <w:spacing w:before="9"/>
        <w:rPr>
          <w:sz w:val="24"/>
        </w:rPr>
      </w:pPr>
    </w:p>
    <w:p w14:paraId="7FC85C61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553" o:spid="_x0000_s1553" o:spt="202" type="#_x0000_t202" style="position:absolute;left:0pt;margin-left:537.3pt;margin-top:-33.95pt;height:11.85pt;width:2.8pt;mso-position-horizontal-relative:page;z-index:-2515220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8BCE57B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76</w:t>
      </w:r>
    </w:p>
    <w:p w14:paraId="64B917A7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8688F66">
      <w:pPr>
        <w:pStyle w:val="11"/>
        <w:spacing w:before="6"/>
        <w:rPr>
          <w:rFonts w:ascii="Arial MT"/>
          <w:sz w:val="3"/>
        </w:rPr>
      </w:pPr>
      <w:r>
        <w:pict>
          <v:group id="_x0000_s1554" o:spid="_x0000_s1554" o:spt="203" style="position:absolute;left:0pt;margin-left:24pt;margin-top:24pt;height:744pt;width:564pt;mso-position-horizontal-relative:page;mso-position-vertical-relative:page;z-index:-251518976;mso-width-relative:page;mso-height-relative:page;" coordorigin="480,480" coordsize="11280,14880">
            <o:lock v:ext="edit"/>
            <v:shape id="_x0000_s1555" o:spid="_x0000_s1555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56" o:spid="_x0000_s1556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557" o:spid="_x0000_s1557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558" o:spid="_x0000_s1558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559" o:spid="_x0000_s1559" o:spt="75" type="#_x0000_t75" style="position:absolute;left:1336;top:1439;height:111;width:5924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rect id="_x0000_s1560" o:spid="_x0000_s1560" o:spt="1" style="position:absolute;left:7259;top:1439;height:102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961"/>
        <w:gridCol w:w="2286"/>
        <w:gridCol w:w="2281"/>
        <w:gridCol w:w="200"/>
      </w:tblGrid>
      <w:tr w14:paraId="0D8479A0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97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5BB643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EA46BC2">
            <w:pPr>
              <w:pStyle w:val="15"/>
              <w:spacing w:before="1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2286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1F44AAAF">
            <w:pPr>
              <w:pStyle w:val="15"/>
              <w:spacing w:before="1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2281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6F082C74">
            <w:pPr>
              <w:pStyle w:val="15"/>
              <w:spacing w:before="1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200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7704B6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E3B8578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1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6A1594F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1F89AFFD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a2b4c6</w:t>
            </w:r>
          </w:p>
        </w:tc>
        <w:tc>
          <w:tcPr>
            <w:tcW w:w="2286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2EBCD683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Aabbbbcccccc</w:t>
            </w:r>
          </w:p>
        </w:tc>
        <w:tc>
          <w:tcPr>
            <w:tcW w:w="2281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59C20D52">
            <w:pPr>
              <w:pStyle w:val="15"/>
              <w:spacing w:before="3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aabbbbcccccc</w:t>
            </w:r>
          </w:p>
        </w:tc>
        <w:tc>
          <w:tcPr>
            <w:tcW w:w="200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1FEBB61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A97C93E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97" w:type="dxa"/>
            <w:tcBorders>
              <w:top w:val="single" w:color="FFFFFF" w:sz="48" w:space="0"/>
            </w:tcBorders>
            <w:shd w:val="clear" w:color="auto" w:fill="F4F4F4"/>
          </w:tcPr>
          <w:p w14:paraId="0C03EEC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top w:val="single" w:color="FFFFFF" w:sz="48" w:space="0"/>
            </w:tcBorders>
            <w:shd w:val="clear" w:color="auto" w:fill="F4F4F4"/>
          </w:tcPr>
          <w:p w14:paraId="3B037485">
            <w:pPr>
              <w:pStyle w:val="15"/>
              <w:spacing w:line="233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a12b3d4</w:t>
            </w:r>
          </w:p>
        </w:tc>
        <w:tc>
          <w:tcPr>
            <w:tcW w:w="2286" w:type="dxa"/>
            <w:tcBorders>
              <w:top w:val="single" w:color="FFFFFF" w:sz="48" w:space="0"/>
            </w:tcBorders>
            <w:shd w:val="clear" w:color="auto" w:fill="F4F4F4"/>
          </w:tcPr>
          <w:p w14:paraId="01A578CF">
            <w:pPr>
              <w:pStyle w:val="15"/>
              <w:spacing w:line="233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aaaaaaaaaaaabbbdddd</w:t>
            </w:r>
          </w:p>
        </w:tc>
        <w:tc>
          <w:tcPr>
            <w:tcW w:w="2281" w:type="dxa"/>
            <w:tcBorders>
              <w:top w:val="single" w:color="FFFFFF" w:sz="48" w:space="0"/>
            </w:tcBorders>
            <w:shd w:val="clear" w:color="auto" w:fill="F4F4F4"/>
          </w:tcPr>
          <w:p w14:paraId="4AEC6928">
            <w:pPr>
              <w:pStyle w:val="15"/>
              <w:spacing w:line="233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aaaaaaaaaaaabbbdddd</w:t>
            </w:r>
          </w:p>
        </w:tc>
        <w:tc>
          <w:tcPr>
            <w:tcW w:w="200" w:type="dxa"/>
            <w:tcBorders>
              <w:top w:val="single" w:color="FFFFFF" w:sz="48" w:space="0"/>
            </w:tcBorders>
            <w:shd w:val="clear" w:color="auto" w:fill="F4F4F4"/>
          </w:tcPr>
          <w:p w14:paraId="0D7C3AAA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5E6DDE65">
      <w:pPr>
        <w:pStyle w:val="3"/>
        <w:spacing w:before="18"/>
        <w:ind w:left="1060" w:right="0"/>
        <w:jc w:val="left"/>
        <w:rPr>
          <w:u w:val="none"/>
        </w:rPr>
      </w:pPr>
      <w:r>
        <w:drawing>
          <wp:anchor distT="0" distB="0" distL="0" distR="0" simplePos="0" relativeHeight="251797504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-568960</wp:posOffset>
            </wp:positionV>
            <wp:extent cx="3756025" cy="69850"/>
            <wp:effectExtent l="0" t="0" r="0" b="0"/>
            <wp:wrapNone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8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12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-288925</wp:posOffset>
            </wp:positionV>
            <wp:extent cx="3756025" cy="69850"/>
            <wp:effectExtent l="0" t="0" r="0" b="0"/>
            <wp:wrapNone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9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18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u w:val="thick"/>
        </w:rPr>
        <w:t>-</w:t>
      </w:r>
    </w:p>
    <w:p w14:paraId="6DC77B97">
      <w:pPr>
        <w:pStyle w:val="11"/>
        <w:rPr>
          <w:b/>
          <w:sz w:val="20"/>
        </w:rPr>
      </w:pPr>
    </w:p>
    <w:p w14:paraId="240298E5">
      <w:pPr>
        <w:pStyle w:val="11"/>
        <w:rPr>
          <w:b/>
          <w:sz w:val="20"/>
        </w:rPr>
      </w:pPr>
    </w:p>
    <w:p w14:paraId="2C403312">
      <w:pPr>
        <w:pStyle w:val="11"/>
        <w:rPr>
          <w:b/>
          <w:sz w:val="20"/>
        </w:rPr>
      </w:pPr>
    </w:p>
    <w:p w14:paraId="319ABA3E">
      <w:pPr>
        <w:pStyle w:val="11"/>
        <w:rPr>
          <w:b/>
          <w:sz w:val="20"/>
        </w:rPr>
      </w:pPr>
    </w:p>
    <w:p w14:paraId="5E8F226C">
      <w:pPr>
        <w:pStyle w:val="11"/>
        <w:rPr>
          <w:b/>
          <w:sz w:val="20"/>
        </w:rPr>
      </w:pPr>
    </w:p>
    <w:p w14:paraId="3A487A42">
      <w:pPr>
        <w:pStyle w:val="11"/>
        <w:rPr>
          <w:b/>
          <w:sz w:val="20"/>
        </w:rPr>
      </w:pPr>
    </w:p>
    <w:p w14:paraId="1EFF8A52">
      <w:pPr>
        <w:pStyle w:val="11"/>
        <w:rPr>
          <w:b/>
          <w:sz w:val="20"/>
        </w:rPr>
      </w:pPr>
    </w:p>
    <w:p w14:paraId="3775C89B">
      <w:pPr>
        <w:pStyle w:val="11"/>
        <w:rPr>
          <w:b/>
          <w:sz w:val="20"/>
        </w:rPr>
      </w:pPr>
    </w:p>
    <w:p w14:paraId="370FF3CD">
      <w:pPr>
        <w:pStyle w:val="11"/>
        <w:rPr>
          <w:b/>
          <w:sz w:val="20"/>
        </w:rPr>
      </w:pPr>
    </w:p>
    <w:p w14:paraId="3D0340EF">
      <w:pPr>
        <w:pStyle w:val="11"/>
        <w:rPr>
          <w:b/>
          <w:sz w:val="20"/>
        </w:rPr>
      </w:pPr>
    </w:p>
    <w:p w14:paraId="68FA1E94">
      <w:pPr>
        <w:pStyle w:val="11"/>
        <w:rPr>
          <w:b/>
          <w:sz w:val="20"/>
        </w:rPr>
      </w:pPr>
    </w:p>
    <w:p w14:paraId="1211FC3C">
      <w:pPr>
        <w:pStyle w:val="11"/>
        <w:rPr>
          <w:b/>
          <w:sz w:val="20"/>
        </w:rPr>
      </w:pPr>
    </w:p>
    <w:p w14:paraId="18E0740C">
      <w:pPr>
        <w:pStyle w:val="11"/>
        <w:rPr>
          <w:b/>
          <w:sz w:val="20"/>
        </w:rPr>
      </w:pPr>
    </w:p>
    <w:p w14:paraId="468940C1">
      <w:pPr>
        <w:pStyle w:val="11"/>
        <w:rPr>
          <w:b/>
          <w:sz w:val="20"/>
        </w:rPr>
      </w:pPr>
    </w:p>
    <w:p w14:paraId="5CB76B16">
      <w:pPr>
        <w:pStyle w:val="11"/>
        <w:rPr>
          <w:b/>
          <w:sz w:val="20"/>
        </w:rPr>
      </w:pPr>
    </w:p>
    <w:p w14:paraId="574CC7BF">
      <w:pPr>
        <w:pStyle w:val="11"/>
        <w:rPr>
          <w:b/>
          <w:sz w:val="20"/>
        </w:rPr>
      </w:pPr>
    </w:p>
    <w:p w14:paraId="1184F544">
      <w:pPr>
        <w:pStyle w:val="11"/>
        <w:rPr>
          <w:b/>
          <w:sz w:val="20"/>
        </w:rPr>
      </w:pPr>
    </w:p>
    <w:p w14:paraId="6272A7A2">
      <w:pPr>
        <w:pStyle w:val="11"/>
        <w:rPr>
          <w:b/>
          <w:sz w:val="20"/>
        </w:rPr>
      </w:pPr>
    </w:p>
    <w:p w14:paraId="50F19A77">
      <w:pPr>
        <w:pStyle w:val="11"/>
        <w:rPr>
          <w:b/>
          <w:sz w:val="20"/>
        </w:rPr>
      </w:pPr>
    </w:p>
    <w:p w14:paraId="15415E1F">
      <w:pPr>
        <w:pStyle w:val="11"/>
        <w:rPr>
          <w:b/>
          <w:sz w:val="20"/>
        </w:rPr>
      </w:pPr>
    </w:p>
    <w:p w14:paraId="5E3EA815">
      <w:pPr>
        <w:pStyle w:val="11"/>
        <w:rPr>
          <w:b/>
          <w:sz w:val="20"/>
        </w:rPr>
      </w:pPr>
    </w:p>
    <w:p w14:paraId="70866CE1">
      <w:pPr>
        <w:pStyle w:val="11"/>
        <w:rPr>
          <w:b/>
          <w:sz w:val="20"/>
        </w:rPr>
      </w:pPr>
    </w:p>
    <w:p w14:paraId="6719177A">
      <w:pPr>
        <w:pStyle w:val="11"/>
        <w:rPr>
          <w:b/>
          <w:sz w:val="20"/>
        </w:rPr>
      </w:pPr>
    </w:p>
    <w:p w14:paraId="5B253D3E">
      <w:pPr>
        <w:pStyle w:val="11"/>
        <w:rPr>
          <w:b/>
          <w:sz w:val="20"/>
        </w:rPr>
      </w:pPr>
    </w:p>
    <w:p w14:paraId="27884591">
      <w:pPr>
        <w:pStyle w:val="11"/>
        <w:rPr>
          <w:b/>
          <w:sz w:val="20"/>
        </w:rPr>
      </w:pPr>
    </w:p>
    <w:p w14:paraId="6878121D">
      <w:pPr>
        <w:pStyle w:val="11"/>
        <w:rPr>
          <w:b/>
          <w:sz w:val="20"/>
        </w:rPr>
      </w:pPr>
    </w:p>
    <w:p w14:paraId="4B7FFCC9">
      <w:pPr>
        <w:pStyle w:val="11"/>
        <w:rPr>
          <w:b/>
          <w:sz w:val="20"/>
        </w:rPr>
      </w:pPr>
    </w:p>
    <w:p w14:paraId="46008A39">
      <w:pPr>
        <w:pStyle w:val="11"/>
        <w:rPr>
          <w:b/>
          <w:sz w:val="20"/>
        </w:rPr>
      </w:pPr>
    </w:p>
    <w:p w14:paraId="7A35A520">
      <w:pPr>
        <w:pStyle w:val="11"/>
        <w:rPr>
          <w:b/>
          <w:sz w:val="20"/>
        </w:rPr>
      </w:pPr>
    </w:p>
    <w:p w14:paraId="6575A2C9">
      <w:pPr>
        <w:pStyle w:val="11"/>
        <w:rPr>
          <w:b/>
          <w:sz w:val="20"/>
        </w:rPr>
      </w:pPr>
    </w:p>
    <w:p w14:paraId="7A82F9D7">
      <w:pPr>
        <w:pStyle w:val="11"/>
        <w:rPr>
          <w:b/>
          <w:sz w:val="20"/>
        </w:rPr>
      </w:pPr>
    </w:p>
    <w:p w14:paraId="0BFB3771">
      <w:pPr>
        <w:pStyle w:val="11"/>
        <w:rPr>
          <w:b/>
          <w:sz w:val="20"/>
        </w:rPr>
      </w:pPr>
    </w:p>
    <w:p w14:paraId="53E29767">
      <w:pPr>
        <w:pStyle w:val="11"/>
        <w:rPr>
          <w:b/>
          <w:sz w:val="20"/>
        </w:rPr>
      </w:pPr>
    </w:p>
    <w:p w14:paraId="1D2E3B06">
      <w:pPr>
        <w:pStyle w:val="11"/>
        <w:rPr>
          <w:b/>
          <w:sz w:val="20"/>
        </w:rPr>
      </w:pPr>
    </w:p>
    <w:p w14:paraId="5321AD17">
      <w:pPr>
        <w:pStyle w:val="11"/>
        <w:rPr>
          <w:b/>
          <w:sz w:val="20"/>
        </w:rPr>
      </w:pPr>
    </w:p>
    <w:p w14:paraId="6E1B0B26">
      <w:pPr>
        <w:pStyle w:val="11"/>
        <w:rPr>
          <w:b/>
          <w:sz w:val="20"/>
        </w:rPr>
      </w:pPr>
    </w:p>
    <w:p w14:paraId="05FB2899">
      <w:pPr>
        <w:pStyle w:val="11"/>
        <w:rPr>
          <w:b/>
          <w:sz w:val="20"/>
        </w:rPr>
      </w:pPr>
    </w:p>
    <w:p w14:paraId="15FACA91">
      <w:pPr>
        <w:pStyle w:val="11"/>
        <w:rPr>
          <w:b/>
          <w:sz w:val="20"/>
        </w:rPr>
      </w:pPr>
    </w:p>
    <w:p w14:paraId="1D6AADA4">
      <w:pPr>
        <w:pStyle w:val="11"/>
        <w:rPr>
          <w:b/>
          <w:sz w:val="20"/>
        </w:rPr>
      </w:pPr>
    </w:p>
    <w:p w14:paraId="740A6C6B">
      <w:pPr>
        <w:pStyle w:val="11"/>
        <w:rPr>
          <w:b/>
          <w:sz w:val="20"/>
        </w:rPr>
      </w:pPr>
    </w:p>
    <w:p w14:paraId="320843D4">
      <w:pPr>
        <w:pStyle w:val="11"/>
        <w:rPr>
          <w:b/>
          <w:sz w:val="20"/>
        </w:rPr>
      </w:pPr>
    </w:p>
    <w:p w14:paraId="1A9B30D9">
      <w:pPr>
        <w:pStyle w:val="11"/>
        <w:rPr>
          <w:b/>
          <w:sz w:val="20"/>
        </w:rPr>
      </w:pPr>
    </w:p>
    <w:p w14:paraId="3A4DA5E2">
      <w:pPr>
        <w:pStyle w:val="11"/>
        <w:rPr>
          <w:b/>
          <w:sz w:val="20"/>
        </w:rPr>
      </w:pPr>
    </w:p>
    <w:p w14:paraId="2B821022">
      <w:pPr>
        <w:pStyle w:val="11"/>
        <w:rPr>
          <w:b/>
          <w:sz w:val="20"/>
        </w:rPr>
      </w:pPr>
    </w:p>
    <w:p w14:paraId="4517F43D">
      <w:pPr>
        <w:pStyle w:val="11"/>
        <w:rPr>
          <w:b/>
          <w:sz w:val="20"/>
        </w:rPr>
      </w:pPr>
    </w:p>
    <w:p w14:paraId="417F6038">
      <w:pPr>
        <w:pStyle w:val="11"/>
        <w:rPr>
          <w:b/>
          <w:sz w:val="20"/>
        </w:rPr>
      </w:pPr>
    </w:p>
    <w:p w14:paraId="38372245">
      <w:pPr>
        <w:pStyle w:val="11"/>
        <w:rPr>
          <w:b/>
          <w:sz w:val="18"/>
        </w:rPr>
      </w:pPr>
      <w:r>
        <w:pict>
          <v:group id="_x0000_s1561" o:spid="_x0000_s1561" o:spt="203" style="position:absolute;left:0pt;margin-left:56pt;margin-top:12.55pt;height:23.4pt;width:495.75pt;mso-position-horizontal-relative:page;mso-wrap-distance-bottom:0pt;mso-wrap-distance-top:0pt;z-index:-251302912;mso-width-relative:page;mso-height-relative:page;" coordorigin="1120,251" coordsize="9915,468">
            <o:lock v:ext="edit"/>
            <v:line id="_x0000_s1562" o:spid="_x0000_s1562" o:spt="20" style="position:absolute;left:1125;top:256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563" o:spid="_x0000_s1563" o:spt="1" style="position:absolute;left:10350;top:320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564" o:spid="_x0000_s1564" o:spt="75" type="#_x0000_t75" style="position:absolute;left:1326;top:401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565" o:spid="_x0000_s1565" o:spt="75" type="#_x0000_t75" style="position:absolute;left:4857;top:405;height:180;width:2090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66" o:spid="_x0000_s1566" style="position:absolute;left:7036;top:401;height:186;width:3544;" fillcolor="#000000" filled="t" stroked="f" coordorigin="7036,401" coordsize="3544,186" path="m7053,402l7036,402,7036,585,7053,585,7053,402xm7287,536l7282,535,7279,533,7272,527,7269,523,7266,517,7259,504,7256,498,7253,494,7249,490,7245,487,7244,486,7241,484,7235,482,7235,481,7242,478,7248,475,7250,474,7257,469,7261,465,7266,456,7267,451,7267,439,7266,435,7265,431,7263,428,7261,424,7259,422,7257,420,7256,419,7253,416,7249,415,7244,412,7239,411,7232,410,7232,437,7232,451,7232,454,7231,458,7230,461,7229,464,7226,466,7224,469,7221,471,7213,474,7208,474,7191,474,7191,420,7193,420,7197,420,7213,420,7220,422,7230,431,7232,437,7232,410,7226,409,7219,408,7144,408,7144,415,7147,415,7149,416,7152,418,7153,419,7155,421,7155,423,7156,427,7156,523,7155,527,7155,529,7153,532,7152,533,7150,534,7149,535,7146,535,7144,536,7144,542,7203,542,7203,536,7199,535,7196,534,7195,533,7193,532,7192,530,7192,528,7191,526,7191,523,7191,486,7202,486,7205,486,7209,488,7211,489,7212,492,7214,494,7217,497,7219,502,7228,519,7234,529,7239,537,7243,542,7287,542,7287,536xm7399,536l7396,535,7394,535,7393,534,7392,534,7391,533,7390,532,7389,531,7389,530,7388,529,7388,529,7388,527,7387,526,7387,524,7387,496,7387,468,7386,461,7382,455,7381,454,7380,452,7376,448,7371,446,7365,444,7358,443,7355,443,7355,496,7355,515,7354,518,7350,524,7348,526,7344,527,7341,529,7338,530,7330,530,7327,529,7321,524,7320,521,7320,510,7323,505,7329,502,7334,498,7343,496,7355,496,7355,443,7345,443,7342,443,7335,444,7331,445,7322,447,7317,448,7308,451,7302,453,7295,456,7295,474,7317,474,7318,468,7319,464,7321,461,7323,458,7325,456,7328,455,7330,454,7333,454,7340,454,7343,454,7346,456,7348,457,7350,460,7354,466,7354,471,7354,486,7339,488,7325,490,7314,493,7305,497,7294,502,7288,510,7288,524,7290,529,7292,532,7295,536,7298,539,7308,543,7313,544,7326,544,7333,543,7338,540,7344,538,7350,534,7356,530,7357,529,7358,530,7357,542,7399,542,7399,536xm7458,405l7427,405,7427,430,7458,430,7458,405xm7458,444l7444,444,7413,445,7413,451,7416,452,7418,452,7421,454,7422,455,7423,456,7424,457,7425,459,7425,461,7426,462,7426,465,7426,555,7425,559,7423,565,7421,567,7419,569,7417,571,7413,573,7408,575,7413,586,7420,584,7426,582,7440,576,7445,572,7448,568,7452,564,7455,560,7456,554,7458,549,7458,542,7458,444xm7596,536l7593,535,7591,535,7590,534,7589,534,7588,533,7586,532,7586,531,7585,530,7585,529,7585,529,7584,527,7584,526,7584,524,7584,496,7584,468,7583,461,7579,455,7578,454,7577,452,7573,448,7568,446,7562,444,7555,443,7551,443,7551,496,7551,515,7550,518,7547,524,7544,526,7541,527,7538,529,7535,530,7527,530,7523,529,7518,524,7517,521,7517,510,7520,505,7525,502,7531,498,7540,496,7551,496,7551,443,7542,443,7539,443,7531,444,7527,445,7518,447,7514,448,7505,451,7499,453,7492,456,7492,474,7513,474,7514,468,7516,464,7518,461,7520,458,7522,456,7525,455,7527,454,7530,454,7537,454,7540,454,7543,456,7545,457,7547,460,7550,466,7551,471,7551,486,7536,488,7522,490,7511,493,7502,497,7491,502,7485,510,7485,524,7486,529,7489,532,7491,536,7495,539,7505,543,7510,544,7523,544,7529,543,7535,540,7541,538,7547,534,7553,530,7553,529,7555,530,7554,542,7596,542,7596,536xm7662,536l7658,535,7655,534,7653,531,7652,529,7651,527,7651,524,7650,401,7636,401,7605,403,7605,409,7608,410,7610,410,7612,411,7613,412,7614,413,7616,415,7617,416,7617,418,7617,420,7617,422,7618,521,7617,526,7617,528,7617,529,7616,530,7615,531,7615,532,7614,533,7613,534,7612,534,7610,535,7609,535,7606,536,7606,542,7662,542,7662,536xm7788,536l7785,535,7783,535,7782,534,7781,534,7780,533,7778,532,7778,531,7777,530,7777,529,7777,529,7776,527,7776,526,7776,524,7776,496,7776,468,7775,461,7771,455,7770,454,7769,452,7765,448,7760,446,7754,444,7747,443,7743,443,7743,496,7743,515,7742,518,7739,524,7736,526,7733,527,7730,529,7727,530,7719,530,7715,529,7710,524,7709,521,7709,510,7712,505,7717,502,7723,498,7732,496,7743,496,7743,443,7734,443,7731,443,7723,444,7719,445,7710,447,7706,448,7697,451,7691,453,7684,456,7684,474,7705,474,7706,468,7708,464,7710,461,7712,458,7714,456,7717,455,7719,454,7722,454,7729,454,7732,454,7735,456,7737,457,7739,460,7742,466,7743,471,7743,486,7728,488,7714,490,7703,493,7694,497,7683,502,7677,510,7677,524,7678,529,7681,532,7683,536,7687,539,7697,543,7702,544,7715,544,7721,543,7727,540,7733,538,7739,534,7745,530,7745,529,7747,530,7746,542,7788,542,7788,536xm7930,536l7928,535,7926,535,7923,533,7919,529,7917,527,7914,523,7909,518,7891,494,7883,484,7880,480,7904,461,7910,457,7914,455,7917,453,7921,451,7924,451,7924,445,7867,445,7867,451,7873,452,7877,455,7877,461,7876,462,7875,465,7874,467,7872,469,7871,471,7868,473,7859,481,7856,483,7854,483,7852,484,7851,484,7849,484,7842,484,7842,401,7828,401,7797,403,7797,409,7800,410,7802,410,7804,411,7805,412,7806,413,7808,415,7808,416,7809,420,7809,422,7810,521,7809,526,7809,528,7809,529,7808,530,7807,531,7807,532,7806,533,7805,534,7804,534,7802,535,7801,535,7798,536,7798,542,7854,542,7854,536,7850,535,7847,534,7845,531,7844,529,7843,527,7843,524,7842,494,7850,494,7852,494,7854,495,7855,496,7858,499,7859,500,7861,503,7870,514,7874,519,7876,523,7878,525,7879,527,7879,528,7879,529,7879,534,7878,535,7875,536,7875,542,7930,542,7930,536xm8027,519l8027,508,8026,504,8021,497,8017,494,8009,488,8003,486,7988,480,7983,478,7980,476,7977,475,7975,473,7974,471,7973,469,7973,467,7973,461,7974,458,7977,456,7980,454,7984,453,7993,453,7995,454,7998,455,8000,456,8003,457,8007,462,8009,465,8011,469,8025,469,8025,453,8025,446,8017,445,8010,444,8000,443,7994,443,7979,443,7971,444,7957,449,7951,452,7947,457,7943,461,7941,466,7941,476,7942,479,7945,485,7947,487,7950,490,7953,492,7956,494,7960,496,7963,498,7967,500,7979,504,7984,507,7987,508,7990,510,7992,512,7994,514,7995,516,7995,518,7995,525,7994,528,7991,530,7988,533,7984,534,7972,534,7966,532,7963,529,7959,526,7956,522,7954,516,7939,516,7939,539,7950,541,7961,543,7971,544,7980,544,7987,544,7993,543,7999,542,8005,541,8010,539,8018,534,8018,534,8021,531,8023,527,8026,523,8027,519xm8166,536l8164,535,8163,535,8160,534,8159,533,8157,531,8156,530,8156,527,8155,525,8155,520,8155,469,8154,464,8152,459,8151,458,8150,454,8146,450,8142,447,8137,445,8131,443,8117,443,8112,444,8101,449,8095,452,8088,458,8087,458,8087,401,8073,401,8042,403,8042,409,8045,410,8047,410,8049,411,8050,412,8051,413,8053,415,8053,416,8054,420,8054,422,8055,427,8055,520,8054,524,8054,526,8054,528,8053,529,8053,530,8052,531,8051,532,8051,533,8050,534,8048,534,8047,535,8045,535,8043,536,8043,542,8099,542,8099,536,8096,535,8095,535,8093,534,8092,534,8091,533,8091,532,8090,532,8089,530,8088,529,8088,526,8088,524,8087,520,8087,473,8088,470,8092,465,8095,462,8101,459,8104,459,8110,459,8113,459,8114,460,8116,461,8118,463,8120,467,8121,469,8122,473,8122,477,8122,525,8122,527,8121,529,8121,530,8120,531,8117,534,8115,535,8111,536,8111,542,8166,542,8166,536xm8374,536l8372,535,8370,535,8367,534,8366,533,8364,531,8364,530,8363,527,8362,525,8362,520,8362,471,8362,467,8362,467,8359,459,8359,458,8357,455,8352,449,8349,447,8341,444,8336,443,8324,443,8318,444,8307,449,8300,454,8293,460,8292,459,8292,458,8291,456,8289,453,8284,448,8281,446,8277,445,8273,444,8269,443,8257,443,8252,444,8246,447,8241,449,8234,453,8228,458,8226,458,8228,444,8214,444,8183,445,8183,451,8186,452,8189,453,8190,454,8192,455,8193,456,8194,458,8194,459,8195,460,8195,462,8195,522,8195,525,8194,527,8194,529,8193,531,8190,534,8188,535,8184,536,8184,542,8238,542,8238,536,8235,535,8233,534,8230,531,8230,531,8229,529,8228,525,8228,522,8228,473,8229,470,8232,466,8233,465,8236,462,8239,461,8242,459,8245,459,8250,459,8251,459,8254,460,8255,460,8257,462,8258,463,8260,466,8261,468,8261,471,8262,474,8262,475,8262,525,8261,529,8261,530,8260,531,8259,533,8258,534,8255,535,8252,536,8252,542,8306,542,8306,536,8303,535,8301,534,8299,534,8298,533,8297,531,8296,528,8296,527,8295,522,8295,520,8295,475,8295,474,8296,470,8297,469,8298,467,8299,466,8301,464,8302,463,8304,462,8306,461,8308,460,8311,459,8313,459,8318,459,8320,459,8323,461,8325,462,8327,467,8328,470,8329,477,8329,522,8329,525,8329,527,8328,529,8328,530,8327,531,8326,533,8325,534,8322,535,8319,536,8319,542,8374,542,8374,536xm8429,405l8398,405,8398,430,8429,430,8429,405xm8441,536l8439,535,8437,535,8436,534,8434,534,8434,533,8433,532,8432,532,8432,531,8431,529,8430,528,8430,526,8430,522,8430,444,8415,444,8384,445,8384,451,8387,452,8389,452,8392,454,8393,455,8395,457,8396,459,8396,461,8397,525,8396,527,8396,529,8395,531,8392,534,8389,535,8386,536,8386,542,8441,542,8441,536xm8625,506l8610,506,8608,511,8607,514,8606,516,8605,519,8604,520,8602,523,8600,525,8599,526,8598,527,8596,528,8594,530,8592,530,8588,531,8586,531,8559,531,8559,478,8577,478,8580,479,8584,480,8585,482,8586,484,8588,486,8589,489,8590,493,8603,493,8603,478,8603,467,8603,453,8590,453,8589,457,8588,460,8586,461,8585,463,8584,465,8582,466,8580,466,8577,467,8559,467,8559,420,8589,420,8593,420,8596,421,8598,423,8600,424,8602,427,8604,429,8606,433,8608,439,8624,439,8624,420,8624,408,8512,408,8512,415,8515,415,8517,416,8520,418,8521,419,8523,421,8523,423,8524,427,8524,523,8523,527,8523,528,8523,529,8521,532,8520,533,8518,534,8517,535,8514,535,8512,536,8512,542,8623,542,8624,531,8625,506xm8768,536l8766,535,8764,535,8761,534,8760,533,8759,531,8758,530,8757,527,8757,525,8757,472,8756,467,8755,463,8754,459,8754,459,8754,458,8752,455,8749,452,8747,449,8744,447,8740,445,8735,444,8730,443,8720,443,8716,444,8712,445,8708,446,8704,448,8701,450,8697,452,8693,455,8688,458,8687,458,8689,444,8674,444,8643,445,8643,451,8647,452,8650,453,8651,454,8653,455,8654,456,8655,459,8656,460,8656,462,8656,522,8656,525,8655,527,8655,529,8654,531,8651,534,8649,535,8645,536,8645,542,8700,542,8700,536,8696,535,8694,534,8691,531,8690,530,8690,529,8689,525,8689,522,8689,473,8690,470,8692,467,8694,465,8697,462,8700,461,8703,459,8706,459,8711,459,8713,459,8714,459,8715,460,8716,460,8717,461,8719,462,8720,463,8721,465,8722,467,8722,469,8723,471,8723,476,8724,525,8723,527,8723,529,8722,531,8720,533,8719,534,8717,535,8713,536,8713,542,8768,542,8768,536xm8894,445l8853,445,8850,444,8850,470,8850,486,8849,492,8843,499,8839,501,8828,501,8824,499,8819,491,8817,485,8817,468,8819,463,8824,455,8828,453,8839,453,8843,455,8846,460,8849,464,8850,470,8850,444,8844,444,8841,443,8838,443,8827,443,8821,444,8809,446,8803,448,8799,451,8794,454,8791,457,8788,462,8786,466,8785,471,8785,484,8786,489,8792,499,8797,503,8803,505,8799,508,8795,510,8791,515,8789,517,8787,520,8786,523,8785,524,8785,533,8786,536,8787,538,8789,541,8791,543,8794,545,8789,547,8785,550,8783,553,8780,556,8778,559,8778,568,8780,572,8783,575,8785,578,8789,580,8794,582,8799,584,8805,585,8819,586,8826,587,8847,587,8857,585,8874,580,8880,576,8880,576,8889,566,8892,560,8892,549,8892,544,8889,537,8882,533,8876,529,8867,527,8863,527,8863,558,8863,565,8861,569,8851,575,8844,576,8824,576,8817,575,8812,573,8807,570,8805,567,8805,559,8806,557,8808,553,8810,551,8813,549,8816,549,8821,549,8850,549,8854,550,8857,551,8859,552,8861,553,8862,555,8863,556,8863,558,8863,527,8822,527,8819,526,8816,526,8814,525,8812,524,8811,523,8811,522,8810,521,8810,515,8812,512,8816,509,8820,510,8827,511,8850,511,8857,509,8861,508,8871,501,8877,496,8881,488,8881,471,8880,468,8878,462,8876,459,8874,457,8874,456,8894,458,8894,456,8894,453,8894,445xm8942,405l8911,405,8911,430,8942,430,8942,405xm8954,536l8952,535,8951,535,8949,534,8948,534,8947,533,8946,532,8946,532,8945,531,8944,529,8944,528,8944,526,8943,522,8943,444,8929,444,8898,445,8898,451,8900,452,8903,452,8906,454,8907,455,8909,457,8910,459,8910,461,8910,525,8910,527,8909,529,8908,531,8905,534,8903,535,8899,536,8899,542,8954,542,8954,536xm9099,536l9097,535,9095,535,9093,534,9091,533,9090,531,9089,530,9088,527,9088,525,9088,472,9087,467,9086,463,9085,459,9085,459,9085,458,9083,455,9080,452,9078,449,9075,447,9071,445,9067,444,9062,443,9051,443,9047,444,9043,445,9039,446,9035,448,9032,450,9028,452,9024,455,9020,458,9018,458,9020,444,9006,444,8975,445,8975,451,8978,452,8981,453,8982,454,8984,455,8985,456,8986,459,8987,460,8987,462,8987,522,8987,525,8986,527,8986,529,8985,531,8982,534,8980,535,8976,536,8976,542,9031,542,9031,536,9027,535,9025,534,9022,531,9021,530,9021,529,9020,525,9020,522,9020,473,9021,470,9023,467,9025,465,9028,462,9031,461,9034,459,9037,459,9042,459,9044,459,9045,459,9046,460,9048,460,9049,461,9050,462,9051,463,9052,465,9053,467,9054,469,9054,471,9055,476,9055,525,9054,527,9054,529,9053,531,9052,533,9050,534,9048,535,9044,536,9044,542,9099,542,9099,536xm9216,494l9216,486,9215,483,9215,480,9212,469,9210,464,9207,460,9205,456,9202,453,9198,451,9194,449,9190,447,9182,445,9182,483,9145,483,9145,474,9146,473,9147,466,9151,461,9154,456,9159,453,9171,453,9175,456,9178,461,9181,466,9182,473,9182,483,9182,445,9179,444,9173,443,9155,443,9146,445,9129,453,9123,459,9113,474,9111,483,9111,511,9116,523,9124,531,9132,537,9141,541,9152,543,9164,544,9174,544,9183,543,9198,537,9205,532,9209,529,9213,524,9204,516,9198,521,9193,524,9184,528,9179,529,9164,529,9156,526,9147,515,9144,506,9144,494,9216,494xm9336,494l9336,486,9335,483,9335,480,9332,469,9330,464,9327,460,9325,456,9322,453,9318,451,9314,449,9310,447,9302,445,9302,483,9265,483,9265,474,9266,473,9267,466,9271,461,9274,456,9279,453,9291,453,9295,456,9298,461,9301,466,9302,473,9302,483,9302,445,9299,444,9293,443,9275,443,9266,445,9249,453,9243,459,9233,474,9231,483,9231,511,9236,523,9244,531,9252,537,9261,541,9272,543,9284,544,9294,544,9303,543,9318,537,9325,532,9329,529,9333,524,9324,516,9318,521,9313,524,9304,528,9299,529,9284,529,9276,526,9267,515,9264,506,9264,494,9336,494xm9449,444l9444,444,9440,443,9428,443,9422,444,9410,449,9405,453,9399,459,9398,459,9399,444,9385,444,9354,445,9354,451,9357,452,9360,453,9362,454,9363,455,9364,456,9366,459,9366,460,9366,525,9366,527,9365,529,9364,531,9361,534,9359,535,9355,536,9355,542,9411,542,9411,536,9407,535,9405,534,9403,533,9402,531,9400,530,9400,527,9399,525,9399,520,9399,477,9399,475,9400,471,9401,470,9402,468,9403,466,9405,465,9406,463,9408,462,9412,460,9414,460,9419,460,9422,461,9424,463,9426,465,9428,468,9429,472,9449,472,9449,460,9449,459,9449,444xm9504,405l9473,405,9473,430,9504,430,9504,405xm9516,536l9514,535,9512,535,9511,534,9510,534,9509,533,9508,532,9507,532,9507,531,9506,529,9506,528,9505,526,9505,522,9505,444,9491,444,9459,445,9459,451,9462,452,9464,452,9467,454,9469,455,9471,457,9471,459,9472,461,9472,462,9472,520,9472,525,9471,527,9471,529,9470,531,9467,534,9465,535,9461,536,9461,542,9516,542,9516,536xm9661,536l9659,535,9657,535,9654,534,9653,533,9651,531,9651,530,9650,527,9650,525,9649,472,9649,467,9648,463,9647,459,9647,459,9646,458,9645,455,9642,452,9640,449,9636,447,9632,445,9628,444,9623,443,9613,443,9609,444,9605,445,9601,446,9597,448,9594,450,9590,452,9586,455,9581,458,9580,458,9582,444,9567,444,9536,445,9536,451,9540,452,9542,453,9544,454,9545,455,9546,456,9548,459,9548,460,9549,462,9549,522,9549,525,9548,527,9548,529,9547,531,9544,534,9541,535,9538,536,9538,542,9592,542,9592,536,9589,535,9586,534,9584,531,9583,530,9583,529,9582,525,9582,522,9582,473,9583,470,9585,467,9587,465,9589,462,9593,461,9596,459,9599,459,9604,459,9605,459,9607,459,9608,460,9609,460,9610,461,9611,462,9612,463,9614,465,9615,467,9615,469,9616,471,9616,476,9616,525,9616,527,9615,529,9614,531,9613,533,9612,534,9609,535,9606,536,9606,542,9661,542,9661,536xm9782,445l9741,445,9738,444,9738,470,9738,486,9737,492,9731,499,9727,501,9716,501,9712,499,9707,491,9705,485,9705,468,9707,463,9712,455,9716,453,9727,453,9731,455,9734,460,9737,464,9738,470,9738,444,9732,444,9729,443,9726,443,9715,443,9709,444,9697,446,9691,448,9687,451,9682,454,9679,457,9676,462,9674,466,9673,471,9673,484,9674,489,9680,499,9685,503,9691,505,9687,508,9683,510,9679,515,9677,517,9675,520,9674,523,9673,524,9673,533,9674,536,9675,538,9677,541,9679,543,9682,545,9677,547,9673,550,9671,553,9668,556,9666,559,9666,568,9668,572,9671,575,9673,578,9677,580,9682,582,9687,584,9693,585,9707,586,9714,587,9735,587,9745,585,9762,580,9768,576,9768,576,9777,566,9780,560,9780,549,9780,544,9777,537,9770,533,9764,529,9755,527,9751,527,9751,558,9751,565,9749,569,9739,575,9732,576,9712,576,9705,575,9700,573,9695,570,9693,567,9693,559,9694,557,9696,553,9698,551,9701,549,9704,549,9709,549,9738,549,9742,550,9745,551,9747,552,9749,553,9750,555,9751,556,9751,558,9751,527,9710,527,9707,526,9704,526,9702,525,9700,524,9699,523,9699,522,9698,521,9698,515,9700,512,9704,509,9708,510,9715,511,9738,511,9745,509,9749,508,9759,501,9765,496,9769,488,9769,471,9768,468,9766,462,9764,459,9762,457,9762,456,9782,458,9782,456,9782,453,9782,445xm9954,411l9947,409,9941,408,9928,407,9921,406,9899,406,9886,409,9864,421,9856,429,9845,450,9842,462,9842,492,9844,504,9849,514,9854,524,9861,532,9871,537,9881,542,9894,544,9917,544,9924,544,9938,542,9945,541,9954,539,9954,532,9954,509,9938,509,9937,515,9935,520,9931,526,9928,528,9924,530,9921,532,9917,532,9900,532,9892,528,9886,518,9883,511,9880,501,9879,490,9878,477,9879,463,9880,451,9883,441,9887,433,9893,423,9902,418,9921,418,9926,420,9930,423,9934,427,9936,432,9938,440,9954,440,9954,418,9954,411xm10082,504l10081,476,10077,464,10068,456,10065,453,10060,450,10050,446,10047,446,10047,481,10047,507,10046,511,10046,516,10044,520,10041,527,10039,529,10036,531,10034,533,10030,534,10019,534,10014,530,10010,523,10007,516,10005,507,10005,481,10005,476,10008,465,10011,460,10014,458,10017,455,10021,453,10033,453,10038,457,10043,465,10045,471,10047,481,10047,446,10039,444,10026,443,10018,443,10011,444,9997,448,9991,451,9981,460,9977,465,9972,478,9970,485,9970,506,9973,515,9977,523,9982,530,9988,536,10004,542,10014,544,10036,544,10047,542,10055,538,10064,535,10065,534,10070,529,10079,513,10082,504xm10153,536l10149,535,10147,534,10144,531,10143,529,10142,527,10142,524,10142,401,10128,401,10096,403,10096,409,10099,410,10102,410,10103,411,10105,412,10106,413,10107,415,10108,416,10108,418,10108,420,10109,422,10109,521,10109,526,10108,528,10108,529,10107,530,10107,531,10106,532,10105,533,10104,534,10103,534,10102,535,10100,535,10098,536,10098,542,10153,542,10153,536xm10225,536l10221,535,10219,534,10216,531,10215,529,10214,527,10214,524,10214,401,10200,401,10168,403,10168,409,10171,410,10174,410,10175,411,10177,412,10178,413,10179,415,10180,416,10180,418,10180,420,10181,422,10181,427,10181,520,10181,524,10181,526,10180,528,10180,529,10179,530,10179,531,10178,532,10177,533,10176,534,10175,534,10174,535,10172,535,10170,536,10170,542,10225,542,10225,536xm10344,494l10344,486,10343,483,10343,480,10340,469,10338,464,10335,460,10333,456,10330,453,10326,451,10322,449,10318,447,10310,445,10310,483,10273,483,10273,474,10274,473,10275,466,10279,461,10282,456,10287,453,10299,453,10303,456,10306,461,10309,466,10310,473,10310,483,10310,445,10307,444,10301,443,10283,443,10274,445,10257,453,10251,459,10241,474,10239,483,10239,511,10244,523,10252,531,10260,537,10269,541,10280,543,10292,544,10302,544,10311,543,10326,537,10333,532,10337,529,10341,524,10332,516,10326,521,10321,524,10312,528,10307,529,10292,529,10284,526,10275,515,10272,506,10272,494,10344,494xm10468,445l10427,445,10424,444,10424,470,10424,486,10423,492,10417,499,10413,501,10402,501,10398,499,10393,491,10392,485,10392,468,10393,463,10398,455,10402,453,10414,453,10418,455,10420,460,10423,464,10424,470,10424,444,10419,444,10416,443,10412,443,10401,443,10395,444,10383,446,10378,448,10373,451,10369,454,10365,457,10363,462,10360,466,10359,471,10359,484,10361,489,10367,499,10371,503,10377,505,10373,508,10370,510,10365,515,10363,517,10362,520,10360,523,10360,524,10360,533,10360,536,10361,538,10363,541,10365,543,10368,545,10363,547,10360,550,10357,553,10354,556,10353,559,10353,568,10354,572,10357,575,10360,578,10363,580,10368,582,10373,584,10379,585,10393,586,10401,587,10421,587,10431,585,10448,580,10455,576,10455,576,10464,566,10466,560,10466,549,10466,544,10463,537,10457,533,10450,529,10441,527,10438,527,10438,558,10438,565,10435,569,10425,575,10418,576,10398,576,10391,575,10386,573,10382,570,10379,567,10379,559,10380,557,10383,553,10385,551,10388,549,10391,549,10395,549,10425,549,10428,550,10431,551,10434,552,10436,553,10436,555,10437,556,10438,558,10438,527,10396,527,10393,526,10391,526,10388,525,10387,524,10386,523,10385,522,10384,521,10384,515,10386,512,10390,509,10395,510,10401,511,10424,511,10431,509,10436,508,10445,501,10452,496,10456,488,10456,471,10455,468,10452,462,10450,459,10448,457,10449,456,10468,458,10468,456,10468,453,10468,445xm10579,494l10579,486,10579,483,10578,480,10575,469,10573,464,10570,460,10568,456,10565,453,10561,451,10557,449,10553,447,10546,445,10546,483,10508,483,10509,474,10509,473,10511,466,10514,461,10518,456,10522,453,10534,453,10538,456,10541,461,10544,466,10545,473,10546,483,10546,445,10543,444,10537,443,10519,443,10509,445,10492,453,10486,459,10477,474,10474,483,10474,511,10479,523,10488,531,10495,537,10504,541,10515,543,10527,544,10537,544,10546,543,10561,537,10568,532,10572,529,10576,524,10567,516,10562,521,10557,524,10547,528,10542,529,10527,529,10519,526,10510,515,10507,506,10507,494,10579,494xe">
              <v:path arrowok="t"/>
              <v:fill on="t" focussize="0,0"/>
              <v:stroke on="f"/>
              <v:imagedata o:title=""/>
              <o:lock v:ext="edit"/>
            </v:shape>
            <v:rect id="_x0000_s1567" o:spid="_x0000_s1567" o:spt="1" style="position:absolute;left:10350;top:320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568" o:spid="_x0000_s1568" o:spt="202" type="#_x0000_t202" style="position:absolute;left:10360;top:325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37D577A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91</w:t>
                    </w:r>
                  </w:p>
                </w:txbxContent>
              </v:textbox>
            </v:shape>
            <w10:wrap type="topAndBottom"/>
          </v:group>
        </w:pict>
      </w:r>
    </w:p>
    <w:p w14:paraId="0CAF2215">
      <w:pPr>
        <w:pStyle w:val="11"/>
        <w:rPr>
          <w:b/>
          <w:sz w:val="10"/>
        </w:rPr>
      </w:pPr>
    </w:p>
    <w:p w14:paraId="39E35364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569" o:spid="_x0000_s1569" o:spt="202" type="#_x0000_t202" style="position:absolute;left:0pt;margin-left:537.3pt;margin-top:-25.3pt;height:11.85pt;width:2.8pt;mso-position-horizontal-relative:page;z-index:-2515200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9F38284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77</w:t>
      </w:r>
    </w:p>
    <w:p w14:paraId="61242109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79"/>
        <w:gridCol w:w="3011"/>
        <w:gridCol w:w="3677"/>
      </w:tblGrid>
      <w:tr w14:paraId="6EC976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79" w:type="dxa"/>
          </w:tcPr>
          <w:p w14:paraId="773F1B5D">
            <w:pPr>
              <w:pStyle w:val="15"/>
              <w:tabs>
                <w:tab w:val="left" w:pos="1485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Ex.</w:t>
            </w:r>
            <w:r>
              <w:rPr>
                <w:rFonts w:ascii="Cambria"/>
                <w:b/>
                <w:spacing w:val="4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</w:t>
            </w:r>
            <w:r>
              <w:rPr>
                <w:rFonts w:ascii="Cambria"/>
                <w:b/>
                <w:w w:val="110"/>
                <w:sz w:val="22"/>
              </w:rPr>
              <w:tab/>
            </w:r>
            <w:r>
              <w:rPr>
                <w:rFonts w:ascii="Cambria"/>
                <w:b/>
                <w:w w:val="110"/>
                <w:sz w:val="22"/>
              </w:rPr>
              <w:t>:</w:t>
            </w:r>
          </w:p>
        </w:tc>
        <w:tc>
          <w:tcPr>
            <w:tcW w:w="3011" w:type="dxa"/>
          </w:tcPr>
          <w:p w14:paraId="4395C133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5.2</w:t>
            </w:r>
          </w:p>
        </w:tc>
        <w:tc>
          <w:tcPr>
            <w:tcW w:w="3677" w:type="dxa"/>
          </w:tcPr>
          <w:p w14:paraId="3C4D13EA">
            <w:pPr>
              <w:pStyle w:val="15"/>
              <w:ind w:left="1421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-1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18/04/2024</w:t>
            </w:r>
          </w:p>
        </w:tc>
      </w:tr>
      <w:tr w14:paraId="2ED75D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79" w:type="dxa"/>
          </w:tcPr>
          <w:p w14:paraId="2593D08B">
            <w:pPr>
              <w:pStyle w:val="15"/>
              <w:spacing w:before="145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5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11" w:type="dxa"/>
          </w:tcPr>
          <w:p w14:paraId="04C7387D">
            <w:pPr>
              <w:pStyle w:val="15"/>
              <w:spacing w:before="145" w:line="238" w:lineRule="exact"/>
              <w:ind w:left="336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77" w:type="dxa"/>
          </w:tcPr>
          <w:p w14:paraId="1DD052BA">
            <w:pPr>
              <w:pStyle w:val="15"/>
              <w:spacing w:before="145" w:line="238" w:lineRule="exact"/>
              <w:ind w:left="1421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Name:</w:t>
            </w:r>
            <w:r>
              <w:rPr>
                <w:rFonts w:ascii="Cambria"/>
                <w:b/>
                <w:spacing w:val="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ARCHITHA.</w:t>
            </w:r>
            <w:r>
              <w:rPr>
                <w:rFonts w:ascii="Cambria"/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M</w:t>
            </w:r>
          </w:p>
        </w:tc>
      </w:tr>
    </w:tbl>
    <w:p w14:paraId="0B081D18">
      <w:pPr>
        <w:pStyle w:val="11"/>
        <w:rPr>
          <w:rFonts w:ascii="Arial MT"/>
          <w:sz w:val="20"/>
        </w:rPr>
      </w:pPr>
    </w:p>
    <w:p w14:paraId="585B7A9A">
      <w:pPr>
        <w:pStyle w:val="11"/>
        <w:rPr>
          <w:rFonts w:ascii="Arial MT"/>
          <w:sz w:val="20"/>
        </w:rPr>
      </w:pPr>
    </w:p>
    <w:p w14:paraId="6B84586C">
      <w:pPr>
        <w:pStyle w:val="11"/>
        <w:spacing w:before="4"/>
        <w:rPr>
          <w:rFonts w:ascii="Arial MT"/>
        </w:rPr>
      </w:pPr>
    </w:p>
    <w:p w14:paraId="1FE7DD76">
      <w:pPr>
        <w:pStyle w:val="3"/>
        <w:spacing w:before="101"/>
        <w:ind w:right="788"/>
        <w:rPr>
          <w:u w:val="none"/>
        </w:rPr>
      </w:pPr>
      <w:bookmarkStart w:id="20" w:name="Check pair with difference k"/>
      <w:bookmarkEnd w:id="20"/>
      <w:r>
        <w:rPr>
          <w:w w:val="115"/>
          <w:u w:val="thick"/>
        </w:rPr>
        <w:t>Check</w:t>
      </w:r>
      <w:r>
        <w:rPr>
          <w:spacing w:val="-4"/>
          <w:w w:val="115"/>
          <w:u w:val="thick"/>
        </w:rPr>
        <w:t xml:space="preserve"> </w:t>
      </w:r>
      <w:r>
        <w:rPr>
          <w:w w:val="115"/>
          <w:u w:val="thick"/>
        </w:rPr>
        <w:t>pair</w:t>
      </w:r>
      <w:r>
        <w:rPr>
          <w:spacing w:val="-4"/>
          <w:w w:val="115"/>
          <w:u w:val="thick"/>
        </w:rPr>
        <w:t xml:space="preserve"> </w:t>
      </w:r>
      <w:r>
        <w:rPr>
          <w:w w:val="115"/>
          <w:u w:val="thick"/>
        </w:rPr>
        <w:t>with difference</w:t>
      </w:r>
      <w:r>
        <w:rPr>
          <w:spacing w:val="-5"/>
          <w:w w:val="115"/>
          <w:u w:val="thick"/>
        </w:rPr>
        <w:t xml:space="preserve"> </w:t>
      </w:r>
      <w:r>
        <w:rPr>
          <w:w w:val="115"/>
          <w:u w:val="thick"/>
        </w:rPr>
        <w:t>k</w:t>
      </w:r>
    </w:p>
    <w:p w14:paraId="575BF4D4">
      <w:pPr>
        <w:pStyle w:val="11"/>
        <w:spacing w:before="7"/>
        <w:ind w:left="1060" w:right="1392"/>
        <w:rPr>
          <w:rFonts w:ascii="Gadugi"/>
        </w:rPr>
      </w:pPr>
      <w:r>
        <w:rPr>
          <w:rFonts w:ascii="Gadugi"/>
          <w:color w:val="001A1D"/>
        </w:rPr>
        <w:t>Robert</w:t>
      </w:r>
      <w:r>
        <w:rPr>
          <w:rFonts w:ascii="Gadugi"/>
          <w:color w:val="001A1D"/>
          <w:spacing w:val="34"/>
        </w:rPr>
        <w:t xml:space="preserve"> </w:t>
      </w:r>
      <w:r>
        <w:rPr>
          <w:rFonts w:ascii="Gadugi"/>
          <w:color w:val="001A1D"/>
        </w:rPr>
        <w:t>is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having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2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strings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consist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of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uppercase</w:t>
      </w:r>
      <w:r>
        <w:rPr>
          <w:rFonts w:ascii="Gadugi"/>
          <w:color w:val="001A1D"/>
          <w:spacing w:val="2"/>
        </w:rPr>
        <w:t xml:space="preserve"> </w:t>
      </w:r>
      <w:r>
        <w:rPr>
          <w:rFonts w:ascii="Gadugi"/>
          <w:color w:val="001A1D"/>
        </w:rPr>
        <w:t>&amp;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lowercase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english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letters.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Now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he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want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to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compare those two strings lexicographically. The letters' case does not matter, that is an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uppercase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letter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is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considered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equivalent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to</w:t>
      </w:r>
      <w:r>
        <w:rPr>
          <w:rFonts w:ascii="Gadugi"/>
          <w:color w:val="001A1D"/>
          <w:spacing w:val="2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2"/>
        </w:rPr>
        <w:t xml:space="preserve"> </w:t>
      </w:r>
      <w:r>
        <w:rPr>
          <w:rFonts w:ascii="Gadugi"/>
          <w:color w:val="001A1D"/>
        </w:rPr>
        <w:t>corresponding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lowercase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letter.</w:t>
      </w:r>
    </w:p>
    <w:p w14:paraId="7818E202">
      <w:pPr>
        <w:pStyle w:val="7"/>
        <w:spacing w:before="119"/>
        <w:rPr>
          <w:rFonts w:ascii="Gadugi"/>
        </w:rPr>
      </w:pPr>
      <w:bookmarkStart w:id="21" w:name="Input"/>
      <w:bookmarkEnd w:id="21"/>
      <w:r>
        <w:rPr>
          <w:rFonts w:ascii="Gadugi"/>
          <w:color w:val="001A1D"/>
        </w:rPr>
        <w:t>Input</w:t>
      </w:r>
    </w:p>
    <w:p w14:paraId="27CCFEB6">
      <w:pPr>
        <w:pStyle w:val="11"/>
        <w:spacing w:before="27"/>
        <w:ind w:left="1060"/>
        <w:rPr>
          <w:rFonts w:ascii="Gadugi"/>
        </w:rPr>
      </w:pP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first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b/>
          <w:color w:val="001A1D"/>
        </w:rPr>
        <w:t>T</w:t>
      </w:r>
      <w:r>
        <w:rPr>
          <w:rFonts w:ascii="Gadugi"/>
          <w:color w:val="001A1D"/>
        </w:rPr>
        <w:t>.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Then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b/>
          <w:color w:val="001A1D"/>
        </w:rPr>
        <w:t>T</w:t>
      </w:r>
      <w:r>
        <w:rPr>
          <w:rFonts w:ascii="Gadugi"/>
          <w:b/>
          <w:color w:val="001A1D"/>
          <w:spacing w:val="-3"/>
        </w:rPr>
        <w:t xml:space="preserve"> </w:t>
      </w:r>
      <w:r>
        <w:rPr>
          <w:rFonts w:ascii="Gadugi"/>
          <w:color w:val="001A1D"/>
        </w:rPr>
        <w:t>test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cases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follow.</w:t>
      </w:r>
    </w:p>
    <w:p w14:paraId="774A8B20">
      <w:pPr>
        <w:pStyle w:val="11"/>
        <w:spacing w:before="122"/>
        <w:ind w:left="1060" w:right="1680"/>
        <w:jc w:val="both"/>
        <w:rPr>
          <w:rFonts w:ascii="Gadugi"/>
        </w:rPr>
      </w:pPr>
      <w:r>
        <w:rPr>
          <w:rFonts w:ascii="Gadugi"/>
          <w:color w:val="001A1D"/>
        </w:rPr>
        <w:t>Each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test case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 two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lines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string.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strings'</w:t>
      </w:r>
      <w:r>
        <w:rPr>
          <w:rFonts w:ascii="Gadugi"/>
          <w:color w:val="001A1D"/>
          <w:spacing w:val="2"/>
        </w:rPr>
        <w:t xml:space="preserve"> </w:t>
      </w:r>
      <w:r>
        <w:rPr>
          <w:rFonts w:ascii="Gadugi"/>
          <w:color w:val="001A1D"/>
        </w:rPr>
        <w:t>lengths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range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from 1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to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100 inclusive. It is guaranteed that the strings are of the same length and also consist of</w:t>
      </w:r>
      <w:r>
        <w:rPr>
          <w:rFonts w:ascii="Gadugi"/>
          <w:color w:val="001A1D"/>
          <w:spacing w:val="-60"/>
        </w:rPr>
        <w:t xml:space="preserve"> </w:t>
      </w:r>
      <w:bookmarkStart w:id="22" w:name="Output"/>
      <w:bookmarkEnd w:id="22"/>
      <w:r>
        <w:rPr>
          <w:rFonts w:ascii="Gadugi"/>
          <w:color w:val="001A1D"/>
        </w:rPr>
        <w:t>uppercase</w:t>
      </w:r>
      <w:r>
        <w:rPr>
          <w:rFonts w:ascii="Gadugi"/>
          <w:color w:val="001A1D"/>
          <w:spacing w:val="2"/>
        </w:rPr>
        <w:t xml:space="preserve"> </w:t>
      </w:r>
      <w:r>
        <w:rPr>
          <w:rFonts w:ascii="Gadugi"/>
          <w:color w:val="001A1D"/>
        </w:rPr>
        <w:t>and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lowercase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Latin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letters.</w:t>
      </w:r>
    </w:p>
    <w:p w14:paraId="0AD7E7B9">
      <w:pPr>
        <w:pStyle w:val="7"/>
        <w:spacing w:before="118"/>
        <w:rPr>
          <w:rFonts w:ascii="Gadugi"/>
        </w:rPr>
      </w:pPr>
      <w:r>
        <w:rPr>
          <w:rFonts w:ascii="Gadugi"/>
          <w:color w:val="001A1D"/>
        </w:rPr>
        <w:t>Output</w:t>
      </w:r>
    </w:p>
    <w:p w14:paraId="4C68641A">
      <w:pPr>
        <w:pStyle w:val="11"/>
        <w:spacing w:before="23"/>
        <w:ind w:left="1060" w:right="5151"/>
        <w:jc w:val="both"/>
        <w:rPr>
          <w:rFonts w:ascii="Gadugi"/>
        </w:rPr>
      </w:pPr>
      <w:r>
        <w:rPr>
          <w:rFonts w:ascii="Gadugi"/>
          <w:color w:val="001A1D"/>
        </w:rPr>
        <w:t>If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first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string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is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less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than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second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one,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print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"-1".</w:t>
      </w:r>
      <w:r>
        <w:rPr>
          <w:rFonts w:ascii="Gadugi"/>
          <w:color w:val="001A1D"/>
          <w:spacing w:val="-61"/>
        </w:rPr>
        <w:t xml:space="preserve"> </w:t>
      </w:r>
      <w:r>
        <w:rPr>
          <w:rFonts w:ascii="Gadugi"/>
          <w:color w:val="001A1D"/>
        </w:rPr>
        <w:t>If the second string is less than the first one, print "1".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If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strings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are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equal,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print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"0".</w:t>
      </w:r>
    </w:p>
    <w:p w14:paraId="72B3FECC">
      <w:pPr>
        <w:pStyle w:val="11"/>
        <w:spacing w:before="4"/>
        <w:ind w:left="1060"/>
        <w:rPr>
          <w:rFonts w:ascii="Gadugi"/>
        </w:rPr>
      </w:pPr>
      <w:r>
        <w:rPr>
          <w:rFonts w:ascii="Gadugi"/>
          <w:color w:val="001A1D"/>
        </w:rPr>
        <w:t>Note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that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letters'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case is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not taken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into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consideration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when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strings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are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compared.</w:t>
      </w:r>
    </w:p>
    <w:p w14:paraId="6DF991F4">
      <w:pPr>
        <w:pStyle w:val="7"/>
        <w:spacing w:before="120"/>
        <w:rPr>
          <w:rFonts w:ascii="Gadugi"/>
        </w:rPr>
      </w:pPr>
      <w:bookmarkStart w:id="23" w:name="Constraints"/>
      <w:bookmarkEnd w:id="23"/>
      <w:r>
        <w:rPr>
          <w:rFonts w:ascii="Gadugi"/>
          <w:color w:val="001A1D"/>
        </w:rPr>
        <w:t>Constraints</w:t>
      </w:r>
    </w:p>
    <w:p w14:paraId="52CCC72C">
      <w:pPr>
        <w:spacing w:before="15"/>
        <w:ind w:left="3475" w:right="0" w:firstLine="0"/>
        <w:jc w:val="left"/>
        <w:rPr>
          <w:rFonts w:ascii="Consolas" w:hAnsi="Consolas"/>
          <w:b/>
          <w:sz w:val="20"/>
        </w:rPr>
      </w:pPr>
      <w:r>
        <w:rPr>
          <w:rFonts w:ascii="Consolas" w:hAnsi="Consolas"/>
          <w:b/>
          <w:color w:val="1C2023"/>
          <w:sz w:val="20"/>
        </w:rPr>
        <w:t>1</w:t>
      </w:r>
      <w:r>
        <w:rPr>
          <w:rFonts w:ascii="Consolas" w:hAnsi="Consolas"/>
          <w:color w:val="1C2023"/>
          <w:sz w:val="20"/>
        </w:rPr>
        <w:t>≤</w:t>
      </w:r>
      <w:r>
        <w:rPr>
          <w:rFonts w:ascii="Consolas" w:hAnsi="Consolas"/>
          <w:b/>
          <w:color w:val="1C2023"/>
          <w:sz w:val="20"/>
        </w:rPr>
        <w:t>T</w:t>
      </w:r>
      <w:r>
        <w:rPr>
          <w:rFonts w:ascii="Consolas" w:hAnsi="Consolas"/>
          <w:color w:val="1C2023"/>
          <w:sz w:val="20"/>
        </w:rPr>
        <w:t>≤</w:t>
      </w:r>
      <w:r>
        <w:rPr>
          <w:rFonts w:ascii="Consolas" w:hAnsi="Consolas"/>
          <w:b/>
          <w:color w:val="1C2023"/>
          <w:sz w:val="20"/>
        </w:rPr>
        <w:t>50</w:t>
      </w:r>
    </w:p>
    <w:p w14:paraId="3D7CB978">
      <w:pPr>
        <w:spacing w:before="1"/>
        <w:ind w:left="3475" w:right="0" w:firstLine="0"/>
        <w:jc w:val="left"/>
        <w:rPr>
          <w:rFonts w:ascii="Consolas" w:hAnsi="Consolas"/>
          <w:b/>
          <w:sz w:val="20"/>
        </w:rPr>
      </w:pPr>
      <w:r>
        <w:rPr>
          <w:rFonts w:ascii="Consolas" w:hAnsi="Consolas"/>
          <w:b/>
          <w:color w:val="1C2023"/>
          <w:sz w:val="20"/>
        </w:rPr>
        <w:t>String</w:t>
      </w:r>
      <w:r>
        <w:rPr>
          <w:rFonts w:ascii="Consolas" w:hAnsi="Consolas"/>
          <w:b/>
          <w:color w:val="1C2023"/>
          <w:spacing w:val="-15"/>
          <w:sz w:val="20"/>
        </w:rPr>
        <w:t xml:space="preserve"> </w:t>
      </w:r>
      <w:r>
        <w:rPr>
          <w:rFonts w:ascii="Consolas" w:hAnsi="Consolas"/>
          <w:b/>
          <w:color w:val="1C2023"/>
          <w:sz w:val="20"/>
        </w:rPr>
        <w:t>length</w:t>
      </w:r>
      <w:r>
        <w:rPr>
          <w:rFonts w:ascii="Consolas" w:hAnsi="Consolas"/>
          <w:color w:val="1C2023"/>
          <w:sz w:val="20"/>
        </w:rPr>
        <w:t>≤</w:t>
      </w:r>
      <w:r>
        <w:rPr>
          <w:rFonts w:ascii="Consolas" w:hAnsi="Consolas"/>
          <w:b/>
          <w:color w:val="1C2023"/>
          <w:sz w:val="20"/>
        </w:rPr>
        <w:t>100</w:t>
      </w:r>
    </w:p>
    <w:p w14:paraId="2BD2AE25">
      <w:pPr>
        <w:pStyle w:val="11"/>
        <w:rPr>
          <w:rFonts w:ascii="Consolas"/>
          <w:b/>
          <w:sz w:val="20"/>
        </w:rPr>
      </w:pPr>
    </w:p>
    <w:p w14:paraId="56A7FF61">
      <w:pPr>
        <w:pStyle w:val="11"/>
        <w:rPr>
          <w:rFonts w:ascii="Consolas"/>
          <w:b/>
          <w:sz w:val="20"/>
        </w:rPr>
      </w:pPr>
    </w:p>
    <w:p w14:paraId="614249CD">
      <w:pPr>
        <w:pStyle w:val="11"/>
        <w:spacing w:before="5"/>
        <w:rPr>
          <w:rFonts w:ascii="Consolas"/>
          <w:b/>
          <w:sz w:val="17"/>
        </w:rPr>
      </w:pPr>
    </w:p>
    <w:p w14:paraId="2395F5AE">
      <w:pPr>
        <w:pStyle w:val="8"/>
        <w:spacing w:before="100"/>
        <w:rPr>
          <w:rFonts w:ascii="Gadugi"/>
        </w:rPr>
      </w:pPr>
      <w:r>
        <w:rPr>
          <w:rFonts w:ascii="Gadugi"/>
          <w:color w:val="001A1D"/>
        </w:rPr>
        <w:t>For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example:</w:t>
      </w:r>
    </w:p>
    <w:p w14:paraId="246F8EEA">
      <w:pPr>
        <w:pStyle w:val="11"/>
        <w:spacing w:before="3"/>
        <w:rPr>
          <w:rFonts w:ascii="Gadugi"/>
          <w:b/>
          <w:sz w:val="16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1"/>
        <w:gridCol w:w="765"/>
      </w:tblGrid>
      <w:tr w14:paraId="0F4AE20D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7F7FF"/>
          </w:tcPr>
          <w:p w14:paraId="0D8E81A4">
            <w:pPr>
              <w:pStyle w:val="15"/>
              <w:spacing w:before="6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Input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7F7FF"/>
          </w:tcPr>
          <w:p w14:paraId="65AC3E57">
            <w:pPr>
              <w:pStyle w:val="15"/>
              <w:spacing w:before="6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Result</w:t>
            </w:r>
          </w:p>
        </w:tc>
      </w:tr>
      <w:tr w14:paraId="51C9819B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726" w:type="dxa"/>
            <w:gridSpan w:val="2"/>
            <w:tcBorders>
              <w:top w:val="nil"/>
              <w:left w:val="nil"/>
              <w:bottom w:val="nil"/>
            </w:tcBorders>
          </w:tcPr>
          <w:p w14:paraId="26B24E57">
            <w:pPr>
              <w:pStyle w:val="15"/>
              <w:spacing w:line="107" w:lineRule="exact"/>
              <w:ind w:left="9" w:right="-58"/>
              <w:rPr>
                <w:rFonts w:ascii="Gadugi"/>
                <w:sz w:val="10"/>
              </w:rPr>
            </w:pPr>
            <w:r>
              <w:rPr>
                <w:rFonts w:ascii="Gadugi"/>
                <w:position w:val="-1"/>
                <w:sz w:val="10"/>
              </w:rPr>
              <w:drawing>
                <wp:inline distT="0" distB="0" distL="0" distR="0">
                  <wp:extent cx="1096010" cy="67945"/>
                  <wp:effectExtent l="0" t="0" r="0" b="0"/>
                  <wp:docPr id="8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52.pn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30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D9C87B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22D8D7D0">
            <w:pPr>
              <w:pStyle w:val="15"/>
              <w:spacing w:before="3" w:line="233" w:lineRule="exact"/>
              <w:ind w:left="102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3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4219ACF9">
            <w:pPr>
              <w:pStyle w:val="15"/>
              <w:spacing w:before="3" w:line="233" w:lineRule="exact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0</w:t>
            </w:r>
          </w:p>
        </w:tc>
      </w:tr>
      <w:tr w14:paraId="290A2A9A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088F4018">
            <w:pPr>
              <w:pStyle w:val="15"/>
              <w:spacing w:line="215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aaaa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332F83AC">
            <w:pPr>
              <w:pStyle w:val="15"/>
              <w:spacing w:line="215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-1</w:t>
            </w:r>
          </w:p>
        </w:tc>
      </w:tr>
      <w:tr w14:paraId="04316968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0BC8BA63">
            <w:pPr>
              <w:pStyle w:val="15"/>
              <w:spacing w:line="215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aaaA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666DED33">
            <w:pPr>
              <w:pStyle w:val="15"/>
              <w:spacing w:line="215" w:lineRule="exact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1</w:t>
            </w:r>
          </w:p>
        </w:tc>
      </w:tr>
      <w:tr w14:paraId="120168FD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2F3770AF">
            <w:pPr>
              <w:pStyle w:val="15"/>
              <w:spacing w:line="213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abs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037E1BDC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70C66C3E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34570BD5">
            <w:pPr>
              <w:pStyle w:val="15"/>
              <w:spacing w:line="213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Abz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1C89E9A1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30B3B4AA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61" w:type="dxa"/>
            <w:tcBorders>
              <w:top w:val="nil"/>
              <w:bottom w:val="nil"/>
            </w:tcBorders>
            <w:shd w:val="clear" w:color="auto" w:fill="F4F4F4"/>
          </w:tcPr>
          <w:p w14:paraId="0F486170">
            <w:pPr>
              <w:pStyle w:val="15"/>
              <w:spacing w:line="215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abcdefg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 w14:paraId="3150E5CA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671E1DCB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961" w:type="dxa"/>
            <w:tcBorders>
              <w:top w:val="nil"/>
            </w:tcBorders>
            <w:shd w:val="clear" w:color="auto" w:fill="F4F4F4"/>
          </w:tcPr>
          <w:p w14:paraId="6675085A">
            <w:pPr>
              <w:pStyle w:val="15"/>
              <w:spacing w:line="217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AbCdEfF</w:t>
            </w:r>
          </w:p>
        </w:tc>
        <w:tc>
          <w:tcPr>
            <w:tcW w:w="765" w:type="dxa"/>
            <w:tcBorders>
              <w:top w:val="nil"/>
            </w:tcBorders>
            <w:shd w:val="clear" w:color="auto" w:fill="F4F4F4"/>
          </w:tcPr>
          <w:p w14:paraId="568CAF1E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2CFE601C">
      <w:pPr>
        <w:spacing w:after="0"/>
        <w:rPr>
          <w:rFonts w:ascii="Times New Roman"/>
          <w:sz w:val="22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7D892AD6">
      <w:pPr>
        <w:spacing w:before="2"/>
        <w:ind w:left="839" w:right="0" w:firstLine="0"/>
        <w:jc w:val="left"/>
        <w:rPr>
          <w:b/>
          <w:sz w:val="23"/>
        </w:rPr>
      </w:pPr>
      <w:r>
        <w:rPr>
          <w:b/>
          <w:sz w:val="23"/>
        </w:rPr>
        <w:t>Answer:</w:t>
      </w:r>
    </w:p>
    <w:p w14:paraId="7ED289CC">
      <w:pPr>
        <w:pStyle w:val="11"/>
        <w:spacing w:before="8"/>
        <w:rPr>
          <w:b/>
          <w:sz w:val="24"/>
        </w:rPr>
      </w:pPr>
      <w:r>
        <w:br w:type="column"/>
      </w:r>
    </w:p>
    <w:p w14:paraId="09200460">
      <w:pPr>
        <w:spacing w:before="0" w:line="244" w:lineRule="auto"/>
        <w:ind w:left="159" w:right="7171" w:hanging="58"/>
        <w:jc w:val="left"/>
        <w:rPr>
          <w:b/>
          <w:sz w:val="20"/>
        </w:rPr>
      </w:pPr>
      <w:r>
        <w:pict>
          <v:shape id="_x0000_s1570" o:spid="_x0000_s1570" o:spt="202" type="#_x0000_t202" style="position:absolute;left:0pt;margin-left:537.3pt;margin-top:48.15pt;height:11.85pt;width:2.8pt;mso-position-horizontal-relative:page;z-index:-2515179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1C9E27A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571" o:spid="_x0000_s1571" o:spt="203" style="position:absolute;left:0pt;margin-left:56pt;margin-top:42.7pt;height:23.4pt;width:495.75pt;mso-position-horizontal-relative:page;z-index:-251516928;mso-width-relative:page;mso-height-relative:page;" coordorigin="1120,855" coordsize="9915,468">
            <o:lock v:ext="edit"/>
            <v:line id="_x0000_s1572" o:spid="_x0000_s1572" o:spt="20" style="position:absolute;left:1125;top:860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573" o:spid="_x0000_s1573" o:spt="1" style="position:absolute;left:10350;top:924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574" o:spid="_x0000_s1574" o:spt="75" type="#_x0000_t75" style="position:absolute;left:1326;top:1004;height:184;width:3465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575" o:spid="_x0000_s1575" o:spt="75" type="#_x0000_t75" style="position:absolute;left:4857;top:1009;height:180;width:2090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shape id="_x0000_s1576" o:spid="_x0000_s1576" style="position:absolute;left:7036;top:1005;height:186;width:3544;" fillcolor="#000000" filled="t" stroked="f" coordorigin="7036,1005" coordsize="3544,186" path="m7053,1005l7036,1005,7036,1189,7053,1189,7053,1005xm7287,1140l7282,1139,7279,1137,7272,1131,7269,1127,7266,1121,7259,1107,7256,1102,7253,1098,7249,1094,7245,1091,7244,1090,7241,1088,7235,1086,7235,1085,7242,1082,7248,1079,7250,1078,7257,1073,7261,1069,7266,1060,7267,1055,7267,1043,7266,1039,7265,1035,7263,1031,7261,1028,7259,1025,7257,1023,7256,1023,7253,1020,7249,1018,7244,1016,7239,1015,7232,1013,7232,1041,7232,1055,7232,1058,7231,1061,7230,1065,7229,1068,7226,1070,7224,1073,7221,1075,7213,1078,7208,1078,7191,1078,7191,1024,7193,1023,7197,1023,7213,1023,7220,1026,7230,1035,7232,1041,7232,1013,7226,1012,7219,1012,7144,1012,7144,1018,7147,1019,7149,1020,7152,1021,7153,1022,7155,1025,7155,1027,7156,1031,7156,1126,7155,1131,7155,1133,7153,1136,7152,1137,7150,1138,7149,1138,7146,1139,7144,1140,7144,1146,7203,1146,7203,1140,7199,1139,7196,1138,7195,1137,7193,1135,7192,1134,7192,1132,7191,1130,7191,1127,7191,1090,7202,1090,7205,1090,7209,1092,7211,1093,7212,1095,7214,1097,7217,1101,7219,1106,7228,1123,7234,1133,7239,1141,7243,1146,7287,1146,7287,1140xm7399,1140l7396,1139,7394,1139,7393,1138,7392,1138,7391,1137,7390,1136,7389,1135,7389,1134,7388,1133,7388,1132,7388,1131,7387,1130,7387,1127,7387,1100,7387,1072,7386,1065,7382,1059,7381,1058,7380,1056,7376,1052,7371,1050,7365,1048,7358,1047,7355,1047,7355,1100,7355,1119,7354,1122,7350,1127,7348,1130,7344,1131,7341,1133,7338,1134,7330,1134,7327,1132,7321,1128,7320,1125,7320,1114,7323,1109,7329,1105,7334,1102,7343,1100,7355,1100,7355,1047,7345,1047,7342,1047,7335,1048,7331,1049,7322,1051,7317,1052,7308,1055,7302,1057,7295,1059,7295,1077,7317,1077,7318,1072,7319,1068,7321,1065,7323,1062,7325,1060,7328,1059,7330,1058,7333,1058,7340,1058,7343,1058,7346,1060,7348,1061,7350,1063,7354,1070,7354,1075,7354,1090,7339,1092,7325,1094,7314,1097,7305,1101,7294,1106,7288,1114,7288,1128,7290,1132,7292,1136,7295,1140,7298,1143,7308,1147,7313,1148,7326,1148,7333,1147,7338,1144,7344,1142,7350,1138,7356,1134,7357,1133,7358,1133,7357,1146,7399,1146,7399,1140xm7458,1009l7427,1009,7427,1033,7458,1033,7458,1009xm7458,1048l7444,1048,7413,1049,7413,1055,7416,1056,7418,1056,7421,1058,7422,1058,7423,1060,7424,1061,7425,1062,7425,1064,7426,1066,7426,1069,7426,1159,7425,1163,7423,1169,7421,1171,7419,1173,7417,1175,7413,1177,7408,1178,7413,1190,7420,1188,7426,1186,7440,1180,7445,1176,7448,1172,7452,1168,7455,1163,7456,1158,7458,1153,7458,1146,7458,1048xm7596,1140l7593,1139,7591,1139,7590,1138,7589,1138,7588,1137,7586,1136,7586,1135,7585,1134,7585,1133,7585,1132,7584,1131,7584,1130,7584,1127,7584,1100,7584,1072,7583,1065,7579,1059,7578,1058,7577,1056,7573,1052,7568,1050,7562,1048,7555,1047,7551,1047,7551,1100,7551,1119,7550,1122,7547,1127,7544,1130,7541,1131,7538,1133,7535,1134,7527,1134,7523,1132,7518,1128,7517,1125,7517,1114,7520,1109,7525,1105,7531,1102,7540,1100,7551,1100,7551,1047,7542,1047,7539,1047,7531,1048,7527,1049,7518,1051,7514,1052,7505,1055,7499,1057,7492,1059,7492,1077,7513,1077,7514,1072,7516,1068,7518,1065,7520,1062,7522,1060,7525,1059,7527,1058,7530,1058,7537,1058,7540,1058,7543,1060,7545,1061,7547,1063,7550,1070,7551,1075,7551,1090,7536,1092,7522,1094,7511,1097,7502,1101,7491,1106,7485,1114,7485,1128,7486,1132,7489,1136,7491,1140,7495,1143,7505,1147,7510,1148,7523,1148,7529,1147,7535,1144,7541,1142,7547,1138,7553,1134,7553,1133,7555,1133,7554,1146,7596,1146,7596,1140xm7662,1140l7658,1139,7655,1138,7653,1135,7652,1133,7651,1131,7651,1128,7650,1005,7636,1005,7605,1007,7605,1013,7608,1014,7610,1014,7612,1015,7613,1016,7614,1016,7616,1019,7617,1020,7617,1022,7617,1024,7617,1026,7618,1125,7617,1130,7617,1132,7617,1133,7616,1134,7615,1135,7615,1136,7614,1137,7613,1137,7612,1138,7610,1139,7609,1139,7606,1140,7606,1146,7662,1146,7662,1140xm7788,1140l7785,1139,7783,1139,7782,1138,7781,1138,7780,1137,7778,1136,7778,1135,7777,1134,7777,1133,7777,1132,7776,1131,7776,1130,7776,1127,7776,1100,7776,1072,7775,1065,7771,1059,7770,1058,7769,1056,7765,1052,7760,1050,7754,1048,7747,1047,7743,1047,7743,1100,7743,1119,7742,1122,7739,1127,7736,1130,7733,1131,7730,1133,7727,1134,7719,1134,7715,1132,7710,1128,7709,1125,7709,1114,7712,1109,7717,1105,7723,1102,7732,1100,7743,1100,7743,1047,7734,1047,7731,1047,7723,1048,7719,1049,7710,1051,7706,1052,7697,1055,7691,1057,7684,1059,7684,1077,7705,1077,7706,1072,7708,1068,7710,1065,7712,1062,7714,1060,7717,1059,7719,1058,7722,1058,7729,1058,7732,1058,7735,1060,7737,1061,7739,1063,7742,1070,7743,1075,7743,1090,7728,1092,7714,1094,7703,1097,7694,1101,7683,1106,7677,1114,7677,1128,7678,1132,7681,1136,7683,1140,7687,1143,7697,1147,7702,1148,7715,1148,7721,1147,7727,1144,7733,1142,7739,1138,7745,1134,7745,1133,7747,1133,7746,1146,7788,1146,7788,1140xm7930,1140l7928,1139,7926,1139,7923,1137,7919,1133,7917,1131,7914,1127,7909,1122,7891,1098,7883,1088,7880,1084,7904,1065,7910,1060,7914,1058,7917,1056,7921,1055,7924,1055,7924,1049,7867,1049,7867,1055,7873,1056,7877,1058,7877,1065,7876,1066,7875,1069,7874,1071,7872,1073,7871,1075,7868,1077,7859,1084,7856,1086,7854,1087,7852,1088,7851,1088,7849,1088,7842,1088,7842,1005,7828,1005,7797,1007,7797,1013,7800,1014,7802,1014,7804,1015,7805,1016,7806,1016,7808,1019,7808,1020,7809,1024,7809,1026,7810,1125,7809,1130,7809,1132,7809,1133,7808,1134,7807,1135,7807,1136,7806,1137,7805,1137,7804,1138,7802,1139,7801,1139,7798,1140,7798,1146,7854,1146,7854,1140,7850,1139,7847,1138,7845,1135,7844,1133,7843,1131,7843,1128,7842,1098,7850,1098,7852,1098,7854,1099,7855,1100,7858,1102,7859,1104,7861,1107,7870,1118,7874,1123,7876,1127,7878,1129,7879,1131,7879,1132,7879,1133,7879,1138,7878,1139,7875,1140,7875,1146,7930,1146,7930,1140xm8027,1123l8027,1112,8026,1108,8021,1101,8017,1098,8009,1092,8003,1089,7988,1084,7983,1082,7980,1080,7977,1078,7975,1077,7974,1075,7973,1073,7973,1071,7973,1065,7974,1062,7977,1060,7980,1058,7984,1057,7993,1057,7995,1058,7998,1059,8000,1059,8003,1061,8007,1066,8009,1069,8011,1073,8025,1073,8025,1057,8025,1050,8017,1049,8010,1048,8000,1047,7994,1047,7979,1047,7971,1048,7957,1053,7951,1056,7947,1060,7943,1065,7941,1070,7941,1080,7942,1083,7945,1089,7947,1091,7950,1094,7953,1096,7956,1098,7960,1100,7963,1102,7967,1104,7979,1108,7984,1110,7987,1112,7990,1114,7992,1116,7994,1118,7995,1119,7995,1122,7995,1129,7994,1132,7991,1134,7988,1136,7984,1138,7972,1138,7966,1136,7963,1133,7959,1130,7956,1126,7954,1120,7939,1120,7939,1143,7950,1145,7961,1147,7971,1148,7980,1148,7987,1148,7993,1147,7999,1146,8005,1145,8010,1143,8018,1138,8018,1138,8021,1135,8023,1131,8026,1127,8027,1123xm8166,1140l8164,1139,8163,1139,8160,1137,8159,1137,8157,1135,8156,1133,8156,1130,8155,1128,8155,1124,8155,1073,8154,1067,8152,1062,8151,1062,8150,1057,8146,1054,8142,1051,8137,1048,8131,1047,8117,1047,8112,1048,8101,1053,8095,1056,8088,1062,8087,1061,8087,1005,8073,1005,8042,1007,8042,1013,8045,1014,8047,1014,8049,1015,8050,1016,8051,1016,8053,1019,8053,1020,8054,1024,8054,1026,8055,1031,8055,1123,8054,1128,8054,1130,8054,1132,8053,1133,8053,1134,8052,1135,8051,1136,8051,1137,8050,1137,8048,1138,8047,1139,8045,1139,8043,1140,8043,1146,8099,1146,8099,1140,8096,1139,8095,1139,8093,1138,8092,1137,8091,1137,8091,1136,8090,1135,8089,1134,8088,1133,8088,1130,8088,1128,8087,1124,8087,1077,8088,1074,8092,1068,8095,1066,8101,1063,8104,1062,8110,1062,8113,1063,8114,1064,8116,1065,8118,1066,8120,1070,8121,1073,8122,1077,8122,1081,8122,1128,8122,1131,8121,1133,8121,1133,8120,1135,8117,1138,8115,1139,8111,1140,8111,1146,8166,1146,8166,1140xm8374,1140l8372,1139,8370,1139,8367,1137,8366,1137,8364,1135,8364,1133,8363,1130,8362,1129,8362,1124,8362,1075,8362,1071,8362,1070,8359,1062,8359,1062,8357,1058,8352,1053,8349,1050,8341,1048,8336,1047,8324,1047,8318,1048,8307,1053,8300,1058,8293,1064,8292,1062,8292,1062,8291,1060,8289,1057,8284,1052,8281,1050,8277,1049,8273,1048,8269,1047,8257,1047,8252,1048,8246,1050,8241,1053,8234,1057,8228,1062,8226,1062,8228,1048,8214,1048,8183,1049,8183,1055,8186,1056,8189,1057,8190,1058,8192,1058,8193,1060,8194,1062,8194,1063,8195,1064,8195,1066,8195,1126,8195,1129,8194,1131,8194,1133,8193,1135,8190,1138,8188,1139,8184,1140,8184,1146,8238,1146,8238,1140,8235,1139,8233,1138,8230,1135,8230,1135,8229,1133,8228,1129,8228,1126,8228,1077,8229,1074,8232,1070,8233,1068,8236,1066,8239,1065,8242,1063,8245,1062,8250,1062,8251,1063,8254,1064,8255,1064,8257,1066,8258,1067,8260,1070,8261,1071,8261,1075,8262,1077,8262,1079,8262,1129,8261,1133,8261,1133,8260,1135,8259,1137,8258,1138,8255,1139,8252,1140,8252,1146,8306,1146,8306,1140,8303,1139,8301,1138,8299,1137,8298,1136,8297,1135,8296,1132,8296,1130,8295,1126,8295,1123,8295,1079,8295,1077,8296,1074,8297,1073,8298,1071,8299,1070,8301,1068,8302,1067,8304,1066,8306,1065,8308,1064,8311,1063,8313,1062,8318,1062,8320,1063,8323,1065,8325,1066,8327,1070,8328,1073,8329,1081,8329,1126,8329,1129,8329,1131,8328,1133,8328,1133,8327,1135,8326,1137,8325,1138,8322,1139,8319,1140,8319,1146,8374,1146,8374,1140xm8429,1009l8398,1009,8398,1033,8429,1033,8429,1009xm8441,1140l8439,1139,8437,1139,8436,1138,8434,1138,8434,1137,8433,1136,8432,1135,8432,1135,8431,1133,8430,1132,8430,1130,8430,1126,8430,1048,8415,1048,8384,1049,8384,1055,8387,1056,8389,1056,8392,1058,8393,1058,8395,1061,8396,1062,8396,1064,8397,1128,8396,1131,8396,1133,8395,1135,8392,1138,8389,1139,8386,1140,8386,1146,8441,1146,8441,1140xm8625,1110l8610,1110,8608,1114,8607,1118,8606,1120,8605,1122,8604,1124,8602,1127,8600,1129,8599,1130,8598,1131,8596,1132,8594,1133,8592,1134,8588,1135,8586,1135,8559,1135,8559,1082,8577,1082,8580,1083,8584,1084,8585,1086,8586,1088,8588,1090,8589,1093,8590,1096,8603,1096,8603,1082,8603,1071,8603,1056,8590,1056,8589,1060,8588,1063,8586,1065,8585,1067,8584,1069,8582,1069,8580,1070,8577,1071,8559,1071,8559,1023,8589,1023,8593,1024,8596,1025,8598,1027,8600,1028,8602,1031,8604,1033,8606,1037,8608,1043,8624,1043,8624,1023,8624,1012,8512,1012,8512,1018,8515,1019,8517,1020,8520,1021,8521,1022,8523,1025,8523,1027,8524,1031,8524,1127,8523,1131,8523,1132,8523,1133,8521,1136,8520,1137,8518,1138,8517,1138,8514,1139,8512,1140,8512,1146,8623,1146,8624,1135,8625,1110xm8768,1140l8766,1139,8764,1139,8761,1137,8760,1137,8759,1135,8758,1133,8757,1130,8757,1128,8757,1076,8756,1071,8755,1067,8754,1063,8754,1062,8754,1062,8752,1059,8749,1056,8747,1053,8744,1051,8740,1049,8735,1048,8730,1047,8720,1047,8716,1048,8712,1049,8708,1050,8704,1052,8701,1054,8697,1056,8693,1059,8688,1062,8687,1062,8689,1048,8674,1048,8643,1049,8643,1055,8647,1056,8650,1057,8651,1058,8653,1058,8654,1060,8655,1062,8656,1064,8656,1066,8656,1126,8656,1128,8655,1131,8655,1133,8654,1135,8651,1138,8649,1139,8645,1140,8645,1146,8700,1146,8700,1140,8696,1139,8694,1138,8691,1135,8690,1133,8690,1133,8689,1128,8689,1126,8689,1077,8690,1074,8692,1071,8694,1068,8697,1066,8700,1065,8703,1063,8706,1062,8711,1062,8713,1063,8714,1063,8715,1063,8716,1064,8717,1065,8719,1066,8720,1067,8721,1069,8722,1071,8722,1073,8723,1075,8723,1080,8724,1128,8723,1131,8723,1133,8722,1135,8720,1137,8719,1138,8717,1139,8713,1140,8713,1146,8768,1146,8768,1140xm8894,1049l8853,1049,8850,1048,8850,1074,8850,1090,8849,1095,8843,1103,8839,1105,8828,1105,8824,1103,8819,1095,8817,1088,8817,1072,8819,1067,8824,1059,8828,1057,8839,1057,8843,1059,8846,1063,8849,1068,8850,1074,8850,1048,8844,1047,8841,1047,8838,1047,8827,1047,8821,1048,8809,1050,8803,1052,8799,1055,8794,1058,8791,1061,8788,1066,8786,1070,8785,1075,8785,1088,8786,1093,8792,1103,8797,1106,8803,1109,8799,1112,8795,1114,8791,1119,8789,1121,8787,1124,8786,1126,8785,1128,8785,1137,8786,1139,8787,1142,8789,1144,8791,1147,8794,1149,8789,1151,8785,1154,8783,1157,8780,1160,8778,1163,8778,1172,8780,1176,8783,1179,8785,1182,8789,1184,8794,1186,8799,1187,8805,1189,8819,1190,8826,1190,8847,1190,8857,1189,8874,1184,8880,1180,8880,1180,8889,1170,8892,1164,8892,1153,8892,1148,8889,1141,8882,1137,8876,1133,8867,1130,8863,1130,8863,1162,8863,1169,8861,1173,8851,1179,8844,1180,8824,1180,8817,1179,8812,1176,8807,1174,8805,1171,8805,1163,8806,1161,8808,1156,8810,1154,8813,1153,8816,1153,8821,1153,8850,1153,8854,1153,8857,1154,8859,1156,8861,1157,8862,1158,8863,1160,8863,1162,8863,1130,8822,1130,8819,1130,8816,1130,8814,1129,8812,1128,8811,1127,8811,1126,8810,1125,8810,1119,8812,1116,8816,1113,8820,1114,8827,1115,8850,1115,8857,1113,8861,1112,8871,1105,8877,1100,8881,1091,8881,1075,8880,1072,8878,1065,8876,1063,8874,1061,8874,1060,8894,1062,8894,1060,8894,1057,8894,1049xm8942,1009l8911,1009,8911,1033,8942,1033,8942,1009xm8954,1140l8952,1139,8951,1139,8949,1138,8948,1138,8947,1137,8946,1136,8946,1135,8945,1135,8944,1133,8944,1132,8944,1130,8943,1126,8943,1048,8929,1048,8898,1049,8898,1055,8900,1056,8903,1056,8906,1058,8907,1058,8909,1061,8910,1062,8910,1064,8910,1128,8910,1131,8909,1133,8908,1135,8905,1138,8903,1139,8899,1140,8899,1146,8954,1146,8954,1140xm9099,1140l9097,1139,9095,1139,9093,1137,9091,1137,9090,1135,9089,1133,9088,1130,9088,1128,9088,1076,9087,1071,9086,1067,9085,1063,9085,1062,9085,1062,9083,1059,9080,1056,9078,1053,9075,1051,9071,1049,9067,1048,9062,1047,9051,1047,9047,1048,9043,1049,9039,1050,9035,1052,9032,1054,9028,1056,9024,1059,9020,1062,9018,1062,9020,1048,9006,1048,8975,1049,8975,1055,8978,1056,8981,1057,8982,1058,8984,1058,8985,1060,8986,1062,8987,1064,8987,1066,8987,1126,8987,1128,8986,1131,8986,1133,8985,1135,8982,1138,8980,1139,8976,1140,8976,1146,9031,1146,9031,1140,9027,1139,9025,1138,9022,1135,9021,1133,9021,1133,9020,1128,9020,1126,9020,1077,9021,1074,9023,1071,9025,1068,9028,1066,9031,1065,9034,1063,9037,1062,9042,1062,9044,1063,9045,1063,9046,1063,9048,1064,9049,1065,9050,1066,9051,1067,9052,1069,9053,1071,9054,1073,9054,1075,9055,1080,9055,1128,9054,1131,9054,1133,9053,1135,9052,1137,9050,1138,9048,1139,9044,1140,9044,1146,9099,1146,9099,1140xm9216,1098l9216,1090,9215,1087,9215,1083,9212,1073,9210,1068,9207,1064,9205,1060,9202,1057,9198,1055,9194,1052,9190,1050,9182,1048,9182,1087,9145,1087,9145,1078,9146,1077,9147,1070,9151,1065,9154,1060,9159,1057,9171,1057,9175,1060,9178,1065,9181,1070,9182,1077,9182,1087,9182,1048,9179,1048,9173,1047,9155,1047,9146,1049,9129,1057,9123,1063,9113,1078,9111,1087,9111,1114,9116,1127,9124,1135,9132,1141,9141,1145,9152,1147,9164,1148,9174,1148,9183,1146,9198,1140,9205,1135,9209,1132,9213,1128,9204,1120,9198,1124,9193,1128,9184,1131,9179,1132,9164,1132,9156,1130,9147,1118,9144,1110,9144,1098,9216,1098xm9336,1098l9336,1090,9335,1087,9335,1083,9332,1073,9330,1068,9327,1064,9325,1060,9322,1057,9318,1055,9314,1052,9310,1050,9302,1048,9302,1087,9265,1087,9265,1078,9266,1077,9267,1070,9271,1065,9274,1060,9279,1057,9291,1057,9295,1060,9298,1065,9301,1070,9302,1077,9302,1087,9302,1048,9299,1048,9293,1047,9275,1047,9266,1049,9249,1057,9243,1063,9233,1078,9231,1087,9231,1114,9236,1127,9244,1135,9252,1141,9261,1145,9272,1147,9284,1148,9294,1148,9303,1146,9318,1140,9325,1135,9329,1132,9333,1128,9324,1120,9318,1124,9313,1128,9304,1131,9299,1132,9284,1132,9276,1130,9267,1118,9264,1110,9264,1098,9336,1098xm9449,1048l9444,1047,9440,1047,9428,1047,9422,1048,9410,1053,9405,1057,9399,1063,9398,1063,9399,1048,9385,1048,9354,1049,9354,1055,9357,1056,9360,1057,9362,1058,9363,1058,9364,1060,9366,1062,9366,1064,9366,1128,9366,1131,9365,1133,9364,1135,9361,1138,9359,1139,9355,1140,9355,1146,9411,1146,9411,1140,9407,1139,9405,1138,9403,1137,9402,1135,9400,1133,9400,1131,9399,1128,9399,1124,9399,1080,9399,1079,9400,1075,9401,1074,9402,1072,9403,1070,9405,1069,9406,1067,9408,1066,9412,1064,9414,1064,9419,1064,9422,1065,9424,1067,9426,1069,9428,1072,9429,1075,9449,1075,9449,1064,9449,1063,9449,1048xm9504,1009l9473,1009,9473,1033,9504,1033,9504,1009xm9516,1140l9514,1139,9512,1139,9511,1138,9510,1138,9509,1137,9508,1136,9507,1135,9507,1135,9506,1133,9506,1132,9505,1130,9505,1126,9505,1048,9491,1048,9459,1049,9459,1055,9462,1056,9464,1056,9467,1058,9469,1058,9471,1061,9471,1062,9472,1064,9472,1066,9472,1124,9472,1128,9471,1131,9471,1133,9470,1135,9467,1138,9465,1139,9461,1140,9461,1146,9516,1146,9516,1140xm9661,1140l9659,1139,9657,1139,9654,1137,9653,1137,9651,1135,9651,1133,9650,1130,9650,1128,9649,1076,9649,1071,9648,1067,9647,1063,9647,1062,9646,1062,9645,1059,9642,1056,9640,1053,9636,1051,9632,1049,9628,1048,9623,1047,9613,1047,9609,1048,9605,1049,9601,1050,9597,1052,9594,1054,9590,1056,9586,1059,9581,1062,9580,1062,9582,1048,9567,1048,9536,1049,9536,1055,9540,1056,9542,1057,9544,1058,9545,1058,9546,1060,9548,1062,9548,1064,9549,1066,9549,1126,9549,1128,9548,1131,9548,1133,9547,1135,9544,1138,9541,1139,9538,1140,9538,1146,9592,1146,9592,1140,9589,1139,9586,1138,9584,1135,9583,1133,9583,1133,9582,1128,9582,1126,9582,1077,9583,1074,9585,1071,9587,1068,9589,1066,9593,1065,9596,1063,9599,1062,9604,1062,9605,1063,9607,1063,9608,1063,9609,1064,9610,1065,9611,1066,9612,1067,9614,1069,9615,1071,9615,1073,9616,1075,9616,1080,9616,1128,9616,1131,9615,1133,9614,1135,9613,1137,9612,1138,9609,1139,9606,1140,9606,1146,9661,1146,9661,1140xm9782,1049l9741,1049,9738,1048,9738,1074,9738,1090,9737,1095,9731,1103,9727,1105,9716,1105,9712,1103,9707,1095,9705,1088,9705,1072,9707,1067,9712,1059,9716,1057,9727,1057,9731,1059,9734,1063,9737,1068,9738,1074,9738,1048,9732,1047,9729,1047,9726,1047,9715,1047,9709,1048,9697,1050,9691,1052,9687,1055,9682,1058,9679,1061,9676,1066,9674,1070,9673,1075,9673,1088,9674,1093,9680,1103,9685,1106,9691,1109,9687,1112,9683,1114,9679,1119,9677,1121,9675,1124,9674,1126,9673,1128,9673,1137,9674,1139,9675,1142,9677,1144,9679,1147,9682,1149,9677,1151,9673,1154,9671,1157,9668,1160,9666,1163,9666,1172,9668,1176,9671,1179,9673,1182,9677,1184,9682,1186,9687,1187,9693,1189,9707,1190,9714,1190,9735,1190,9745,1189,9762,1184,9768,1180,9768,1180,9777,1170,9780,1164,9780,1153,9780,1148,9777,1141,9770,1137,9764,1133,9755,1130,9751,1130,9751,1162,9751,1169,9749,1173,9739,1179,9732,1180,9712,1180,9705,1179,9700,1176,9695,1174,9693,1171,9693,1163,9694,1161,9696,1156,9698,1154,9701,1153,9704,1153,9709,1153,9738,1153,9742,1153,9745,1154,9747,1156,9749,1157,9750,1158,9751,1160,9751,1162,9751,1130,9710,1130,9707,1130,9704,1130,9702,1129,9700,1128,9699,1127,9699,1126,9698,1125,9698,1119,9700,1116,9704,1113,9708,1114,9715,1115,9738,1115,9745,1113,9749,1112,9759,1105,9765,1100,9769,1091,9769,1075,9768,1072,9766,1065,9764,1063,9762,1061,9762,1060,9782,1062,9782,1060,9782,1057,9782,1049xm9954,1015l9947,1013,9941,1012,9928,1011,9921,1010,9899,1010,9886,1013,9864,1025,9856,1033,9845,1054,9842,1066,9842,1096,9844,1108,9849,1118,9854,1128,9861,1135,9871,1140,9881,1145,9894,1148,9917,1148,9924,1147,9938,1146,9945,1145,9954,1143,9954,1136,9954,1113,9938,1113,9937,1119,9935,1123,9931,1130,9928,1132,9924,1134,9921,1135,9917,1136,9900,1136,9892,1132,9886,1122,9883,1114,9880,1105,9879,1094,9878,1081,9879,1067,9880,1055,9883,1045,9887,1037,9893,1027,9902,1022,9921,1022,9926,1024,9930,1027,9934,1031,9936,1036,9938,1043,9954,1043,9954,1022,9954,1015xm10082,1108l10081,1080,10077,1068,10068,1060,10065,1057,10060,1054,10050,1050,10047,1049,10047,1085,10047,1110,10046,1115,10046,1120,10044,1124,10041,1131,10039,1133,10036,1135,10034,1137,10030,1138,10019,1138,10014,1134,10010,1127,10007,1120,10005,1110,10005,1085,10005,1080,10008,1069,10011,1064,10014,1061,10017,1059,10021,1057,10033,1057,10038,1061,10043,1069,10045,1075,10047,1085,10047,1049,10039,1048,10026,1047,10018,1047,10011,1048,9997,1052,9991,1055,9981,1064,9977,1069,9972,1082,9970,1089,9970,1110,9973,1119,9977,1126,9982,1134,9988,1139,10004,1146,10014,1148,10036,1148,10047,1146,10055,1142,10064,1138,10065,1138,10070,1133,10079,1117,10082,1108xm10153,1140l10149,1139,10147,1138,10144,1135,10143,1133,10142,1131,10142,1128,10142,1005,10128,1005,10096,1007,10096,1013,10099,1014,10102,1014,10103,1015,10105,1016,10106,1016,10107,1019,10108,1020,10108,1022,10108,1024,10109,1026,10109,1125,10109,1130,10108,1132,10108,1133,10107,1134,10107,1135,10106,1136,10105,1137,10104,1137,10103,1138,10102,1139,10100,1139,10098,1140,10098,1146,10153,1146,10153,1140xm10225,1140l10221,1139,10219,1138,10216,1135,10215,1133,10214,1131,10214,1128,10214,1005,10200,1005,10168,1007,10168,1013,10171,1014,10174,1014,10175,1015,10177,1016,10178,1016,10179,1019,10180,1020,10180,1022,10180,1024,10181,1026,10181,1031,10181,1124,10181,1128,10181,1130,10180,1132,10180,1133,10179,1134,10179,1135,10178,1136,10177,1137,10176,1137,10175,1138,10174,1139,10172,1139,10170,1140,10170,1146,10225,1146,10225,1140xm10344,1098l10344,1090,10343,1087,10343,1083,10340,1073,10338,1068,10335,1064,10333,1060,10330,1057,10326,1055,10322,1052,10318,1050,10310,1048,10310,1087,10273,1087,10273,1078,10274,1077,10275,1070,10279,1065,10282,1060,10287,1057,10299,1057,10303,1060,10306,1065,10309,1070,10310,1077,10310,1087,10310,1048,10307,1048,10301,1047,10283,1047,10274,1049,10257,1057,10251,1063,10241,1078,10239,1087,10239,1114,10244,1127,10252,1135,10260,1141,10269,1145,10280,1147,10292,1148,10302,1148,10311,1146,10326,1140,10333,1135,10337,1132,10341,1128,10332,1120,10326,1124,10321,1128,10312,1131,10307,1132,10292,1132,10284,1130,10275,1118,10272,1110,10272,1098,10344,1098xm10468,1049l10427,1049,10424,1048,10424,1074,10424,1090,10423,1095,10417,1103,10413,1105,10402,1105,10398,1103,10393,1095,10392,1088,10392,1072,10393,1067,10398,1059,10402,1057,10414,1057,10418,1059,10420,1063,10423,1068,10424,1074,10424,1048,10419,1047,10416,1047,10412,1047,10401,1047,10395,1048,10383,1050,10378,1052,10373,1055,10369,1058,10365,1061,10363,1066,10360,1070,10359,1075,10359,1088,10361,1093,10367,1103,10371,1106,10377,1109,10373,1112,10370,1114,10365,1119,10363,1121,10362,1124,10360,1126,10360,1128,10360,1137,10360,1139,10361,1142,10363,1144,10365,1147,10368,1149,10363,1151,10360,1154,10357,1157,10354,1160,10353,1163,10353,1172,10354,1176,10357,1179,10360,1182,10363,1184,10368,1186,10373,1187,10379,1189,10393,1190,10401,1190,10421,1190,10431,1189,10448,1184,10455,1180,10455,1180,10464,1170,10466,1164,10466,1153,10466,1148,10463,1141,10457,1137,10450,1133,10441,1130,10438,1130,10438,1162,10438,1169,10435,1173,10425,1179,10418,1180,10398,1180,10391,1179,10386,1176,10382,1174,10379,1171,10379,1163,10380,1161,10383,1156,10385,1154,10388,1153,10391,1153,10395,1153,10425,1153,10428,1153,10431,1154,10434,1156,10436,1157,10436,1158,10437,1160,10438,1162,10438,1130,10396,1130,10393,1130,10391,1130,10388,1129,10387,1128,10386,1127,10385,1126,10384,1125,10384,1119,10386,1116,10390,1113,10395,1114,10401,1115,10424,1115,10431,1113,10436,1112,10445,1105,10452,1100,10456,1091,10456,1075,10455,1072,10452,1065,10450,1063,10448,1061,10449,1060,10468,1062,10468,1060,10468,1057,10468,1049xm10579,1098l10579,1090,10579,1087,10578,1083,10575,1073,10573,1068,10570,1064,10568,1060,10565,1057,10561,1055,10557,1052,10553,1050,10546,1048,10546,1087,10508,1087,10509,1078,10509,1077,10511,1070,10514,1065,10518,1060,10522,1057,10534,1057,10538,1060,10541,1065,10544,1070,10545,1077,10546,1087,10546,1048,10543,1048,10537,1047,10519,1047,10509,1049,10492,1057,10486,1063,10477,1078,10474,1087,10474,1114,10479,1127,10488,1135,10495,1141,10504,1145,10515,1147,10527,1148,10537,1148,10546,1146,10561,1140,10568,1135,10572,1132,10576,1128,10567,1120,10562,1124,10557,1128,10547,1131,10542,1132,10527,1132,10519,1130,10510,1118,10507,1110,10507,1098,10579,1098xe">
              <v:path arrowok="t"/>
              <v:fill on="t" focussize="0,0"/>
              <v:stroke on="f"/>
              <v:imagedata o:title=""/>
              <o:lock v:ext="edit"/>
            </v:shape>
            <v:rect id="_x0000_s1577" o:spid="_x0000_s1577" o:spt="1" style="position:absolute;left:10350;top:924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shape id="_x0000_s1578" o:spid="_x0000_s1578" o:spt="202" type="#_x0000_t202" style="position:absolute;left:0pt;margin-left:518pt;margin-top:46.45pt;height:18.75pt;width:32.8pt;mso-position-horizontal-relative:page;z-index:251669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C652070">
                  <w:pPr>
                    <w:spacing w:before="88"/>
                    <w:ind w:left="213" w:right="202"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92</w:t>
                  </w:r>
                </w:p>
              </w:txbxContent>
            </v:textbox>
          </v:shape>
        </w:pict>
      </w:r>
      <w:r>
        <w:rPr>
          <w:b/>
          <w:w w:val="105"/>
          <w:sz w:val="20"/>
        </w:rPr>
        <w:t>for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_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range(int(input())):</w:t>
      </w:r>
      <w:r>
        <w:rPr>
          <w:b/>
          <w:spacing w:val="-43"/>
          <w:w w:val="105"/>
          <w:sz w:val="20"/>
        </w:rPr>
        <w:t xml:space="preserve"> </w:t>
      </w:r>
      <w:r>
        <w:rPr>
          <w:b/>
          <w:w w:val="105"/>
          <w:sz w:val="20"/>
        </w:rPr>
        <w:t>s1=input().lower()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s2=input().lower()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print((s1 &gt;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s2)</w:t>
      </w:r>
      <w:r>
        <w:rPr>
          <w:b/>
          <w:spacing w:val="-1"/>
          <w:w w:val="105"/>
          <w:sz w:val="20"/>
        </w:rPr>
        <w:t xml:space="preserve"> </w:t>
      </w:r>
      <w:r>
        <w:rPr>
          <w:b/>
          <w:w w:val="105"/>
          <w:sz w:val="20"/>
        </w:rPr>
        <w:t>-</w:t>
      </w:r>
      <w:r>
        <w:rPr>
          <w:b/>
          <w:spacing w:val="2"/>
          <w:w w:val="105"/>
          <w:sz w:val="20"/>
        </w:rPr>
        <w:t xml:space="preserve"> </w:t>
      </w:r>
      <w:r>
        <w:rPr>
          <w:b/>
          <w:w w:val="105"/>
          <w:sz w:val="20"/>
        </w:rPr>
        <w:t>(s1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&lt;</w:t>
      </w:r>
      <w:r>
        <w:rPr>
          <w:b/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s2))</w:t>
      </w:r>
    </w:p>
    <w:p w14:paraId="6E16479C">
      <w:pPr>
        <w:spacing w:after="0" w:line="244" w:lineRule="auto"/>
        <w:jc w:val="left"/>
        <w:rPr>
          <w:sz w:val="20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1750" w:space="40"/>
            <w:col w:w="9890"/>
          </w:cols>
        </w:sectPr>
      </w:pPr>
    </w:p>
    <w:p w14:paraId="70007C5F">
      <w:pPr>
        <w:pStyle w:val="11"/>
        <w:rPr>
          <w:b/>
          <w:sz w:val="20"/>
        </w:rPr>
      </w:pPr>
      <w:r>
        <w:pict>
          <v:group id="_x0000_s1579" o:spid="_x0000_s1579" o:spt="203" style="position:absolute;left:0pt;margin-left:24pt;margin-top:24pt;height:744pt;width:564pt;mso-position-horizontal-relative:page;mso-position-vertical-relative:page;z-index:-251516928;mso-width-relative:page;mso-height-relative:page;" coordorigin="480,480" coordsize="11280,14880">
            <o:lock v:ext="edit"/>
            <v:shape id="_x0000_s1580" o:spid="_x0000_s1580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81" o:spid="_x0000_s1581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582" o:spid="_x0000_s1582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583" o:spid="_x0000_s1583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584" o:spid="_x0000_s1584" o:spt="75" type="#_x0000_t75" style="position:absolute;left:1336;top:9988;height:111;width:1726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rect id="_x0000_s1585" o:spid="_x0000_s1585" o:spt="1" style="position:absolute;left:3061;top:9988;height:104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586" o:spid="_x0000_s1586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6A230559">
      <w:pPr>
        <w:pStyle w:val="11"/>
        <w:rPr>
          <w:b/>
          <w:sz w:val="20"/>
        </w:rPr>
      </w:pPr>
    </w:p>
    <w:p w14:paraId="6FA8CB73">
      <w:pPr>
        <w:pStyle w:val="11"/>
        <w:rPr>
          <w:b/>
          <w:sz w:val="20"/>
        </w:rPr>
      </w:pPr>
    </w:p>
    <w:p w14:paraId="0364E16A">
      <w:pPr>
        <w:pStyle w:val="11"/>
        <w:rPr>
          <w:b/>
          <w:sz w:val="20"/>
        </w:rPr>
      </w:pPr>
    </w:p>
    <w:p w14:paraId="136B100D">
      <w:pPr>
        <w:pStyle w:val="11"/>
        <w:rPr>
          <w:b/>
          <w:sz w:val="20"/>
        </w:rPr>
      </w:pPr>
    </w:p>
    <w:p w14:paraId="4E06F47A">
      <w:pPr>
        <w:spacing w:before="215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78</w:t>
      </w:r>
    </w:p>
    <w:p w14:paraId="1FFFF5BA">
      <w:pPr>
        <w:spacing w:after="0"/>
        <w:jc w:val="right"/>
        <w:rPr>
          <w:rFonts w:ascii="Arial MT"/>
          <w:sz w:val="28"/>
        </w:rPr>
        <w:sectPr>
          <w:type w:val="continuous"/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96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961"/>
        <w:gridCol w:w="1177"/>
        <w:gridCol w:w="598"/>
        <w:gridCol w:w="190"/>
      </w:tblGrid>
      <w:tr w14:paraId="5ECF87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" w:hRule="atLeast"/>
        </w:trPr>
        <w:tc>
          <w:tcPr>
            <w:tcW w:w="2335" w:type="dxa"/>
            <w:gridSpan w:val="3"/>
            <w:shd w:val="clear" w:color="auto" w:fill="F7F7FF"/>
          </w:tcPr>
          <w:p w14:paraId="4E078B69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598" w:type="dxa"/>
            <w:tcBorders>
              <w:right w:val="single" w:color="AEAEAE" w:sz="6" w:space="0"/>
            </w:tcBorders>
            <w:shd w:val="clear" w:color="auto" w:fill="F7F7FF"/>
          </w:tcPr>
          <w:p w14:paraId="47A2BEB6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190" w:type="dxa"/>
            <w:vMerge w:val="restart"/>
            <w:tcBorders>
              <w:left w:val="single" w:color="AEAEAE" w:sz="6" w:space="0"/>
            </w:tcBorders>
            <w:shd w:val="clear" w:color="auto" w:fill="F7F7FF"/>
          </w:tcPr>
          <w:p w14:paraId="3559391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084C3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97" w:type="dxa"/>
            <w:tcBorders>
              <w:left w:val="single" w:color="AEAEAE" w:sz="6" w:space="0"/>
            </w:tcBorders>
            <w:shd w:val="clear" w:color="auto" w:fill="F7F7FF"/>
          </w:tcPr>
          <w:p w14:paraId="431DA87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right w:val="single" w:color="AEAEAE" w:sz="6" w:space="0"/>
            </w:tcBorders>
            <w:shd w:val="clear" w:color="auto" w:fill="F7F7FF"/>
          </w:tcPr>
          <w:p w14:paraId="0C95F908">
            <w:pPr>
              <w:pStyle w:val="15"/>
              <w:spacing w:before="1"/>
              <w:ind w:left="115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5CDB40F7">
            <w:pPr>
              <w:pStyle w:val="15"/>
              <w:spacing w:before="1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563545F8">
            <w:pPr>
              <w:pStyle w:val="15"/>
              <w:spacing w:before="1"/>
              <w:ind w:left="106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190" w:type="dxa"/>
            <w:vMerge w:val="continue"/>
            <w:tcBorders>
              <w:top w:val="nil"/>
              <w:left w:val="single" w:color="AEAEAE" w:sz="6" w:space="0"/>
            </w:tcBorders>
            <w:shd w:val="clear" w:color="auto" w:fill="F7F7FF"/>
          </w:tcPr>
          <w:p w14:paraId="016C9C8F">
            <w:pPr>
              <w:rPr>
                <w:sz w:val="2"/>
                <w:szCs w:val="2"/>
              </w:rPr>
            </w:pPr>
          </w:p>
        </w:tc>
      </w:tr>
      <w:tr w14:paraId="6FEDC9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" w:hRule="atLeast"/>
        </w:trPr>
        <w:tc>
          <w:tcPr>
            <w:tcW w:w="197" w:type="dxa"/>
            <w:tcBorders>
              <w:left w:val="single" w:color="AEAEAE" w:sz="6" w:space="0"/>
            </w:tcBorders>
            <w:shd w:val="clear" w:color="auto" w:fill="F7F7FF"/>
          </w:tcPr>
          <w:p w14:paraId="788760DC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961" w:type="dxa"/>
            <w:tcBorders>
              <w:right w:val="single" w:color="AEAEAE" w:sz="6" w:space="0"/>
            </w:tcBorders>
            <w:shd w:val="clear" w:color="auto" w:fill="F7F7FF"/>
          </w:tcPr>
          <w:p w14:paraId="2C3FCB8A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06FF3510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644C5160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190" w:type="dxa"/>
            <w:vMerge w:val="continue"/>
            <w:tcBorders>
              <w:top w:val="nil"/>
              <w:left w:val="single" w:color="AEAEAE" w:sz="6" w:space="0"/>
            </w:tcBorders>
            <w:shd w:val="clear" w:color="auto" w:fill="F7F7FF"/>
          </w:tcPr>
          <w:p w14:paraId="54A4B604">
            <w:pPr>
              <w:rPr>
                <w:sz w:val="2"/>
                <w:szCs w:val="2"/>
              </w:rPr>
            </w:pPr>
          </w:p>
        </w:tc>
      </w:tr>
      <w:tr w14:paraId="2FA08D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" w:hRule="atLeast"/>
        </w:trPr>
        <w:tc>
          <w:tcPr>
            <w:tcW w:w="197" w:type="dxa"/>
            <w:tcBorders>
              <w:left w:val="single" w:color="AEAEAE" w:sz="6" w:space="0"/>
            </w:tcBorders>
            <w:shd w:val="clear" w:color="auto" w:fill="F7F7FF"/>
          </w:tcPr>
          <w:p w14:paraId="1007128D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961" w:type="dxa"/>
            <w:tcBorders>
              <w:right w:val="single" w:color="AEAEAE" w:sz="6" w:space="0"/>
            </w:tcBorders>
            <w:shd w:val="clear" w:color="auto" w:fill="F7F7FF"/>
          </w:tcPr>
          <w:p w14:paraId="3AF7B1AE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07599CF7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F7F7FF"/>
          </w:tcPr>
          <w:p w14:paraId="56C307B6">
            <w:pPr>
              <w:pStyle w:val="15"/>
              <w:rPr>
                <w:rFonts w:ascii="Times New Roman"/>
                <w:sz w:val="4"/>
              </w:rPr>
            </w:pPr>
          </w:p>
        </w:tc>
        <w:tc>
          <w:tcPr>
            <w:tcW w:w="190" w:type="dxa"/>
            <w:tcBorders>
              <w:left w:val="single" w:color="AEAEAE" w:sz="6" w:space="0"/>
            </w:tcBorders>
            <w:shd w:val="clear" w:color="auto" w:fill="E3E3E3"/>
          </w:tcPr>
          <w:p w14:paraId="27E9980E">
            <w:pPr>
              <w:pStyle w:val="15"/>
              <w:rPr>
                <w:rFonts w:ascii="Times New Roman"/>
                <w:sz w:val="4"/>
              </w:rPr>
            </w:pPr>
          </w:p>
        </w:tc>
      </w:tr>
      <w:tr w14:paraId="061D40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19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0E43FD19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961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3477AAA5">
            <w:pPr>
              <w:pStyle w:val="15"/>
              <w:spacing w:line="232" w:lineRule="exact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3</w:t>
            </w: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06AFDC00">
            <w:pPr>
              <w:pStyle w:val="15"/>
              <w:spacing w:line="232" w:lineRule="exact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0</w:t>
            </w: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5B4EEDEC">
            <w:pPr>
              <w:pStyle w:val="15"/>
              <w:spacing w:line="232" w:lineRule="exact"/>
              <w:ind w:left="106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0</w:t>
            </w:r>
          </w:p>
        </w:tc>
        <w:tc>
          <w:tcPr>
            <w:tcW w:w="190" w:type="dxa"/>
            <w:tcBorders>
              <w:left w:val="single" w:color="AEAEAE" w:sz="6" w:space="0"/>
            </w:tcBorders>
            <w:shd w:val="clear" w:color="auto" w:fill="E3E3E3"/>
          </w:tcPr>
          <w:p w14:paraId="3CAB0941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23CC65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09D003A7">
            <w:pPr>
              <w:pStyle w:val="15"/>
              <w:rPr>
                <w:rFonts w:ascii="Times New Roman"/>
                <w:sz w:val="16"/>
              </w:rPr>
            </w:pPr>
          </w:p>
        </w:tc>
        <w:tc>
          <w:tcPr>
            <w:tcW w:w="961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05390B8F">
            <w:pPr>
              <w:pStyle w:val="15"/>
              <w:spacing w:line="215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aaaa</w:t>
            </w: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79EE5FAF">
            <w:pPr>
              <w:pStyle w:val="15"/>
              <w:spacing w:line="215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-1</w:t>
            </w: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78D2FCA8">
            <w:pPr>
              <w:pStyle w:val="15"/>
              <w:spacing w:line="215" w:lineRule="exact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-1</w:t>
            </w:r>
          </w:p>
        </w:tc>
        <w:tc>
          <w:tcPr>
            <w:tcW w:w="190" w:type="dxa"/>
            <w:tcBorders>
              <w:left w:val="single" w:color="AEAEAE" w:sz="6" w:space="0"/>
            </w:tcBorders>
            <w:shd w:val="clear" w:color="auto" w:fill="E3E3E3"/>
          </w:tcPr>
          <w:p w14:paraId="5A6ADBFB">
            <w:pPr>
              <w:pStyle w:val="15"/>
              <w:rPr>
                <w:rFonts w:ascii="Times New Roman"/>
                <w:sz w:val="16"/>
              </w:rPr>
            </w:pPr>
          </w:p>
        </w:tc>
      </w:tr>
      <w:tr w14:paraId="2403DB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19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4B9B799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63896BA5">
            <w:pPr>
              <w:pStyle w:val="15"/>
              <w:spacing w:line="217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aaaA</w:t>
            </w:r>
          </w:p>
          <w:p w14:paraId="4477EDDD">
            <w:pPr>
              <w:pStyle w:val="15"/>
              <w:spacing w:before="4" w:line="235" w:lineRule="auto"/>
              <w:ind w:left="107" w:right="501"/>
              <w:rPr>
                <w:sz w:val="20"/>
              </w:rPr>
            </w:pPr>
            <w:r>
              <w:rPr>
                <w:color w:val="1C2023"/>
                <w:spacing w:val="-4"/>
                <w:sz w:val="20"/>
              </w:rPr>
              <w:t>abs</w:t>
            </w:r>
            <w:r>
              <w:rPr>
                <w:color w:val="1C2023"/>
                <w:spacing w:val="-108"/>
                <w:sz w:val="20"/>
              </w:rPr>
              <w:t xml:space="preserve"> </w:t>
            </w:r>
            <w:r>
              <w:rPr>
                <w:color w:val="1C2023"/>
                <w:spacing w:val="-4"/>
                <w:sz w:val="20"/>
              </w:rPr>
              <w:t>Abz</w:t>
            </w:r>
          </w:p>
          <w:p w14:paraId="5813ED78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abcdefg</w:t>
            </w:r>
          </w:p>
        </w:tc>
        <w:tc>
          <w:tcPr>
            <w:tcW w:w="1177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53BCF78D">
            <w:pPr>
              <w:pStyle w:val="15"/>
              <w:spacing w:line="217" w:lineRule="exact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1</w:t>
            </w:r>
          </w:p>
        </w:tc>
        <w:tc>
          <w:tcPr>
            <w:tcW w:w="598" w:type="dxa"/>
            <w:tcBorders>
              <w:left w:val="single" w:color="AEAEAE" w:sz="6" w:space="0"/>
              <w:right w:val="single" w:color="AEAEAE" w:sz="6" w:space="0"/>
            </w:tcBorders>
            <w:shd w:val="clear" w:color="auto" w:fill="E3E3E3"/>
          </w:tcPr>
          <w:p w14:paraId="28B2ED83">
            <w:pPr>
              <w:pStyle w:val="15"/>
              <w:spacing w:line="217" w:lineRule="exact"/>
              <w:ind w:left="106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1</w:t>
            </w:r>
          </w:p>
        </w:tc>
        <w:tc>
          <w:tcPr>
            <w:tcW w:w="190" w:type="dxa"/>
            <w:tcBorders>
              <w:left w:val="single" w:color="AEAEAE" w:sz="6" w:space="0"/>
            </w:tcBorders>
            <w:shd w:val="clear" w:color="auto" w:fill="E3E3E3"/>
          </w:tcPr>
          <w:p w14:paraId="793696E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1E376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197" w:type="dxa"/>
            <w:tcBorders>
              <w:left w:val="single" w:color="AEAEAE" w:sz="6" w:space="0"/>
              <w:bottom w:val="single" w:color="AEAEAE" w:sz="6" w:space="0"/>
              <w:right w:val="single" w:color="AEAEAE" w:sz="6" w:space="0"/>
            </w:tcBorders>
            <w:shd w:val="clear" w:color="auto" w:fill="E3E3E3"/>
          </w:tcPr>
          <w:p w14:paraId="6B7B3E3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961" w:type="dxa"/>
            <w:tcBorders>
              <w:left w:val="single" w:color="AEAEAE" w:sz="6" w:space="0"/>
              <w:bottom w:val="single" w:color="AEAEAE" w:sz="6" w:space="0"/>
              <w:right w:val="single" w:color="AEAEAE" w:sz="6" w:space="0"/>
            </w:tcBorders>
            <w:shd w:val="clear" w:color="auto" w:fill="E3E3E3"/>
          </w:tcPr>
          <w:p w14:paraId="573CE552">
            <w:pPr>
              <w:pStyle w:val="15"/>
              <w:spacing w:line="222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AbCdEfF</w:t>
            </w:r>
          </w:p>
        </w:tc>
        <w:tc>
          <w:tcPr>
            <w:tcW w:w="1177" w:type="dxa"/>
            <w:tcBorders>
              <w:left w:val="single" w:color="AEAEAE" w:sz="6" w:space="0"/>
              <w:bottom w:val="single" w:color="AEAEAE" w:sz="6" w:space="0"/>
              <w:right w:val="single" w:color="AEAEAE" w:sz="6" w:space="0"/>
            </w:tcBorders>
            <w:shd w:val="clear" w:color="auto" w:fill="E3E3E3"/>
          </w:tcPr>
          <w:p w14:paraId="5A9A4F6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98" w:type="dxa"/>
            <w:tcBorders>
              <w:left w:val="single" w:color="AEAEAE" w:sz="6" w:space="0"/>
              <w:bottom w:val="single" w:color="AEAEAE" w:sz="6" w:space="0"/>
              <w:right w:val="single" w:color="AEAEAE" w:sz="6" w:space="0"/>
            </w:tcBorders>
            <w:shd w:val="clear" w:color="auto" w:fill="E3E3E3"/>
          </w:tcPr>
          <w:p w14:paraId="019C12B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90" w:type="dxa"/>
            <w:tcBorders>
              <w:left w:val="single" w:color="AEAEAE" w:sz="6" w:space="0"/>
            </w:tcBorders>
            <w:shd w:val="clear" w:color="auto" w:fill="E3E3E3"/>
          </w:tcPr>
          <w:p w14:paraId="154C59F0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6F0ED8D4">
      <w:pPr>
        <w:pStyle w:val="11"/>
        <w:rPr>
          <w:rFonts w:ascii="Arial MT"/>
          <w:sz w:val="20"/>
        </w:rPr>
      </w:pPr>
      <w:r>
        <w:pict>
          <v:group id="_x0000_s1587" o:spid="_x0000_s1587" o:spt="203" style="position:absolute;left:0pt;margin-left:67.15pt;margin-top:71.6pt;height:130.5pt;width:156pt;mso-position-horizontal-relative:page;mso-position-vertical-relative:page;z-index:-251515904;mso-width-relative:page;mso-height-relative:page;" coordorigin="1343,1433" coordsize="3120,2610">
            <o:lock v:ext="edit"/>
            <v:shape id="_x0000_s1588" o:spid="_x0000_s1588" o:spt="75" type="#_x0000_t75" style="position:absolute;left:1343;top:1432;height:111;width:3120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shape id="_x0000_s1589" o:spid="_x0000_s1589" style="position:absolute;left:1531;top:1541;height:2502;width:2742;" fillcolor="#AEAEAE" filled="t" stroked="f" coordorigin="1532,1541" coordsize="2742,2502" path="m1546,1541l1532,1541,1532,2079,1546,2079,1546,1541xm4273,3491l4259,3491,4259,3707,4259,3721,4259,4028,4259,4043,4273,4043,4273,4028,4273,3721,4273,3707,4273,3491xm4273,2295l4259,2295,4259,2540,4259,2555,4259,2775,4259,2790,4259,3006,4259,3020,4259,3241,4259,3255,4259,3476,4259,3491,4273,3491,4273,3476,4273,3255,4273,3241,4273,3020,4273,3006,4273,2790,4273,2775,4273,2555,4273,2540,4273,2295xm4273,1541l4259,1541,4259,2079,4259,2199,4259,2295,4273,2295,4273,2199,4273,2079,4273,1541xe">
              <v:path arrowok="t"/>
              <v:fill on="t" focussize="0,0"/>
              <v:stroke on="f"/>
              <v:imagedata o:title=""/>
              <o:lock v:ext="edit"/>
            </v:shape>
            <v:shape id="_x0000_s1590" o:spid="_x0000_s1590" o:spt="75" type="#_x0000_t75" style="position:absolute;left:1343;top:2185;height:111;width:3120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</v:group>
        </w:pict>
      </w:r>
      <w:r>
        <w:pict>
          <v:group id="_x0000_s1591" o:spid="_x0000_s1591" o:spt="203" style="position:absolute;left:0pt;margin-left:24pt;margin-top:24pt;height:744pt;width:564pt;mso-position-horizontal-relative:page;mso-position-vertical-relative:page;z-index:-251514880;mso-width-relative:page;mso-height-relative:page;" coordorigin="480,480" coordsize="11280,14880">
            <o:lock v:ext="edit"/>
            <v:shape id="_x0000_s1592" o:spid="_x0000_s1592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593" o:spid="_x0000_s1593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594" o:spid="_x0000_s1594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595" o:spid="_x0000_s1595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 w14:paraId="4955BE82">
      <w:pPr>
        <w:pStyle w:val="11"/>
        <w:rPr>
          <w:rFonts w:ascii="Arial MT"/>
          <w:sz w:val="20"/>
        </w:rPr>
      </w:pPr>
    </w:p>
    <w:p w14:paraId="50868519">
      <w:pPr>
        <w:pStyle w:val="11"/>
        <w:rPr>
          <w:rFonts w:ascii="Arial MT"/>
          <w:sz w:val="20"/>
        </w:rPr>
      </w:pPr>
    </w:p>
    <w:p w14:paraId="4609804C">
      <w:pPr>
        <w:pStyle w:val="11"/>
        <w:rPr>
          <w:rFonts w:ascii="Arial MT"/>
          <w:sz w:val="20"/>
        </w:rPr>
      </w:pPr>
    </w:p>
    <w:p w14:paraId="62E1FB0A">
      <w:pPr>
        <w:pStyle w:val="11"/>
        <w:rPr>
          <w:rFonts w:ascii="Arial MT"/>
          <w:sz w:val="20"/>
        </w:rPr>
      </w:pPr>
    </w:p>
    <w:p w14:paraId="4B15B13A">
      <w:pPr>
        <w:pStyle w:val="11"/>
        <w:rPr>
          <w:rFonts w:ascii="Arial MT"/>
          <w:sz w:val="20"/>
        </w:rPr>
      </w:pPr>
    </w:p>
    <w:p w14:paraId="04641163">
      <w:pPr>
        <w:pStyle w:val="11"/>
        <w:rPr>
          <w:rFonts w:ascii="Arial MT"/>
          <w:sz w:val="20"/>
        </w:rPr>
      </w:pPr>
    </w:p>
    <w:p w14:paraId="0DCC7BCB">
      <w:pPr>
        <w:pStyle w:val="11"/>
        <w:rPr>
          <w:rFonts w:ascii="Arial MT"/>
          <w:sz w:val="20"/>
        </w:rPr>
      </w:pPr>
    </w:p>
    <w:p w14:paraId="6D406770">
      <w:pPr>
        <w:pStyle w:val="11"/>
        <w:rPr>
          <w:rFonts w:ascii="Arial MT"/>
          <w:sz w:val="20"/>
        </w:rPr>
      </w:pPr>
    </w:p>
    <w:p w14:paraId="0521E2B5">
      <w:pPr>
        <w:pStyle w:val="11"/>
        <w:rPr>
          <w:rFonts w:ascii="Arial MT"/>
          <w:sz w:val="20"/>
        </w:rPr>
      </w:pPr>
    </w:p>
    <w:p w14:paraId="24046D46">
      <w:pPr>
        <w:pStyle w:val="11"/>
        <w:rPr>
          <w:rFonts w:ascii="Arial MT"/>
          <w:sz w:val="20"/>
        </w:rPr>
      </w:pPr>
    </w:p>
    <w:p w14:paraId="156900D7">
      <w:pPr>
        <w:pStyle w:val="11"/>
        <w:rPr>
          <w:rFonts w:ascii="Arial MT"/>
          <w:sz w:val="20"/>
        </w:rPr>
      </w:pPr>
    </w:p>
    <w:p w14:paraId="42B670B6">
      <w:pPr>
        <w:pStyle w:val="11"/>
        <w:rPr>
          <w:rFonts w:ascii="Arial MT"/>
          <w:sz w:val="20"/>
        </w:rPr>
      </w:pPr>
    </w:p>
    <w:p w14:paraId="24A0982C">
      <w:pPr>
        <w:pStyle w:val="11"/>
        <w:rPr>
          <w:rFonts w:ascii="Arial MT"/>
          <w:sz w:val="20"/>
        </w:rPr>
      </w:pPr>
    </w:p>
    <w:p w14:paraId="38D97B22">
      <w:pPr>
        <w:pStyle w:val="11"/>
        <w:rPr>
          <w:rFonts w:ascii="Arial MT"/>
          <w:sz w:val="20"/>
        </w:rPr>
      </w:pPr>
    </w:p>
    <w:p w14:paraId="0AB6A04E">
      <w:pPr>
        <w:pStyle w:val="11"/>
        <w:rPr>
          <w:rFonts w:ascii="Arial MT"/>
          <w:sz w:val="20"/>
        </w:rPr>
      </w:pPr>
    </w:p>
    <w:p w14:paraId="0C20F04E">
      <w:pPr>
        <w:pStyle w:val="11"/>
        <w:rPr>
          <w:rFonts w:ascii="Arial MT"/>
          <w:sz w:val="20"/>
        </w:rPr>
      </w:pPr>
    </w:p>
    <w:p w14:paraId="52FE75C8">
      <w:pPr>
        <w:pStyle w:val="11"/>
        <w:rPr>
          <w:rFonts w:ascii="Arial MT"/>
          <w:sz w:val="20"/>
        </w:rPr>
      </w:pPr>
    </w:p>
    <w:p w14:paraId="1D986D7E">
      <w:pPr>
        <w:pStyle w:val="11"/>
        <w:rPr>
          <w:rFonts w:ascii="Arial MT"/>
          <w:sz w:val="20"/>
        </w:rPr>
      </w:pPr>
    </w:p>
    <w:p w14:paraId="51AA60D3">
      <w:pPr>
        <w:pStyle w:val="11"/>
        <w:rPr>
          <w:rFonts w:ascii="Arial MT"/>
          <w:sz w:val="20"/>
        </w:rPr>
      </w:pPr>
    </w:p>
    <w:p w14:paraId="4329292A">
      <w:pPr>
        <w:pStyle w:val="11"/>
        <w:rPr>
          <w:rFonts w:ascii="Arial MT"/>
          <w:sz w:val="20"/>
        </w:rPr>
      </w:pPr>
    </w:p>
    <w:p w14:paraId="57A6B822">
      <w:pPr>
        <w:pStyle w:val="11"/>
        <w:rPr>
          <w:rFonts w:ascii="Arial MT"/>
          <w:sz w:val="20"/>
        </w:rPr>
      </w:pPr>
    </w:p>
    <w:p w14:paraId="1A3F9234">
      <w:pPr>
        <w:pStyle w:val="11"/>
        <w:rPr>
          <w:rFonts w:ascii="Arial MT"/>
          <w:sz w:val="20"/>
        </w:rPr>
      </w:pPr>
    </w:p>
    <w:p w14:paraId="01E332B7">
      <w:pPr>
        <w:pStyle w:val="11"/>
        <w:rPr>
          <w:rFonts w:ascii="Arial MT"/>
          <w:sz w:val="20"/>
        </w:rPr>
      </w:pPr>
    </w:p>
    <w:p w14:paraId="248F82C0">
      <w:pPr>
        <w:pStyle w:val="11"/>
        <w:rPr>
          <w:rFonts w:ascii="Arial MT"/>
          <w:sz w:val="20"/>
        </w:rPr>
      </w:pPr>
    </w:p>
    <w:p w14:paraId="6B560F8E">
      <w:pPr>
        <w:pStyle w:val="11"/>
        <w:rPr>
          <w:rFonts w:ascii="Arial MT"/>
          <w:sz w:val="20"/>
        </w:rPr>
      </w:pPr>
    </w:p>
    <w:p w14:paraId="316E0FDA">
      <w:pPr>
        <w:pStyle w:val="11"/>
        <w:rPr>
          <w:rFonts w:ascii="Arial MT"/>
          <w:sz w:val="20"/>
        </w:rPr>
      </w:pPr>
    </w:p>
    <w:p w14:paraId="5AD5DD6A">
      <w:pPr>
        <w:pStyle w:val="11"/>
        <w:rPr>
          <w:rFonts w:ascii="Arial MT"/>
          <w:sz w:val="20"/>
        </w:rPr>
      </w:pPr>
    </w:p>
    <w:p w14:paraId="195D2597">
      <w:pPr>
        <w:pStyle w:val="11"/>
        <w:rPr>
          <w:rFonts w:ascii="Arial MT"/>
          <w:sz w:val="20"/>
        </w:rPr>
      </w:pPr>
    </w:p>
    <w:p w14:paraId="0FDEF52F">
      <w:pPr>
        <w:pStyle w:val="11"/>
        <w:rPr>
          <w:rFonts w:ascii="Arial MT"/>
          <w:sz w:val="20"/>
        </w:rPr>
      </w:pPr>
    </w:p>
    <w:p w14:paraId="57D20D14">
      <w:pPr>
        <w:pStyle w:val="11"/>
        <w:rPr>
          <w:rFonts w:ascii="Arial MT"/>
          <w:sz w:val="20"/>
        </w:rPr>
      </w:pPr>
    </w:p>
    <w:p w14:paraId="1B855483">
      <w:pPr>
        <w:pStyle w:val="11"/>
        <w:rPr>
          <w:rFonts w:ascii="Arial MT"/>
          <w:sz w:val="20"/>
        </w:rPr>
      </w:pPr>
    </w:p>
    <w:p w14:paraId="2581182B">
      <w:pPr>
        <w:pStyle w:val="11"/>
        <w:rPr>
          <w:rFonts w:ascii="Arial MT"/>
          <w:sz w:val="20"/>
        </w:rPr>
      </w:pPr>
    </w:p>
    <w:p w14:paraId="3F063879">
      <w:pPr>
        <w:pStyle w:val="11"/>
        <w:rPr>
          <w:rFonts w:ascii="Arial MT"/>
          <w:sz w:val="20"/>
        </w:rPr>
      </w:pPr>
    </w:p>
    <w:p w14:paraId="71CA98FA">
      <w:pPr>
        <w:pStyle w:val="11"/>
        <w:rPr>
          <w:rFonts w:ascii="Arial MT"/>
          <w:sz w:val="20"/>
        </w:rPr>
      </w:pPr>
    </w:p>
    <w:p w14:paraId="5A7D8152">
      <w:pPr>
        <w:pStyle w:val="11"/>
        <w:rPr>
          <w:rFonts w:ascii="Arial MT"/>
          <w:sz w:val="20"/>
        </w:rPr>
      </w:pPr>
    </w:p>
    <w:p w14:paraId="1C5045E2">
      <w:pPr>
        <w:pStyle w:val="11"/>
        <w:rPr>
          <w:rFonts w:ascii="Arial MT"/>
          <w:sz w:val="20"/>
        </w:rPr>
      </w:pPr>
    </w:p>
    <w:p w14:paraId="1954FFF6">
      <w:pPr>
        <w:pStyle w:val="11"/>
        <w:rPr>
          <w:rFonts w:ascii="Arial MT"/>
          <w:sz w:val="20"/>
        </w:rPr>
      </w:pPr>
    </w:p>
    <w:p w14:paraId="4BCE671F">
      <w:pPr>
        <w:pStyle w:val="11"/>
        <w:rPr>
          <w:rFonts w:ascii="Arial MT"/>
          <w:sz w:val="20"/>
        </w:rPr>
      </w:pPr>
    </w:p>
    <w:p w14:paraId="0F5EEA80">
      <w:pPr>
        <w:pStyle w:val="11"/>
        <w:rPr>
          <w:rFonts w:ascii="Arial MT"/>
          <w:sz w:val="20"/>
        </w:rPr>
      </w:pPr>
    </w:p>
    <w:p w14:paraId="336C9F47">
      <w:pPr>
        <w:pStyle w:val="11"/>
        <w:rPr>
          <w:rFonts w:ascii="Arial MT"/>
          <w:sz w:val="20"/>
        </w:rPr>
      </w:pPr>
    </w:p>
    <w:p w14:paraId="58A4BA87">
      <w:pPr>
        <w:pStyle w:val="11"/>
        <w:rPr>
          <w:rFonts w:ascii="Arial MT"/>
          <w:sz w:val="20"/>
        </w:rPr>
      </w:pPr>
    </w:p>
    <w:p w14:paraId="6C4CB9EA">
      <w:pPr>
        <w:pStyle w:val="11"/>
        <w:rPr>
          <w:rFonts w:ascii="Arial MT"/>
          <w:sz w:val="20"/>
        </w:rPr>
      </w:pPr>
    </w:p>
    <w:p w14:paraId="5FE3B69E">
      <w:pPr>
        <w:pStyle w:val="11"/>
        <w:rPr>
          <w:rFonts w:ascii="Arial MT"/>
          <w:sz w:val="20"/>
        </w:rPr>
      </w:pPr>
    </w:p>
    <w:p w14:paraId="37746E71">
      <w:pPr>
        <w:pStyle w:val="11"/>
        <w:rPr>
          <w:rFonts w:ascii="Arial MT"/>
          <w:sz w:val="27"/>
        </w:rPr>
      </w:pPr>
      <w:r>
        <w:pict>
          <v:group id="_x0000_s1596" o:spid="_x0000_s1596" o:spt="203" style="position:absolute;left:0pt;margin-left:56pt;margin-top:17.5pt;height:23.4pt;width:495.75pt;mso-position-horizontal-relative:page;mso-wrap-distance-bottom:0pt;mso-wrap-distance-top:0pt;z-index:-251301888;mso-width-relative:page;mso-height-relative:page;" coordorigin="1120,350" coordsize="9915,468">
            <o:lock v:ext="edit"/>
            <v:line id="_x0000_s1597" o:spid="_x0000_s1597" o:spt="20" style="position:absolute;left:1125;top:355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598" o:spid="_x0000_s1598" o:spt="1" style="position:absolute;left:10350;top:419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599" o:spid="_x0000_s1599" o:spt="75" type="#_x0000_t75" style="position:absolute;left:1326;top:500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600" o:spid="_x0000_s1600" o:spt="75" type="#_x0000_t75" style="position:absolute;left:4862;top:504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601" o:spid="_x0000_s1601" style="position:absolute;left:7036;top:500;height:186;width:3544;" fillcolor="#000000" filled="t" stroked="f" coordorigin="7036,500" coordsize="3544,186" path="m7053,501l7036,501,7036,684,7053,684,7053,501xm7287,635l7282,634,7279,632,7272,627,7269,622,7266,616,7259,603,7256,597,7253,593,7249,589,7245,586,7244,585,7241,583,7235,581,7235,580,7242,577,7248,574,7250,574,7257,568,7261,564,7266,555,7267,550,7267,538,7266,534,7265,530,7263,527,7261,523,7259,521,7257,519,7256,518,7253,516,7249,514,7244,511,7239,510,7232,509,7232,536,7232,550,7232,553,7231,557,7230,560,7229,563,7226,566,7224,568,7221,570,7213,573,7208,574,7191,574,7191,519,7193,519,7197,519,7213,519,7220,521,7230,530,7232,536,7232,509,7226,508,7219,507,7144,507,7144,514,7147,514,7149,515,7152,517,7153,518,7155,520,7155,522,7156,526,7156,622,7155,627,7155,628,7153,631,7152,632,7150,633,7149,634,7146,634,7144,635,7144,641,7203,641,7203,635,7199,634,7196,633,7195,632,7193,631,7192,629,7192,627,7191,625,7191,623,7191,585,7202,585,7205,585,7209,587,7211,588,7212,591,7214,593,7217,596,7219,601,7228,618,7234,628,7239,636,7243,641,7287,641,7287,635xm7399,635l7396,634,7394,634,7393,633,7392,633,7391,632,7390,631,7389,630,7389,629,7388,628,7388,628,7388,626,7387,625,7387,623,7387,595,7387,567,7386,560,7382,554,7381,553,7380,551,7376,547,7371,545,7365,543,7358,542,7355,542,7355,595,7355,614,7354,617,7350,623,7348,625,7344,626,7341,628,7338,629,7330,629,7327,628,7321,623,7320,620,7320,609,7323,604,7329,601,7334,597,7343,595,7355,595,7355,542,7345,542,7342,542,7335,543,7331,544,7322,546,7317,547,7308,550,7302,552,7295,555,7295,573,7317,573,7318,567,7319,563,7321,560,7323,557,7325,555,7328,554,7330,553,7333,553,7340,553,7343,554,7346,555,7348,556,7350,559,7354,565,7354,570,7354,585,7339,587,7325,589,7314,592,7305,596,7294,601,7288,609,7288,623,7290,628,7292,631,7295,635,7298,638,7308,642,7313,643,7326,643,7333,642,7338,639,7344,637,7350,633,7356,629,7357,628,7358,629,7357,641,7399,641,7399,635xm7458,505l7427,505,7427,529,7458,529,7458,505xm7458,543l7444,543,7413,544,7413,550,7416,551,7418,551,7421,553,7422,554,7423,555,7424,556,7425,558,7425,560,7426,562,7426,564,7426,654,7425,658,7423,664,7421,666,7419,668,7417,670,7413,672,7408,674,7413,685,7420,683,7426,681,7440,675,7445,672,7448,667,7452,663,7455,659,7456,653,7458,648,7458,641,7458,543xm7596,635l7593,634,7591,634,7590,633,7589,633,7588,632,7586,631,7586,630,7585,629,7585,628,7585,628,7584,626,7584,625,7584,623,7584,595,7584,567,7583,560,7579,554,7578,553,7577,551,7573,547,7568,545,7562,543,7555,542,7551,542,7551,595,7551,614,7550,617,7547,623,7544,625,7541,626,7538,628,7535,629,7527,629,7523,628,7518,623,7517,620,7517,609,7520,604,7525,601,7531,597,7540,595,7551,595,7551,542,7542,542,7539,542,7531,543,7527,544,7518,546,7514,547,7505,550,7499,552,7492,555,7492,573,7513,573,7514,567,7516,563,7518,560,7520,557,7522,555,7525,554,7527,553,7530,553,7537,553,7540,554,7543,555,7545,556,7547,559,7550,565,7551,570,7551,585,7536,587,7522,589,7511,592,7502,596,7491,601,7485,609,7485,623,7486,628,7489,631,7491,635,7495,638,7505,642,7510,643,7523,643,7529,642,7535,639,7541,637,7547,633,7553,629,7553,628,7555,629,7554,641,7596,641,7596,635xm7662,635l7658,634,7655,633,7653,630,7652,628,7651,626,7651,624,7650,500,7636,500,7605,502,7605,508,7608,509,7610,509,7612,510,7613,511,7614,512,7616,514,7617,515,7617,517,7617,519,7617,521,7618,620,7617,625,7617,627,7617,628,7616,629,7615,630,7615,631,7614,632,7613,633,7612,633,7610,634,7609,634,7606,635,7606,641,7662,641,7662,635xm7788,635l7785,634,7783,634,7782,633,7781,633,7780,632,7778,631,7778,630,7777,629,7777,628,7777,628,7776,626,7776,625,7776,623,7776,595,7776,567,7775,560,7771,554,7770,553,7769,551,7765,547,7760,545,7754,543,7747,542,7743,542,7743,595,7743,614,7742,617,7739,623,7736,625,7733,626,7730,628,7727,629,7719,629,7715,628,7710,623,7709,620,7709,609,7712,604,7717,601,7723,597,7732,595,7743,595,7743,542,7734,542,7731,542,7723,543,7719,544,7710,546,7706,547,7697,550,7691,552,7684,555,7684,573,7705,573,7706,567,7708,563,7710,560,7712,557,7714,555,7717,554,7719,553,7722,553,7729,553,7732,554,7735,555,7737,556,7739,559,7742,565,7743,570,7743,585,7728,587,7714,589,7703,592,7694,596,7683,601,7677,609,7677,623,7678,628,7681,631,7683,635,7687,638,7697,642,7702,643,7715,643,7721,642,7727,639,7733,637,7739,633,7745,629,7745,628,7747,629,7746,641,7788,641,7788,635xm7930,635l7928,634,7926,634,7923,632,7919,628,7917,626,7914,623,7909,617,7891,593,7883,583,7880,579,7904,560,7910,556,7914,554,7917,552,7921,550,7924,550,7924,544,7867,544,7867,550,7873,551,7877,554,7877,560,7876,561,7875,564,7874,566,7872,568,7871,570,7868,572,7859,580,7856,582,7854,582,7852,583,7851,583,7849,583,7842,583,7842,500,7828,500,7797,502,7797,508,7800,509,7802,509,7804,510,7805,511,7806,512,7808,514,7808,515,7809,519,7809,521,7810,620,7809,625,7809,627,7809,628,7808,629,7807,630,7807,631,7806,632,7805,633,7804,633,7802,634,7801,634,7798,635,7798,641,7854,641,7854,635,7850,634,7847,633,7845,630,7844,628,7843,626,7843,624,7842,593,7850,593,7852,593,7854,594,7855,595,7858,598,7859,599,7861,602,7870,613,7874,618,7876,622,7878,624,7879,626,7879,627,7879,628,7879,633,7878,634,7875,635,7875,641,7930,641,7930,635xm8027,618l8027,607,8026,603,8021,596,8017,593,8009,587,8003,585,7988,579,7983,577,7980,575,7977,574,7975,572,7974,570,7973,568,7973,566,7973,560,7974,557,7977,555,7980,553,7984,552,7993,552,7995,553,7998,554,8000,555,8003,556,8007,561,8009,564,8011,568,8025,568,8025,552,8025,545,8017,544,8010,543,8000,542,7994,542,7979,542,7971,543,7957,548,7951,551,7947,556,7943,560,7941,565,7941,575,7942,578,7945,584,7947,586,7950,589,7953,591,7956,593,7960,595,7963,597,7967,599,7979,603,7984,606,7987,607,7990,609,7992,611,7994,613,7995,615,7995,617,7995,624,7994,627,7991,629,7988,632,7984,633,7972,633,7966,631,7963,628,7959,625,7956,621,7954,615,7939,615,7939,638,7950,640,7961,642,7971,643,7980,643,7987,643,7993,642,7999,641,8005,640,8010,638,8018,633,8018,633,8021,630,8023,626,8026,622,8027,618xm8166,635l8164,634,8163,634,8160,633,8159,632,8157,630,8156,629,8156,626,8155,624,8155,619,8155,568,8154,563,8152,558,8151,557,8150,553,8146,549,8142,546,8137,544,8131,542,8117,542,8112,543,8101,548,8095,551,8088,557,8087,557,8087,500,8073,500,8042,502,8042,508,8045,509,8047,509,8049,510,8050,511,8051,512,8053,514,8053,515,8054,519,8054,521,8055,526,8055,619,8054,624,8054,625,8054,627,8053,628,8053,629,8052,630,8051,631,8051,632,8050,633,8048,633,8047,634,8045,634,8043,635,8043,641,8099,641,8099,635,8096,634,8095,634,8093,633,8092,633,8091,632,8091,631,8090,631,8089,629,8088,628,8088,625,8088,624,8087,620,8087,572,8088,569,8092,564,8095,562,8101,558,8104,558,8110,558,8113,558,8114,559,8116,560,8118,562,8120,566,8121,568,8122,572,8122,576,8122,624,8122,626,8121,628,8121,629,8120,630,8117,633,8115,634,8111,635,8111,641,8166,641,8166,635xm8374,635l8372,634,8370,634,8367,633,8366,632,8364,630,8364,629,8363,626,8362,624,8362,619,8362,570,8362,566,8362,566,8359,558,8359,557,8357,554,8352,548,8349,546,8341,543,8336,542,8324,542,8318,543,8307,548,8300,553,8293,559,8292,558,8292,557,8291,555,8289,552,8284,547,8281,545,8277,544,8273,543,8269,542,8257,542,8252,543,8246,546,8241,548,8234,552,8228,557,8226,557,8228,543,8214,543,8183,544,8183,550,8186,551,8189,552,8190,553,8192,554,8193,555,8194,557,8194,558,8195,559,8195,561,8195,621,8195,624,8194,626,8194,628,8193,630,8190,633,8188,634,8184,635,8184,641,8238,641,8238,635,8235,634,8233,633,8230,630,8230,630,8229,628,8228,624,8228,621,8228,572,8229,569,8232,565,8233,564,8236,561,8239,560,8242,558,8245,558,8250,558,8251,558,8254,559,8255,560,8257,561,8258,562,8260,565,8261,567,8261,570,8262,573,8262,574,8262,624,8261,628,8261,629,8260,630,8259,632,8258,633,8255,634,8252,635,8252,641,8306,641,8306,635,8303,634,8301,633,8299,633,8298,632,8297,630,8296,628,8296,626,8295,621,8295,619,8295,574,8295,573,8296,569,8297,568,8298,567,8299,565,8301,563,8302,562,8304,561,8306,560,8308,559,8311,558,8313,558,8318,558,8320,558,8323,560,8325,561,8327,566,8328,569,8329,576,8329,621,8329,624,8329,626,8328,628,8328,629,8327,630,8326,632,8325,633,8322,634,8319,635,8319,641,8374,641,8374,635xm8429,505l8398,505,8398,529,8429,529,8429,505xm8441,635l8439,634,8437,634,8436,633,8434,633,8434,632,8433,631,8432,631,8432,630,8431,628,8430,627,8430,625,8430,622,8430,543,8415,543,8384,544,8384,550,8387,551,8389,551,8392,553,8393,554,8395,556,8396,558,8396,560,8397,624,8396,626,8396,628,8395,630,8392,633,8389,634,8386,635,8386,641,8441,641,8441,635xm8625,606l8610,606,8608,610,8607,613,8606,615,8605,618,8604,620,8602,623,8600,624,8599,625,8598,626,8596,627,8594,629,8592,629,8588,630,8586,630,8559,630,8559,577,8577,577,8580,578,8584,580,8585,581,8586,583,8588,585,8589,588,8590,592,8603,592,8603,577,8603,566,8603,552,8590,552,8589,556,8588,559,8586,561,8585,562,8584,564,8582,565,8580,565,8577,566,8559,566,8559,519,8589,519,8593,519,8596,521,8598,522,8600,524,8602,526,8604,528,8606,532,8608,538,8624,538,8624,519,8624,507,8512,507,8512,514,8515,514,8517,515,8520,517,8521,518,8523,520,8523,522,8524,526,8524,622,8523,626,8523,627,8523,628,8521,631,8520,632,8518,633,8517,634,8514,634,8512,635,8512,641,8623,641,8624,630,8625,606xm8768,635l8766,634,8764,634,8761,633,8760,632,8759,630,8758,629,8757,626,8757,624,8757,571,8756,566,8755,562,8754,558,8754,558,8754,557,8752,554,8749,551,8747,548,8744,546,8740,545,8735,543,8730,542,8720,542,8716,543,8712,544,8708,545,8704,547,8701,549,8697,551,8693,554,8688,557,8687,557,8689,543,8674,543,8643,544,8643,550,8647,551,8650,552,8651,553,8653,554,8654,555,8655,558,8656,559,8656,561,8656,621,8656,624,8655,626,8655,628,8654,630,8651,633,8649,634,8645,635,8645,641,8700,641,8700,635,8696,634,8694,633,8691,630,8690,629,8690,628,8689,624,8689,621,8689,572,8690,569,8692,566,8694,564,8697,562,8700,560,8703,558,8706,558,8711,558,8713,558,8714,558,8715,559,8716,559,8717,560,8719,561,8720,562,8721,565,8722,566,8722,568,8723,570,8723,575,8724,624,8723,626,8723,628,8722,630,8720,632,8719,633,8717,634,8713,635,8713,641,8768,641,8768,635xm8894,544l8853,544,8850,543,8850,569,8850,585,8849,591,8843,598,8839,600,8828,600,8824,598,8819,590,8817,584,8817,567,8819,562,8824,554,8828,552,8839,552,8843,554,8846,559,8849,563,8850,569,8850,543,8844,543,8841,542,8838,542,8827,542,8821,543,8809,545,8803,547,8799,550,8794,553,8791,557,8788,561,8786,565,8785,570,8785,583,8786,588,8792,598,8797,602,8803,604,8799,607,8795,609,8791,614,8789,616,8787,619,8786,622,8785,623,8785,632,8786,635,8787,637,8789,640,8791,642,8794,644,8789,646,8785,649,8783,652,8780,655,8778,658,8778,667,8780,671,8783,674,8785,677,8789,679,8794,681,8799,683,8805,684,8819,685,8826,686,8847,686,8857,684,8874,679,8880,675,8880,675,8889,665,8892,659,8892,648,8892,643,8889,636,8882,632,8876,628,8867,626,8863,626,8863,657,8863,664,8861,668,8851,674,8844,675,8824,675,8817,674,8812,672,8807,669,8805,666,8805,658,8806,656,8808,652,8810,650,8813,648,8816,648,8821,648,8850,648,8854,649,8857,650,8859,651,8861,652,8862,654,8863,655,8863,657,8863,626,8822,626,8819,625,8816,625,8814,624,8812,623,8811,622,8811,621,8810,620,8810,614,8812,611,8816,608,8820,609,8827,610,8850,610,8857,608,8861,607,8871,600,8877,595,8881,587,8881,570,8880,567,8878,561,8876,558,8874,556,8874,555,8894,557,8894,555,8894,552,8894,544xm8942,505l8911,505,8911,529,8942,529,8942,505xm8954,635l8952,634,8951,634,8949,633,8948,633,8947,632,8946,631,8946,631,8945,630,8944,628,8944,627,8944,625,8943,622,8943,543,8929,543,8898,544,8898,550,8900,551,8903,551,8906,553,8907,554,8909,556,8910,558,8910,560,8910,624,8910,626,8909,628,8908,630,8905,633,8903,634,8899,635,8899,641,8954,641,8954,635xm9099,635l9097,634,9095,634,9093,633,9091,632,9090,630,9089,629,9088,626,9088,624,9088,571,9087,566,9086,562,9085,558,9085,558,9085,557,9083,554,9080,551,9078,548,9075,546,9071,545,9067,543,9062,542,9051,542,9047,543,9043,544,9039,545,9035,547,9032,549,9028,551,9024,554,9020,557,9018,557,9020,543,9006,543,8975,544,8975,550,8978,551,8981,552,8982,553,8984,554,8985,555,8986,558,8987,559,8987,561,8987,621,8987,624,8986,626,8986,628,8985,630,8982,633,8980,634,8976,635,8976,641,9031,641,9031,635,9027,634,9025,633,9022,630,9021,629,9021,628,9020,624,9020,621,9020,572,9021,569,9023,566,9025,564,9028,562,9031,560,9034,558,9037,558,9042,558,9044,558,9045,558,9046,559,9048,559,9049,560,9050,561,9051,562,9052,565,9053,566,9054,568,9054,570,9055,575,9055,624,9054,626,9054,628,9053,630,9052,632,9050,633,9048,634,9044,635,9044,641,9099,641,9099,635xm9216,593l9216,585,9215,582,9215,579,9212,568,9210,563,9207,559,9205,555,9202,552,9198,550,9194,548,9190,546,9182,544,9182,582,9145,582,9145,573,9146,572,9147,565,9151,560,9154,555,9159,552,9171,552,9175,555,9178,560,9181,565,9182,572,9182,582,9182,544,9179,543,9173,542,9155,542,9146,544,9129,552,9123,558,9113,573,9111,582,9111,610,9116,622,9124,630,9132,636,9141,640,9152,642,9164,643,9174,643,9183,642,9198,636,9205,631,9209,628,9213,624,9204,615,9198,620,9193,623,9184,627,9179,628,9164,628,9156,625,9147,614,9144,605,9144,593,9216,593xm9336,593l9336,585,9335,582,9335,579,9332,568,9330,563,9327,559,9325,555,9322,552,9318,550,9314,548,9310,546,9302,544,9302,582,9265,582,9265,573,9266,572,9267,565,9271,560,9274,555,9279,552,9291,552,9295,555,9298,560,9301,565,9302,572,9302,582,9302,544,9299,543,9293,542,9275,542,9266,544,9249,552,9243,558,9233,573,9231,582,9231,610,9236,622,9244,630,9252,636,9261,640,9272,642,9284,643,9294,643,9303,642,9318,636,9325,631,9329,628,9333,624,9324,615,9318,620,9313,623,9304,627,9299,628,9284,628,9276,625,9267,614,9264,605,9264,593,9336,593xm9449,544l9444,543,9440,542,9428,542,9422,543,9410,548,9405,553,9399,558,9398,558,9399,543,9385,543,9354,544,9354,550,9357,551,9360,552,9362,553,9363,554,9364,555,9366,558,9366,560,9366,624,9366,626,9365,628,9364,630,9361,633,9359,634,9355,635,9355,641,9411,641,9411,635,9407,634,9405,633,9403,632,9402,631,9400,629,9400,626,9399,624,9399,619,9399,576,9399,574,9400,571,9401,569,9402,567,9403,566,9405,564,9406,562,9408,561,9412,559,9414,559,9419,559,9422,560,9424,562,9426,564,9428,567,9429,571,9449,571,9449,559,9449,558,9449,544xm9504,505l9473,505,9473,529,9504,529,9504,505xm9516,635l9514,634,9512,634,9511,633,9510,633,9509,632,9508,631,9507,631,9507,630,9506,628,9506,627,9505,625,9505,622,9505,543,9491,543,9459,544,9459,550,9462,551,9464,551,9467,553,9469,554,9471,556,9471,558,9472,560,9472,562,9472,620,9472,624,9471,626,9471,628,9470,630,9467,633,9465,634,9461,635,9461,641,9516,641,9516,635xm9661,635l9659,634,9657,634,9654,633,9653,632,9651,630,9651,629,9650,626,9650,624,9649,571,9649,566,9648,562,9647,558,9647,558,9646,557,9645,554,9642,551,9640,548,9636,546,9632,545,9628,543,9623,542,9613,542,9609,543,9605,544,9601,545,9597,547,9594,549,9590,551,9586,554,9581,557,9580,557,9582,543,9567,543,9536,544,9536,550,9540,551,9542,552,9544,553,9545,554,9546,555,9548,558,9548,559,9549,561,9549,621,9549,624,9548,626,9548,628,9547,630,9544,633,9541,634,9538,635,9538,641,9592,641,9592,635,9589,634,9586,633,9584,630,9583,629,9583,628,9582,624,9582,621,9582,572,9583,569,9585,566,9587,564,9589,562,9593,560,9596,558,9599,558,9604,558,9605,558,9607,558,9608,559,9609,559,9610,560,9611,561,9612,562,9614,565,9615,566,9615,568,9616,570,9616,575,9616,624,9616,626,9615,628,9614,630,9613,632,9612,633,9609,634,9606,635,9606,641,9661,641,9661,635xm9782,544l9741,544,9738,543,9738,569,9738,585,9737,591,9731,598,9727,600,9716,600,9712,598,9707,590,9705,584,9705,567,9707,562,9712,554,9716,552,9727,552,9731,554,9734,559,9737,563,9738,569,9738,543,9732,543,9729,542,9726,542,9715,542,9709,543,9697,545,9691,547,9687,550,9682,553,9679,557,9676,561,9674,565,9673,570,9673,583,9674,588,9680,598,9685,602,9691,604,9687,607,9683,609,9679,614,9677,616,9675,619,9674,622,9673,623,9673,632,9674,635,9675,637,9677,640,9679,642,9682,644,9677,646,9673,649,9671,652,9668,655,9666,658,9666,667,9668,671,9671,674,9673,677,9677,679,9682,681,9687,683,9693,684,9707,685,9714,686,9735,686,9745,684,9762,679,9768,675,9768,675,9777,665,9780,659,9780,648,9780,643,9777,636,9770,632,9764,628,9755,626,9751,626,9751,657,9751,664,9749,668,9739,674,9732,675,9712,675,9705,674,9700,672,9695,669,9693,666,9693,658,9694,656,9696,652,9698,650,9701,648,9704,648,9709,648,9738,648,9742,649,9745,650,9747,651,9749,652,9750,654,9751,655,9751,657,9751,626,9710,626,9707,625,9704,625,9702,624,9700,623,9699,622,9699,621,9698,620,9698,614,9700,611,9704,608,9708,609,9715,610,9738,610,9745,608,9749,607,9759,600,9765,595,9769,587,9769,570,9768,567,9766,561,9764,558,9762,556,9762,555,9782,557,9782,555,9782,552,9782,544xm9954,510l9947,508,9941,507,9928,506,9921,506,9899,506,9886,508,9864,520,9856,528,9845,549,9842,561,9842,591,9844,603,9849,613,9854,623,9861,631,9871,636,9881,641,9894,643,9917,643,9924,643,9938,641,9945,640,9954,638,9954,632,9954,608,9938,608,9937,614,9935,619,9931,625,9928,627,9924,629,9921,631,9917,632,9900,632,9892,627,9886,617,9883,610,9880,600,9879,589,9878,576,9879,562,9880,550,9883,540,9887,532,9893,522,9902,517,9921,517,9926,519,9930,522,9934,526,9936,531,9938,539,9954,539,9954,517,9954,510xm10082,603l10081,575,10077,563,10068,555,10065,552,10060,549,10050,545,10047,545,10047,580,10047,606,10046,610,10046,615,10044,619,10041,626,10039,628,10036,630,10034,632,10030,633,10019,633,10014,629,10010,622,10007,615,10005,606,10005,580,10005,575,10008,564,10011,560,10014,557,10017,554,10021,552,10033,552,10038,556,10043,564,10045,570,10047,580,10047,545,10039,543,10026,542,10018,542,10011,543,9997,547,9991,550,9981,559,9977,564,9972,577,9970,585,9970,605,9973,614,9977,622,9982,629,9988,635,10004,641,10014,643,10036,643,10047,641,10055,637,10064,634,10065,633,10070,628,10079,613,10082,603xm10153,635l10149,634,10147,633,10144,630,10143,628,10142,626,10142,624,10142,500,10128,500,10096,502,10096,508,10099,509,10102,509,10103,510,10105,511,10106,512,10107,514,10108,515,10108,517,10108,519,10109,521,10109,620,10109,625,10108,627,10108,628,10107,629,10107,630,10106,631,10105,632,10104,633,10103,633,10102,634,10100,634,10098,635,10098,641,10153,641,10153,635xm10225,635l10221,634,10219,633,10216,630,10215,628,10214,626,10214,624,10214,500,10200,500,10168,502,10168,508,10171,509,10174,509,10175,510,10177,511,10178,512,10179,514,10180,515,10180,517,10180,519,10181,521,10181,526,10181,619,10181,624,10181,625,10180,627,10180,628,10179,629,10179,630,10178,631,10177,632,10176,633,10175,633,10174,634,10172,634,10170,635,10170,641,10225,641,10225,635xm10344,593l10344,585,10343,582,10343,579,10340,568,10338,563,10335,559,10333,555,10330,552,10326,550,10322,548,10318,546,10310,544,10310,582,10273,582,10273,573,10274,572,10275,565,10279,560,10282,555,10287,552,10299,552,10303,555,10306,560,10309,565,10310,572,10310,582,10310,544,10307,543,10301,542,10283,542,10274,544,10257,552,10251,558,10241,573,10239,582,10239,610,10244,622,10252,630,10260,636,10269,640,10280,642,10292,643,10302,643,10311,642,10326,636,10333,631,10337,628,10341,624,10332,615,10326,620,10321,623,10312,627,10307,628,10292,628,10284,625,10275,614,10272,605,10272,593,10344,593xm10468,544l10427,544,10424,543,10424,569,10424,585,10423,591,10417,598,10413,600,10402,600,10398,598,10393,590,10392,584,10392,567,10393,562,10398,554,10402,552,10414,552,10418,554,10420,559,10423,563,10424,569,10424,543,10419,543,10416,542,10412,542,10401,542,10395,543,10383,545,10378,547,10373,550,10369,553,10365,557,10363,561,10360,565,10359,570,10359,583,10361,588,10367,598,10371,602,10377,604,10373,607,10370,609,10365,614,10363,616,10362,619,10360,622,10360,623,10360,632,10360,635,10361,637,10363,640,10365,642,10368,644,10363,646,10360,649,10357,652,10354,655,10353,658,10353,667,10354,671,10357,674,10360,677,10363,679,10368,681,10373,683,10379,684,10393,685,10401,686,10421,686,10431,684,10448,679,10455,675,10455,675,10464,665,10466,659,10466,648,10466,643,10463,636,10457,632,10450,628,10441,626,10438,626,10438,657,10438,664,10435,668,10425,674,10418,675,10398,675,10391,674,10386,672,10382,669,10379,666,10379,658,10380,656,10383,652,10385,650,10388,648,10391,648,10395,648,10425,648,10428,649,10431,650,10434,651,10436,652,10436,654,10437,655,10438,657,10438,626,10396,626,10393,625,10391,625,10388,624,10387,623,10386,622,10385,621,10384,620,10384,614,10386,611,10390,608,10395,609,10401,610,10424,610,10431,608,10436,607,10445,600,10452,595,10456,587,10456,570,10455,567,10452,561,10450,558,10448,556,10449,555,10468,557,10468,555,10468,552,10468,544xm10579,593l10579,585,10579,582,10578,579,10575,568,10573,563,10570,559,10568,555,10565,552,10561,550,10557,548,10553,546,10546,544,10546,582,10508,582,10509,573,10509,572,10511,565,10514,560,10518,555,10522,552,10534,552,10538,555,10541,560,10544,565,10545,572,10546,582,10546,544,10543,543,10537,542,10519,542,10509,544,10492,552,10486,558,10477,573,10474,582,10474,610,10479,622,10488,630,10495,636,10504,640,10515,642,10527,643,10537,643,10546,642,10561,636,10568,631,10572,628,10576,624,10567,615,10562,620,10557,623,10547,627,10542,628,10527,628,10519,625,10510,614,10507,605,10507,593,10579,593xe">
              <v:path arrowok="t"/>
              <v:fill on="t" focussize="0,0"/>
              <v:stroke on="f"/>
              <v:imagedata o:title=""/>
              <o:lock v:ext="edit"/>
            </v:shape>
            <v:rect id="_x0000_s1602" o:spid="_x0000_s1602" o:spt="1" style="position:absolute;left:10350;top:419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03" o:spid="_x0000_s1603" o:spt="202" type="#_x0000_t202" style="position:absolute;left:10360;top:424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493B16F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93</w:t>
                    </w:r>
                  </w:p>
                </w:txbxContent>
              </v:textbox>
            </v:shape>
            <w10:wrap type="topAndBottom"/>
          </v:group>
        </w:pict>
      </w:r>
    </w:p>
    <w:p w14:paraId="7F2A7E19">
      <w:pPr>
        <w:pStyle w:val="11"/>
        <w:spacing w:before="3"/>
        <w:rPr>
          <w:rFonts w:ascii="Arial MT"/>
          <w:sz w:val="10"/>
        </w:rPr>
      </w:pPr>
    </w:p>
    <w:p w14:paraId="62EACA7E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604" o:spid="_x0000_s1604" o:spt="202" type="#_x0000_t202" style="position:absolute;left:0pt;margin-left:537.3pt;margin-top:-25.3pt;height:11.85pt;width:2.8pt;mso-position-horizontal-relative:page;z-index:-2515159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8CA76F2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79</w:t>
      </w:r>
    </w:p>
    <w:p w14:paraId="6424CBFE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591F8AEC">
      <w:pPr>
        <w:pStyle w:val="11"/>
        <w:spacing w:before="7"/>
        <w:rPr>
          <w:rFonts w:ascii="Arial MT"/>
          <w:sz w:val="24"/>
        </w:rPr>
      </w:pPr>
      <w:r>
        <w:pict>
          <v:group id="_x0000_s1605" o:spid="_x0000_s1605" o:spt="203" style="position:absolute;left:0pt;margin-left:24pt;margin-top:24pt;height:744pt;width:564pt;mso-position-horizontal-relative:page;mso-position-vertical-relative:page;z-index:-251511808;mso-width-relative:page;mso-height-relative:page;" coordorigin="480,480" coordsize="11280,14880">
            <o:lock v:ext="edit"/>
            <v:shape id="_x0000_s1606" o:spid="_x0000_s1606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607" o:spid="_x0000_s1607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608" o:spid="_x0000_s1608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609" o:spid="_x0000_s1609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rect id="_x0000_s1610" o:spid="_x0000_s1610" o:spt="1" style="position:absolute;left:4658;top:12531;height:634;width:183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11" o:spid="_x0000_s1611" style="position:absolute;left:4638;top:12531;height:111;width:216;" fillcolor="#AEAEAE" filled="t" stroked="f" coordorigin="4639,12532" coordsize="216,111" path="m4653,12532l4639,12532,4639,12642,4653,12642,4653,12532xm4855,12532l4840,12532,4840,12642,4855,12642,4855,12532xe">
              <v:path arrowok="t"/>
              <v:fill on="t" focussize="0,0"/>
              <v:stroke on="f"/>
              <v:imagedata o:title=""/>
              <o:lock v:ext="edit"/>
            </v:shape>
            <v:shape id="_x0000_s1612" o:spid="_x0000_s1612" style="position:absolute;left:1358;top:12642;height:524;width:3285;" fillcolor="#F7F7FF" filled="t" stroked="f" coordorigin="1359,12642" coordsize="3285,524" path="m1541,12642l1359,12642,1359,13165,1541,13165,1541,12642xm2833,12642l1556,12642,1556,13165,2833,13165,2833,12642xm4009,12642l2847,12642,2847,13165,4009,13165,4009,12642xm4643,12642l4024,12642,4024,13165,4643,13165,4643,12642xe">
              <v:path arrowok="t"/>
              <v:fill on="t" focussize="0,0"/>
              <v:stroke on="f"/>
              <v:imagedata o:title=""/>
              <o:lock v:ext="edit"/>
            </v:shape>
            <v:shape id="_x0000_s1613" o:spid="_x0000_s1613" style="position:absolute;left:1339;top:12642;height:524;width:3516;" fillcolor="#AEAEAE" filled="t" stroked="f" coordorigin="1340,12642" coordsize="3516,524" path="m1354,12642l1340,12642,1340,13165,1354,13165,1354,12642xm1556,12642l1541,12642,1541,13165,1556,13165,1556,12642xm2847,12642l2833,12642,2833,13165,2847,13165,2847,12642xm4024,12642l4009,12642,4009,13165,4024,13165,4024,12642xm4653,12642l4639,12642,4639,13165,4653,13165,4653,12642xm4855,12642l4840,12642,4840,13165,4855,13165,4855,12642xe">
              <v:path arrowok="t"/>
              <v:fill on="t" focussize="0,0"/>
              <v:stroke on="f"/>
              <v:imagedata o:title=""/>
              <o:lock v:ext="edit"/>
            </v:shape>
            <v:shape id="_x0000_s1614" o:spid="_x0000_s1614" style="position:absolute;left:1358;top:13285;height:96;width:3285;" fillcolor="#F7F7FF" filled="t" stroked="f" coordorigin="1359,13285" coordsize="3285,96" path="m1541,13285l1359,13285,1359,13285,1359,13329,1359,13381,1541,13381,1541,13329,1541,13285,1541,13285xm2833,13285l1556,13285,1556,13285,1556,13329,1556,13381,2833,13381,2833,13329,2833,13285,2833,13285xm4009,13285l2847,13285,2847,13285,2847,13329,2847,13381,4009,13381,4009,13329,4009,13285,4009,13285xm4643,13285l4024,13285,4024,13285,4024,13329,4024,13381,4643,13381,4643,13329,4643,13285,4643,13285xe">
              <v:path arrowok="t"/>
              <v:fill on="t" focussize="0,0"/>
              <v:stroke on="f"/>
              <v:imagedata o:title=""/>
              <o:lock v:ext="edit"/>
            </v:shape>
            <v:rect id="_x0000_s1615" o:spid="_x0000_s1615" o:spt="1" style="position:absolute;left:4648;top:13285;height:327;width:192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16" o:spid="_x0000_s1616" o:spt="1" style="position:absolute;left:1339;top:13165;height:120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17" o:spid="_x0000_s1617" o:spt="1" style="position:absolute;left:1354;top:13165;height:120;width:188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18" o:spid="_x0000_s1618" o:spt="1" style="position:absolute;left:1541;top:13165;height:120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19" o:spid="_x0000_s1619" o:spt="1" style="position:absolute;left:1555;top:13165;height:120;width:1278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20" o:spid="_x0000_s1620" o:spt="1" style="position:absolute;left:2833;top:13165;height:120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21" o:spid="_x0000_s1621" o:spt="1" style="position:absolute;left:2847;top:13165;height:120;width:1163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22" o:spid="_x0000_s1622" o:spt="1" style="position:absolute;left:4009;top:13165;height:120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23" o:spid="_x0000_s1623" o:spt="1" style="position:absolute;left:4023;top:13165;height:120;width:615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24" o:spid="_x0000_s1624" o:spt="1" style="position:absolute;left:4638;top:13165;height:120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25" o:spid="_x0000_s1625" style="position:absolute;left:4653;top:13165;height:120;width:197;" fillcolor="#E3E3E3" filled="t" stroked="f" coordorigin="4653,13165" coordsize="197,120" path="m4840,13165l4653,13165,4653,13285,4840,13285,4840,13165xm4850,13165l4840,13165,4840,13285,4850,13285,4850,13165xe">
              <v:path arrowok="t"/>
              <v:fill on="t" focussize="0,0"/>
              <v:stroke on="f"/>
              <v:imagedata o:title=""/>
              <o:lock v:ext="edit"/>
            </v:shape>
            <v:shape id="_x0000_s1626" o:spid="_x0000_s1626" style="position:absolute;left:1339;top:13285;height:96;width:3314;" fillcolor="#AEAEAE" filled="t" stroked="f" coordorigin="1340,13285" coordsize="3314,96" path="m1354,13285l1340,13285,1340,13381,1354,13381,1354,13285xm1556,13285l1541,13285,1541,13381,1556,13381,1556,13285xm2847,13285l2833,13285,2833,13381,2847,13381,2847,13285xm4024,13285l4009,13285,4009,13381,4024,13381,4024,13285xm4653,13285l4639,13285,4639,13381,4653,13381,4653,13285xe">
              <v:path arrowok="t"/>
              <v:fill on="t" focussize="0,0"/>
              <v:stroke on="f"/>
              <v:imagedata o:title=""/>
              <o:lock v:ext="edit"/>
            </v:shape>
            <v:rect id="_x0000_s1627" o:spid="_x0000_s1627" o:spt="1" style="position:absolute;left:1349;top:13381;height:231;width:192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28" o:spid="_x0000_s1628" style="position:absolute;left:1349;top:13381;height:245;width:2675;" fillcolor="#AEAEAE" filled="t" stroked="f" coordorigin="1349,13381" coordsize="2675,245" path="m1556,13381l1541,13381,1541,13612,1349,13612,1349,13626,1541,13626,1556,13626,1556,13612,1556,13381xm2833,13612l1556,13612,1556,13626,2833,13626,2833,13612xm4024,13381l4009,13381,4009,13612,2847,13612,2847,13381,2833,13381,2833,13612,2833,13626,2847,13626,4009,13626,4009,13626,4024,13626,4024,13612,4024,13381xe">
              <v:path arrowok="t"/>
              <v:fill on="t" focussize="0,0"/>
              <v:stroke on="f"/>
              <v:imagedata o:title=""/>
              <o:lock v:ext="edit"/>
            </v:shape>
            <v:rect id="_x0000_s1629" o:spid="_x0000_s1629" o:spt="1" style="position:absolute;left:4023;top:13611;height:120;width:625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30" o:spid="_x0000_s1630" o:spt="75" type="#_x0000_t75" style="position:absolute;left:4656;top:12528;height:88;width:183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shape id="_x0000_s1631" o:spid="_x0000_s1631" o:spt="75" type="#_x0000_t75" style="position:absolute;left:1351;top:12528;height:111;width:3291;" filled="f" stroked="f" coordsize="21600,21600">
              <v:path/>
              <v:fill on="f" focussize="0,0"/>
              <v:stroke on="f"/>
              <v:imagedata r:id="rId63" o:title=""/>
              <o:lock v:ext="edit" aspectratio="t"/>
            </v:shape>
            <v:shape id="_x0000_s1632" o:spid="_x0000_s1632" style="position:absolute;left:1440;top:5298;height:1657;width:53;" fillcolor="#F4F4F4" filled="t" stroked="f" coordorigin="1440,5298" coordsize="53,1657" path="m1493,6674l1440,6674,1440,6955,1493,6955,1493,6674xm1493,5298l1440,5298,1440,5579,1493,5579,1493,5298xe">
              <v:path arrowok="t"/>
              <v:fill on="t" focussize="0,0"/>
              <v:stroke on="f"/>
              <v:imagedata o:title=""/>
              <o:lock v:ext="edit"/>
            </v:shape>
            <v:shape id="_x0000_s1633" o:spid="_x0000_s1633" o:spt="75" type="#_x0000_t75" style="position:absolute;left:1351;top:13267;height:111;width:3497;" filled="f" stroked="f" coordsize="21600,21600">
              <v:path/>
              <v:fill on="f" focussize="0,0"/>
              <v:stroke on="f"/>
              <v:imagedata r:id="rId64" o:title=""/>
              <o:lock v:ext="edit" aspectratio="t"/>
            </v:shape>
            <v:shape id="_x0000_s1634" o:spid="_x0000_s1634" o:spt="75" type="#_x0000_t75" style="position:absolute;left:4648;top:13378;height:346;width:214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line id="_x0000_s1635" o:spid="_x0000_s1635" o:spt="20" style="position:absolute;left:1440;top:3056;flip:y;height:14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1B20E86D">
      <w:pPr>
        <w:tabs>
          <w:tab w:val="left" w:pos="2280"/>
          <w:tab w:val="left" w:pos="3000"/>
          <w:tab w:val="left" w:pos="7321"/>
        </w:tabs>
        <w:spacing w:before="101"/>
        <w:ind w:left="1089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40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18/04/2024</w:t>
      </w:r>
    </w:p>
    <w:p w14:paraId="78CE2F3D">
      <w:pPr>
        <w:pStyle w:val="11"/>
        <w:spacing w:before="8"/>
        <w:rPr>
          <w:b/>
          <w:sz w:val="24"/>
        </w:rPr>
      </w:pPr>
    </w:p>
    <w:p w14:paraId="2723B993">
      <w:pPr>
        <w:tabs>
          <w:tab w:val="left" w:pos="732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4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No.: </w:t>
      </w:r>
      <w:r>
        <w:rPr>
          <w:b/>
          <w:spacing w:val="12"/>
          <w:w w:val="110"/>
          <w:sz w:val="22"/>
        </w:rPr>
        <w:t xml:space="preserve"> </w:t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3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1CBDB5B6">
      <w:pPr>
        <w:pStyle w:val="11"/>
        <w:rPr>
          <w:b/>
          <w:sz w:val="26"/>
        </w:rPr>
      </w:pPr>
    </w:p>
    <w:p w14:paraId="540E73B5">
      <w:pPr>
        <w:pStyle w:val="11"/>
        <w:rPr>
          <w:b/>
          <w:sz w:val="26"/>
        </w:rPr>
      </w:pPr>
    </w:p>
    <w:p w14:paraId="5B6A3CA5">
      <w:pPr>
        <w:pStyle w:val="3"/>
        <w:spacing w:before="214"/>
        <w:ind w:right="794"/>
        <w:rPr>
          <w:u w:val="none"/>
        </w:rPr>
      </w:pPr>
      <w:bookmarkStart w:id="24" w:name="Count Elements"/>
      <w:bookmarkEnd w:id="24"/>
      <w:r>
        <w:rPr>
          <w:w w:val="115"/>
          <w:u w:val="thick"/>
        </w:rPr>
        <w:t>Count</w:t>
      </w:r>
      <w:r>
        <w:rPr>
          <w:spacing w:val="8"/>
          <w:w w:val="115"/>
          <w:u w:val="thick"/>
        </w:rPr>
        <w:t xml:space="preserve"> </w:t>
      </w:r>
      <w:r>
        <w:rPr>
          <w:w w:val="115"/>
          <w:u w:val="thick"/>
        </w:rPr>
        <w:t>Elements</w:t>
      </w:r>
    </w:p>
    <w:p w14:paraId="666DF42F">
      <w:pPr>
        <w:spacing w:before="3"/>
        <w:ind w:left="1060" w:right="0" w:firstLine="0"/>
        <w:jc w:val="left"/>
        <w:rPr>
          <w:sz w:val="24"/>
        </w:rPr>
      </w:pPr>
      <w:r>
        <w:rPr>
          <w:color w:val="001A1D"/>
          <w:sz w:val="24"/>
        </w:rPr>
        <w:t>Given</w:t>
      </w:r>
      <w:r>
        <w:rPr>
          <w:color w:val="001A1D"/>
          <w:spacing w:val="-7"/>
          <w:sz w:val="24"/>
        </w:rPr>
        <w:t xml:space="preserve"> </w:t>
      </w:r>
      <w:r>
        <w:rPr>
          <w:color w:val="001A1D"/>
          <w:sz w:val="24"/>
        </w:rPr>
        <w:t>two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Strings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s1</w:t>
      </w:r>
      <w:r>
        <w:rPr>
          <w:color w:val="001A1D"/>
          <w:spacing w:val="-7"/>
          <w:sz w:val="24"/>
        </w:rPr>
        <w:t xml:space="preserve"> </w:t>
      </w:r>
      <w:r>
        <w:rPr>
          <w:color w:val="001A1D"/>
          <w:sz w:val="24"/>
        </w:rPr>
        <w:t>and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s2,</w:t>
      </w:r>
      <w:r>
        <w:rPr>
          <w:color w:val="001A1D"/>
          <w:spacing w:val="-9"/>
          <w:sz w:val="24"/>
        </w:rPr>
        <w:t xml:space="preserve"> </w:t>
      </w:r>
      <w:r>
        <w:rPr>
          <w:color w:val="001A1D"/>
          <w:sz w:val="24"/>
        </w:rPr>
        <w:t>remove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all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the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characters</w:t>
      </w:r>
      <w:r>
        <w:rPr>
          <w:color w:val="001A1D"/>
          <w:spacing w:val="-9"/>
          <w:sz w:val="24"/>
        </w:rPr>
        <w:t xml:space="preserve"> </w:t>
      </w:r>
      <w:r>
        <w:rPr>
          <w:color w:val="001A1D"/>
          <w:sz w:val="24"/>
        </w:rPr>
        <w:t>from</w:t>
      </w:r>
      <w:r>
        <w:rPr>
          <w:color w:val="001A1D"/>
          <w:spacing w:val="-10"/>
          <w:sz w:val="24"/>
        </w:rPr>
        <w:t xml:space="preserve"> </w:t>
      </w:r>
      <w:r>
        <w:rPr>
          <w:color w:val="001A1D"/>
          <w:sz w:val="24"/>
        </w:rPr>
        <w:t>s1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which</w:t>
      </w:r>
      <w:r>
        <w:rPr>
          <w:color w:val="001A1D"/>
          <w:spacing w:val="-5"/>
          <w:sz w:val="24"/>
        </w:rPr>
        <w:t xml:space="preserve"> </w:t>
      </w:r>
      <w:r>
        <w:rPr>
          <w:color w:val="001A1D"/>
          <w:sz w:val="24"/>
        </w:rPr>
        <w:t>is</w:t>
      </w:r>
      <w:r>
        <w:rPr>
          <w:color w:val="001A1D"/>
          <w:spacing w:val="-10"/>
          <w:sz w:val="24"/>
        </w:rPr>
        <w:t xml:space="preserve"> </w:t>
      </w:r>
      <w:r>
        <w:rPr>
          <w:color w:val="001A1D"/>
          <w:sz w:val="24"/>
        </w:rPr>
        <w:t>present</w:t>
      </w:r>
      <w:r>
        <w:rPr>
          <w:color w:val="001A1D"/>
          <w:spacing w:val="-7"/>
          <w:sz w:val="24"/>
        </w:rPr>
        <w:t xml:space="preserve"> </w:t>
      </w:r>
      <w:r>
        <w:rPr>
          <w:color w:val="001A1D"/>
          <w:sz w:val="24"/>
        </w:rPr>
        <w:t>in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s2.</w:t>
      </w:r>
    </w:p>
    <w:p w14:paraId="0EB08AE8">
      <w:pPr>
        <w:pStyle w:val="11"/>
        <w:spacing w:before="11"/>
      </w:pPr>
    </w:p>
    <w:p w14:paraId="2CA8BA32">
      <w:pPr>
        <w:spacing w:before="0"/>
        <w:ind w:left="1060" w:right="0" w:firstLine="0"/>
        <w:jc w:val="left"/>
        <w:rPr>
          <w:b/>
          <w:sz w:val="24"/>
        </w:rPr>
      </w:pPr>
      <w:bookmarkStart w:id="25" w:name="Constraints"/>
      <w:bookmarkEnd w:id="25"/>
      <w:r>
        <w:rPr>
          <w:b/>
          <w:color w:val="001A1D"/>
          <w:sz w:val="24"/>
          <w:shd w:val="clear" w:color="auto" w:fill="F4F4F4"/>
        </w:rPr>
        <w:t>Constraints</w:t>
      </w:r>
    </w:p>
    <w:p w14:paraId="6BC7D2B9">
      <w:pPr>
        <w:pStyle w:val="11"/>
        <w:spacing w:before="10"/>
        <w:rPr>
          <w:b/>
        </w:rPr>
      </w:pPr>
    </w:p>
    <w:p w14:paraId="619B8111">
      <w:pPr>
        <w:spacing w:before="1"/>
        <w:ind w:left="1060" w:right="0" w:firstLine="0"/>
        <w:jc w:val="left"/>
        <w:rPr>
          <w:sz w:val="24"/>
        </w:rPr>
      </w:pPr>
      <w:r>
        <w:rPr>
          <w:color w:val="001A1D"/>
          <w:sz w:val="24"/>
        </w:rPr>
        <w:t>1&lt;=</w:t>
      </w:r>
      <w:r>
        <w:rPr>
          <w:color w:val="001A1D"/>
          <w:spacing w:val="-13"/>
          <w:sz w:val="24"/>
        </w:rPr>
        <w:t xml:space="preserve"> </w:t>
      </w:r>
      <w:r>
        <w:rPr>
          <w:color w:val="001A1D"/>
          <w:sz w:val="24"/>
        </w:rPr>
        <w:t>string</w:t>
      </w:r>
      <w:r>
        <w:rPr>
          <w:color w:val="001A1D"/>
          <w:spacing w:val="-11"/>
          <w:sz w:val="24"/>
        </w:rPr>
        <w:t xml:space="preserve"> </w:t>
      </w:r>
      <w:r>
        <w:rPr>
          <w:color w:val="001A1D"/>
          <w:sz w:val="24"/>
        </w:rPr>
        <w:t>length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&lt;=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200</w:t>
      </w:r>
    </w:p>
    <w:p w14:paraId="3EA7757D">
      <w:pPr>
        <w:pStyle w:val="11"/>
        <w:spacing w:before="9"/>
        <w:rPr>
          <w:sz w:val="15"/>
        </w:rPr>
      </w:pPr>
    </w:p>
    <w:p w14:paraId="3FDEED8D">
      <w:pPr>
        <w:pStyle w:val="7"/>
        <w:spacing w:before="100"/>
      </w:pPr>
      <w:r>
        <w:pict>
          <v:rect id="_x0000_s1636" o:spid="_x0000_s1636" o:spt="1" style="position:absolute;left:0pt;margin-left:72pt;margin-top:17.4pt;height:14pt;width:3pt;mso-position-horizontal-relative:page;z-index:-251512832;mso-width-relative:page;mso-height-relative:page;" fillcolor="#F4F4F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75B785F6"/>
              </w:txbxContent>
            </v:textbox>
          </v:rect>
        </w:pict>
      </w:r>
      <w:bookmarkStart w:id="26" w:name="Sample Input 1"/>
      <w:bookmarkEnd w:id="26"/>
      <w:r>
        <w:rPr>
          <w:color w:val="001A1D"/>
          <w:shd w:val="clear" w:color="auto" w:fill="F4F4F4"/>
        </w:rPr>
        <w:t>Sample</w:t>
      </w:r>
      <w:r>
        <w:rPr>
          <w:color w:val="001A1D"/>
          <w:spacing w:val="-8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Input</w:t>
      </w:r>
      <w:r>
        <w:rPr>
          <w:color w:val="001A1D"/>
          <w:spacing w:val="-12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1</w:t>
      </w:r>
    </w:p>
    <w:p w14:paraId="5526AB6E">
      <w:pPr>
        <w:pStyle w:val="11"/>
        <w:spacing w:before="8"/>
        <w:rPr>
          <w:b/>
          <w:sz w:val="21"/>
        </w:rPr>
      </w:pPr>
    </w:p>
    <w:p w14:paraId="0221CEBC">
      <w:pPr>
        <w:spacing w:before="0" w:line="237" w:lineRule="auto"/>
        <w:ind w:left="1060" w:right="9496" w:firstLine="0"/>
        <w:jc w:val="left"/>
        <w:rPr>
          <w:sz w:val="24"/>
        </w:rPr>
      </w:pPr>
      <w:r>
        <w:rPr>
          <w:color w:val="001A1D"/>
          <w:spacing w:val="-2"/>
          <w:sz w:val="24"/>
          <w:shd w:val="clear" w:color="auto" w:fill="F4F4F4"/>
        </w:rPr>
        <w:t>experience</w:t>
      </w:r>
      <w:r>
        <w:rPr>
          <w:color w:val="001A1D"/>
          <w:spacing w:val="-50"/>
          <w:sz w:val="24"/>
        </w:rPr>
        <w:t xml:space="preserve"> </w:t>
      </w:r>
      <w:r>
        <w:rPr>
          <w:color w:val="001A1D"/>
          <w:sz w:val="24"/>
          <w:shd w:val="clear" w:color="auto" w:fill="F4F4F4"/>
        </w:rPr>
        <w:t>enc</w:t>
      </w:r>
    </w:p>
    <w:p w14:paraId="65BEC74D">
      <w:pPr>
        <w:pStyle w:val="11"/>
        <w:spacing w:before="9"/>
        <w:rPr>
          <w:sz w:val="15"/>
        </w:rPr>
      </w:pPr>
    </w:p>
    <w:p w14:paraId="19125FF6">
      <w:pPr>
        <w:pStyle w:val="7"/>
        <w:spacing w:before="101"/>
      </w:pPr>
      <w:r>
        <w:pict>
          <v:rect id="_x0000_s1637" o:spid="_x0000_s1637" o:spt="1" style="position:absolute;left:0pt;margin-left:72pt;margin-top:17.35pt;height:14.15pt;width:3pt;mso-position-horizontal-relative:page;z-index:-251512832;mso-width-relative:page;mso-height-relative:page;" fillcolor="#F4F4F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4BF3B2F3"/>
              </w:txbxContent>
            </v:textbox>
          </v:rect>
        </w:pict>
      </w:r>
      <w:bookmarkStart w:id="27" w:name="Sample Output 1"/>
      <w:bookmarkEnd w:id="27"/>
      <w:r>
        <w:rPr>
          <w:color w:val="001A1D"/>
          <w:shd w:val="clear" w:color="auto" w:fill="F4F4F4"/>
        </w:rPr>
        <w:t>Sample</w:t>
      </w:r>
      <w:r>
        <w:rPr>
          <w:color w:val="001A1D"/>
          <w:spacing w:val="-7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Output</w:t>
      </w:r>
      <w:r>
        <w:rPr>
          <w:color w:val="001A1D"/>
          <w:spacing w:val="-10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1</w:t>
      </w:r>
    </w:p>
    <w:p w14:paraId="08955A70">
      <w:pPr>
        <w:spacing w:before="251"/>
        <w:ind w:left="1060" w:right="0" w:firstLine="0"/>
        <w:jc w:val="left"/>
        <w:rPr>
          <w:sz w:val="24"/>
        </w:rPr>
      </w:pPr>
      <w:r>
        <w:rPr>
          <w:color w:val="001A1D"/>
          <w:sz w:val="24"/>
          <w:shd w:val="clear" w:color="auto" w:fill="F4F4F4"/>
        </w:rPr>
        <w:t>xpri</w:t>
      </w:r>
    </w:p>
    <w:p w14:paraId="17D7D894">
      <w:pPr>
        <w:pStyle w:val="11"/>
        <w:spacing w:before="7"/>
        <w:rPr>
          <w:sz w:val="40"/>
        </w:rPr>
      </w:pPr>
    </w:p>
    <w:p w14:paraId="6E45ED17">
      <w:pPr>
        <w:pStyle w:val="8"/>
        <w:rPr>
          <w:rFonts w:ascii="Times New Roman"/>
        </w:rPr>
      </w:pPr>
      <w:r>
        <w:rPr>
          <w:rFonts w:ascii="Times New Roman"/>
        </w:rPr>
        <w:t>Answer:</w:t>
      </w:r>
    </w:p>
    <w:p w14:paraId="583D17DE">
      <w:pPr>
        <w:spacing w:before="162" w:line="393" w:lineRule="auto"/>
        <w:ind w:left="1170" w:right="9084" w:firstLine="52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10"/>
          <w:sz w:val="22"/>
        </w:rPr>
        <w:t>s1 = input()</w:t>
      </w:r>
      <w:r>
        <w:rPr>
          <w:rFonts w:ascii="Trebuchet MS"/>
          <w:color w:val="001A1D"/>
          <w:spacing w:val="1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s2 =</w:t>
      </w:r>
      <w:r>
        <w:rPr>
          <w:rFonts w:ascii="Trebuchet MS"/>
          <w:color w:val="001A1D"/>
          <w:spacing w:val="2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input()</w:t>
      </w:r>
      <w:r>
        <w:rPr>
          <w:rFonts w:ascii="Trebuchet MS"/>
          <w:color w:val="001A1D"/>
          <w:spacing w:val="1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result =  ""</w:t>
      </w:r>
      <w:r>
        <w:rPr>
          <w:rFonts w:ascii="Trebuchet MS"/>
          <w:color w:val="001A1D"/>
          <w:spacing w:val="1"/>
          <w:w w:val="110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for</w:t>
      </w:r>
      <w:r>
        <w:rPr>
          <w:rFonts w:ascii="Trebuchet MS"/>
          <w:color w:val="001A1D"/>
          <w:spacing w:val="-1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char</w:t>
      </w:r>
      <w:r>
        <w:rPr>
          <w:rFonts w:ascii="Trebuchet MS"/>
          <w:color w:val="001A1D"/>
          <w:spacing w:val="-13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in</w:t>
      </w:r>
      <w:r>
        <w:rPr>
          <w:rFonts w:ascii="Trebuchet MS"/>
          <w:color w:val="001A1D"/>
          <w:spacing w:val="-11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s1:</w:t>
      </w:r>
    </w:p>
    <w:p w14:paraId="48289803">
      <w:pPr>
        <w:spacing w:before="0" w:line="241" w:lineRule="exact"/>
        <w:ind w:left="1276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1"/>
          <w:w w:val="105"/>
          <w:sz w:val="22"/>
        </w:rPr>
        <w:t>if</w:t>
      </w:r>
      <w:r>
        <w:rPr>
          <w:rFonts w:ascii="Trebuchet MS"/>
          <w:color w:val="001A1D"/>
          <w:spacing w:val="-11"/>
          <w:w w:val="105"/>
          <w:sz w:val="22"/>
        </w:rPr>
        <w:t xml:space="preserve"> </w:t>
      </w:r>
      <w:r>
        <w:rPr>
          <w:rFonts w:ascii="Trebuchet MS"/>
          <w:color w:val="001A1D"/>
          <w:spacing w:val="-1"/>
          <w:w w:val="105"/>
          <w:sz w:val="22"/>
        </w:rPr>
        <w:t>char</w:t>
      </w:r>
      <w:r>
        <w:rPr>
          <w:rFonts w:ascii="Trebuchet MS"/>
          <w:color w:val="001A1D"/>
          <w:spacing w:val="-10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not</w:t>
      </w:r>
      <w:r>
        <w:rPr>
          <w:rFonts w:ascii="Trebuchet MS"/>
          <w:color w:val="001A1D"/>
          <w:spacing w:val="-11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in</w:t>
      </w:r>
      <w:r>
        <w:rPr>
          <w:rFonts w:ascii="Trebuchet MS"/>
          <w:color w:val="001A1D"/>
          <w:spacing w:val="-19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s2:</w:t>
      </w:r>
    </w:p>
    <w:p w14:paraId="46A68CBD">
      <w:pPr>
        <w:spacing w:before="162" w:line="391" w:lineRule="auto"/>
        <w:ind w:left="1223" w:right="8756" w:firstLine="278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result</w:t>
      </w:r>
      <w:r>
        <w:rPr>
          <w:rFonts w:ascii="Trebuchet MS"/>
          <w:color w:val="001A1D"/>
          <w:spacing w:val="-13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+=</w:t>
      </w:r>
      <w:r>
        <w:rPr>
          <w:rFonts w:ascii="Trebuchet MS"/>
          <w:color w:val="001A1D"/>
          <w:spacing w:val="-13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char</w:t>
      </w:r>
      <w:r>
        <w:rPr>
          <w:rFonts w:ascii="Trebuchet MS"/>
          <w:color w:val="001A1D"/>
          <w:spacing w:val="-6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print(result)</w:t>
      </w:r>
    </w:p>
    <w:p w14:paraId="2245EE82">
      <w:pPr>
        <w:pStyle w:val="11"/>
        <w:rPr>
          <w:rFonts w:ascii="Trebuchet MS"/>
          <w:sz w:val="20"/>
        </w:rPr>
      </w:pPr>
    </w:p>
    <w:p w14:paraId="2F6B8734">
      <w:pPr>
        <w:pStyle w:val="11"/>
        <w:rPr>
          <w:rFonts w:ascii="Trebuchet MS"/>
          <w:sz w:val="20"/>
        </w:rPr>
      </w:pPr>
    </w:p>
    <w:p w14:paraId="0EBACD78">
      <w:pPr>
        <w:pStyle w:val="11"/>
        <w:rPr>
          <w:rFonts w:ascii="Trebuchet MS"/>
          <w:sz w:val="20"/>
        </w:rPr>
      </w:pPr>
    </w:p>
    <w:p w14:paraId="6C1134A1">
      <w:pPr>
        <w:pStyle w:val="11"/>
        <w:spacing w:before="5"/>
        <w:rPr>
          <w:rFonts w:ascii="Trebuchet MS"/>
          <w:sz w:val="27"/>
        </w:rPr>
      </w:pPr>
      <w:r>
        <w:pict>
          <v:group id="_x0000_s1638" o:spid="_x0000_s1638" o:spt="203" style="position:absolute;left:0pt;margin-left:77.75pt;margin-top:17.9pt;height:48.5pt;width:63.9pt;mso-position-horizontal-relative:page;mso-wrap-distance-bottom:0pt;mso-wrap-distance-top:0pt;z-index:-251300864;mso-width-relative:page;mso-height-relative:page;" coordorigin="1556,358" coordsize="1278,970">
            <o:lock v:ext="edit"/>
            <v:shape id="_x0000_s1639" o:spid="_x0000_s1639" o:spt="202" type="#_x0000_t202" style="position:absolute;left:1555;top:1097;height:231;width:1278;" fillcolor="#E3E3E3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6828D03">
                    <w:pPr>
                      <w:spacing w:before="0" w:line="223" w:lineRule="exact"/>
                      <w:ind w:left="96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1C2023"/>
                        <w:sz w:val="20"/>
                      </w:rPr>
                      <w:t>experience</w:t>
                    </w:r>
                  </w:p>
                </w:txbxContent>
              </v:textbox>
            </v:shape>
            <v:shape id="_x0000_s1640" o:spid="_x0000_s1640" o:spt="202" type="#_x0000_t202" style="position:absolute;left:1555;top:358;height:740;width:127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47DCD8D">
                    <w:pPr>
                      <w:spacing w:before="0" w:line="293" w:lineRule="exact"/>
                      <w:ind w:left="96" w:right="0" w:firstLine="0"/>
                      <w:jc w:val="left"/>
                      <w:rPr>
                        <w:rFonts w:ascii="Gadugi"/>
                        <w:b/>
                        <w:sz w:val="23"/>
                      </w:rPr>
                    </w:pPr>
                    <w:r>
                      <w:rPr>
                        <w:rFonts w:ascii="Gadugi"/>
                        <w:b/>
                        <w:sz w:val="23"/>
                      </w:rPr>
                      <w:t>Input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641" o:spid="_x0000_s1641" o:spt="203" style="position:absolute;left:0pt;margin-left:142.35pt;margin-top:17.9pt;height:48.5pt;width:58.1pt;mso-position-horizontal-relative:page;mso-wrap-distance-bottom:0pt;mso-wrap-distance-top:0pt;z-index:-251300864;mso-width-relative:page;mso-height-relative:page;" coordorigin="2847,358" coordsize="1162,970">
            <o:lock v:ext="edit"/>
            <v:shape id="_x0000_s1642" o:spid="_x0000_s1642" o:spt="202" type="#_x0000_t202" style="position:absolute;left:2847;top:1097;height:231;width:1162;" fillcolor="#E3E3E3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9E446CA">
                    <w:pPr>
                      <w:spacing w:before="0" w:line="223" w:lineRule="exact"/>
                      <w:ind w:left="95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1C2023"/>
                        <w:sz w:val="20"/>
                      </w:rPr>
                      <w:t>xpri</w:t>
                    </w:r>
                  </w:p>
                </w:txbxContent>
              </v:textbox>
            </v:shape>
            <v:shape id="_x0000_s1643" o:spid="_x0000_s1643" o:spt="202" type="#_x0000_t202" style="position:absolute;left:2847;top:358;height:740;width:11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E150F84">
                    <w:pPr>
                      <w:spacing w:before="0" w:line="293" w:lineRule="exact"/>
                      <w:ind w:left="95" w:right="0" w:firstLine="0"/>
                      <w:jc w:val="left"/>
                      <w:rPr>
                        <w:rFonts w:ascii="Gadugi"/>
                        <w:b/>
                        <w:sz w:val="23"/>
                      </w:rPr>
                    </w:pPr>
                    <w:r>
                      <w:rPr>
                        <w:rFonts w:ascii="Gadugi"/>
                        <w:b/>
                        <w:sz w:val="23"/>
                      </w:rPr>
                      <w:t>Expected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644" o:spid="_x0000_s1644" o:spt="203" style="position:absolute;left:0pt;margin-left:201.15pt;margin-top:17.9pt;height:48.85pt;width:31.15pt;mso-position-horizontal-relative:page;mso-wrap-distance-bottom:0pt;mso-wrap-distance-top:0pt;z-index:-251299840;mso-width-relative:page;mso-height-relative:page;" coordorigin="4024,358" coordsize="623,977">
            <o:lock v:ext="edit"/>
            <v:shape id="_x0000_s1645" o:spid="_x0000_s1645" o:spt="202" type="#_x0000_t202" style="position:absolute;left:4023;top:1097;height:238;width:623;" fillcolor="#E3E3E3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AF30335">
                    <w:pPr>
                      <w:spacing w:before="0" w:line="223" w:lineRule="exact"/>
                      <w:ind w:left="10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color w:val="1C2023"/>
                        <w:sz w:val="20"/>
                      </w:rPr>
                      <w:t>xpri</w:t>
                    </w:r>
                  </w:p>
                </w:txbxContent>
              </v:textbox>
            </v:shape>
            <v:shape id="_x0000_s1646" o:spid="_x0000_s1646" o:spt="202" type="#_x0000_t202" style="position:absolute;left:4023;top:358;height:740;width:6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17AE8E0">
                    <w:pPr>
                      <w:spacing w:before="0" w:line="293" w:lineRule="exact"/>
                      <w:ind w:left="105" w:right="0" w:firstLine="0"/>
                      <w:jc w:val="left"/>
                      <w:rPr>
                        <w:rFonts w:ascii="Gadugi"/>
                        <w:b/>
                        <w:sz w:val="23"/>
                      </w:rPr>
                    </w:pPr>
                    <w:r>
                      <w:rPr>
                        <w:rFonts w:ascii="Gadugi"/>
                        <w:b/>
                        <w:sz w:val="23"/>
                      </w:rPr>
                      <w:t>Got</w:t>
                    </w:r>
                  </w:p>
                </w:txbxContent>
              </v:textbox>
            </v:shape>
            <w10:wrap type="topAndBottom"/>
          </v:group>
        </w:pict>
      </w:r>
    </w:p>
    <w:p w14:paraId="39880C58">
      <w:pPr>
        <w:pStyle w:val="11"/>
        <w:rPr>
          <w:rFonts w:ascii="Trebuchet MS"/>
          <w:sz w:val="20"/>
        </w:rPr>
      </w:pPr>
    </w:p>
    <w:p w14:paraId="46013F45">
      <w:pPr>
        <w:pStyle w:val="11"/>
        <w:rPr>
          <w:rFonts w:ascii="Trebuchet MS"/>
          <w:sz w:val="20"/>
        </w:rPr>
      </w:pPr>
    </w:p>
    <w:p w14:paraId="7EDEEB9B">
      <w:pPr>
        <w:pStyle w:val="11"/>
        <w:rPr>
          <w:rFonts w:ascii="Trebuchet MS"/>
          <w:sz w:val="20"/>
        </w:rPr>
      </w:pPr>
    </w:p>
    <w:p w14:paraId="0D17A868">
      <w:pPr>
        <w:pStyle w:val="11"/>
        <w:rPr>
          <w:rFonts w:ascii="Trebuchet MS"/>
          <w:sz w:val="11"/>
        </w:rPr>
      </w:pPr>
      <w:r>
        <w:pict>
          <v:group id="_x0000_s1647" o:spid="_x0000_s1647" o:spt="203" style="position:absolute;left:0pt;margin-left:56pt;margin-top:8.35pt;height:23.4pt;width:495.75pt;mso-position-horizontal-relative:page;mso-wrap-distance-bottom:0pt;mso-wrap-distance-top:0pt;z-index:-251299840;mso-width-relative:page;mso-height-relative:page;" coordorigin="1120,167" coordsize="9915,468">
            <o:lock v:ext="edit"/>
            <v:line id="_x0000_s1648" o:spid="_x0000_s1648" o:spt="20" style="position:absolute;left:1125;top:172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649" o:spid="_x0000_s1649" o:spt="1" style="position:absolute;left:10350;top:236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650" o:spid="_x0000_s1650" o:spt="75" type="#_x0000_t75" style="position:absolute;left:1326;top:317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651" o:spid="_x0000_s1651" o:spt="75" type="#_x0000_t75" style="position:absolute;left:4862;top:321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652" o:spid="_x0000_s1652" style="position:absolute;left:6983;top:317;height:186;width:3544;" fillcolor="#000000" filled="t" stroked="f" coordorigin="6983,318" coordsize="3544,186" path="m7001,318l6983,318,6983,501,7001,501,7001,318xm7229,452l7225,451,7221,450,7215,444,7211,439,7208,433,7201,420,7198,414,7195,410,7191,406,7188,403,7186,402,7183,400,7177,398,7177,397,7185,394,7191,391,7192,391,7200,385,7203,382,7208,372,7210,367,7210,355,7209,351,7207,347,7206,344,7204,340,7201,338,7199,336,7198,335,7195,333,7191,331,7186,329,7181,327,7175,326,7175,354,7175,367,7174,370,7174,374,7173,377,7171,380,7169,383,7166,385,7163,387,7155,390,7151,391,7133,391,7133,336,7135,336,7140,336,7156,336,7163,338,7172,347,7175,354,7175,326,7169,325,7161,324,7086,324,7086,331,7089,331,7091,332,7094,334,7096,335,7097,337,7098,339,7098,343,7098,439,7098,444,7097,445,7096,448,7094,449,7093,450,7091,451,7089,451,7086,452,7086,459,7145,459,7145,452,7141,451,7139,450,7137,449,7136,448,7135,446,7134,444,7134,442,7133,440,7133,402,7144,402,7147,403,7151,404,7153,406,7155,408,7157,410,7159,413,7162,418,7171,435,7176,445,7181,453,7185,459,7229,459,7229,452xm7347,452l7344,451,7341,451,7340,450,7339,450,7338,449,7337,448,7336,447,7336,446,7335,445,7335,445,7335,443,7335,442,7335,440,7334,412,7334,384,7333,377,7330,372,7329,370,7328,368,7323,365,7318,362,7312,360,7305,359,7302,359,7302,412,7302,431,7301,434,7297,440,7295,442,7292,443,7289,445,7285,446,7277,446,7274,445,7269,440,7267,437,7267,427,7270,421,7281,414,7290,412,7302,412,7302,359,7292,359,7289,360,7282,360,7278,361,7269,363,7264,364,7255,367,7249,369,7242,372,7242,390,7264,390,7265,384,7266,380,7268,377,7270,375,7273,373,7275,372,7278,370,7281,370,7288,370,7291,371,7293,372,7296,373,7298,376,7301,382,7302,387,7302,402,7286,404,7273,406,7261,409,7252,413,7241,418,7236,426,7236,440,7237,445,7239,448,7242,452,7245,455,7255,459,7261,460,7274,460,7280,459,7286,457,7292,454,7298,450,7303,446,7304,445,7305,446,7304,459,7347,459,7347,452xm7405,322l7374,322,7374,346,7405,346,7405,322xm7406,360l7392,360,7360,361,7360,368,7363,368,7365,369,7368,370,7370,371,7371,372,7371,373,7372,375,7372,377,7373,379,7373,471,7372,475,7370,481,7369,483,7366,485,7364,487,7360,489,7355,491,7361,502,7367,501,7374,498,7387,492,7392,489,7396,485,7399,480,7402,476,7403,470,7405,465,7406,458,7406,360xm7539,452l7536,451,7533,451,7532,450,7531,450,7530,449,7529,448,7528,447,7528,446,7527,445,7527,445,7527,443,7527,442,7527,440,7526,412,7526,384,7525,377,7522,372,7521,370,7520,368,7515,365,7510,362,7504,360,7497,359,7494,359,7494,412,7494,431,7493,434,7489,440,7487,442,7484,443,7481,445,7477,446,7469,446,7466,445,7461,440,7459,437,7459,427,7462,421,7468,418,7473,414,7482,412,7494,412,7494,359,7484,359,7481,360,7474,360,7470,361,7461,363,7456,364,7447,367,7441,369,7434,372,7434,390,7456,390,7457,384,7458,380,7460,377,7462,375,7465,373,7467,372,7470,370,7473,370,7480,370,7483,371,7485,372,7488,373,7490,376,7493,382,7494,387,7494,402,7478,404,7465,406,7453,409,7444,413,7433,418,7428,426,7428,440,7429,445,7431,448,7434,452,7437,455,7447,459,7453,460,7466,460,7472,459,7478,457,7484,454,7490,450,7495,446,7496,445,7497,446,7496,459,7539,459,7539,452xm7609,452l7605,451,7603,450,7600,447,7599,445,7598,443,7598,441,7598,318,7584,318,7552,319,7552,325,7555,326,7558,327,7559,327,7561,328,7562,329,7563,331,7564,332,7564,334,7564,336,7565,338,7565,438,7565,442,7564,444,7564,445,7563,446,7563,447,7562,448,7561,449,7560,450,7559,450,7558,451,7556,452,7554,452,7554,459,7609,459,7609,452xm7735,452l7732,451,7730,451,7729,450,7728,450,7727,449,7726,448,7725,447,7725,446,7724,445,7724,445,7724,443,7723,442,7723,440,7723,412,7723,384,7722,377,7718,372,7717,370,7716,368,7712,365,7707,362,7701,360,7694,359,7691,359,7691,412,7691,431,7690,434,7686,440,7684,442,7680,443,7677,445,7674,446,7666,446,7663,445,7657,440,7656,437,7656,427,7659,421,7670,414,7679,412,7691,412,7691,359,7681,359,7678,360,7671,360,7667,361,7658,363,7653,364,7644,367,7638,369,7631,372,7631,390,7653,390,7654,384,7655,380,7657,377,7659,375,7661,373,7664,372,7666,370,7669,370,7676,370,7679,371,7682,372,7684,373,7686,376,7690,382,7690,387,7690,402,7675,404,7661,406,7650,409,7641,413,7630,418,7624,426,7624,440,7626,445,7628,448,7631,452,7634,455,7644,459,7649,460,7662,460,7669,459,7674,457,7680,454,7686,450,7692,446,7693,445,7694,446,7693,459,7735,459,7735,452xm7877,452l7875,452,7873,451,7870,449,7866,445,7864,443,7861,440,7857,434,7838,410,7831,401,7827,396,7852,377,7857,373,7861,371,7865,369,7868,368,7871,367,7871,361,7814,361,7814,367,7821,368,7824,371,7824,377,7824,378,7822,381,7821,383,7820,385,7818,387,7815,389,7806,397,7803,399,7801,399,7800,400,7798,400,7796,401,7790,401,7790,318,7776,318,7744,319,7744,325,7747,326,7750,327,7751,327,7753,328,7754,329,7755,331,7756,332,7756,336,7757,338,7757,344,7757,435,7757,438,7757,442,7756,444,7756,445,7755,446,7755,447,7754,448,7753,449,7752,450,7751,450,7750,451,7748,452,7746,452,7746,459,7801,459,7801,452,7797,451,7795,450,7792,447,7791,445,7790,443,7790,441,7790,410,7797,410,7799,410,7801,411,7802,412,7805,415,7806,416,7808,419,7817,430,7821,435,7824,439,7825,441,7826,443,7826,444,7827,445,7827,450,7825,451,7822,452,7822,459,7877,459,7877,452xm7974,435l7974,424,7973,420,7968,413,7965,410,7956,404,7950,402,7935,396,7930,394,7927,392,7924,391,7923,389,7922,387,7920,385,7920,383,7920,377,7921,374,7924,372,7927,371,7931,370,7940,370,7943,370,7945,371,7948,372,7950,373,7954,378,7956,381,7958,385,7973,385,7973,370,7973,362,7964,361,7957,360,7947,360,7942,359,7927,359,7918,360,7904,365,7898,368,7894,373,7890,377,7888,382,7889,392,7889,395,7892,401,7894,404,7897,406,7900,408,7903,410,7907,412,7910,414,7914,416,7926,420,7931,423,7934,424,7937,426,7939,428,7941,430,7942,432,7943,434,7943,441,7941,444,7938,447,7935,449,7931,450,7919,450,7914,448,7910,445,7906,442,7903,438,7901,432,7886,432,7886,455,7897,458,7908,459,7918,460,7928,460,7934,460,7941,459,7946,458,7952,457,7957,455,7965,450,7965,450,7968,447,7971,443,7973,439,7974,435xm8114,452l8112,452,8110,451,8107,450,8106,449,8104,447,8104,446,8103,443,8102,441,8102,436,8102,386,8101,380,8099,375,8099,374,8097,370,8094,366,8089,363,8085,361,8078,359,8064,359,8059,360,8048,365,8042,369,8035,374,8034,374,8034,318,8020,318,7989,319,7989,325,7992,326,7994,327,7996,327,7997,328,7998,329,8000,331,8000,332,8001,336,8001,338,8002,438,8001,442,8001,444,8001,445,8000,446,7999,447,7999,448,7998,449,7997,450,7996,450,7994,451,7993,452,7990,452,7990,459,8046,459,8046,452,8044,452,8042,451,8041,450,8039,450,8038,449,8038,448,8037,448,8036,446,8036,445,8035,442,8035,441,8035,437,8034,389,8036,386,8040,381,8042,379,8049,376,8052,375,8057,375,8060,375,8062,376,8064,377,8065,379,8067,383,8068,386,8069,389,8069,393,8069,437,8069,441,8069,443,8068,445,8068,446,8067,448,8065,450,8062,451,8059,452,8059,459,8114,459,8114,452xm8316,452l8314,452,8312,451,8309,450,8308,449,8307,447,8306,446,8305,443,8305,441,8305,436,8305,387,8304,383,8304,383,8302,375,8302,374,8300,371,8295,365,8291,363,8283,360,8278,359,8266,359,8260,361,8249,366,8243,370,8235,376,8234,375,8234,375,8233,372,8231,369,8226,364,8223,362,8219,361,8216,360,8211,359,8200,359,8194,360,8189,363,8183,365,8177,369,8170,375,8169,374,8170,360,8156,360,8125,361,8125,368,8129,368,8131,369,8133,370,8134,371,8135,372,8137,375,8137,375,8137,377,8137,378,8138,438,8137,441,8137,443,8136,445,8135,447,8133,450,8130,451,8127,452,8127,459,8181,459,8181,452,8177,451,8175,450,8172,448,8172,447,8171,445,8171,441,8170,438,8170,389,8171,386,8174,382,8176,381,8178,379,8181,377,8184,376,8187,375,8192,375,8194,375,8197,376,8198,377,8200,378,8201,379,8202,382,8203,384,8204,387,8204,390,8204,391,8204,441,8204,445,8204,446,8203,448,8201,449,8200,450,8198,451,8194,452,8194,459,8248,459,8248,452,8245,451,8243,451,8242,450,8241,449,8240,448,8238,445,8238,443,8238,438,8237,436,8238,391,8238,390,8239,386,8239,385,8240,384,8241,382,8243,380,8245,379,8247,378,8248,377,8250,376,8253,375,8255,375,8260,375,8262,375,8266,377,8267,379,8270,383,8271,386,8272,393,8272,438,8272,441,8271,443,8271,445,8271,446,8270,448,8268,449,8267,450,8265,451,8261,452,8261,459,8316,459,8316,452xm8371,322l8340,322,8340,346,8371,346,8371,322xm8383,452l8381,452,8379,451,8378,450,8377,450,8376,449,8375,448,8375,448,8374,447,8373,445,8373,444,8372,442,8372,439,8372,360,8358,360,8327,361,8327,368,8329,368,8331,369,8335,370,8336,371,8338,373,8338,375,8339,377,8339,441,8338,443,8338,445,8337,447,8334,450,8332,451,8328,452,8328,459,8383,459,8383,452xm8567,423l8552,423,8551,427,8549,430,8548,432,8547,435,8546,437,8544,440,8543,441,8542,442,8540,443,8539,444,8536,446,8534,446,8531,447,8528,447,8501,447,8501,394,8520,394,8522,395,8526,397,8527,398,8529,400,8530,402,8531,405,8532,409,8545,409,8545,394,8545,383,8545,369,8532,369,8531,373,8530,376,8529,378,8527,380,8526,381,8524,382,8522,383,8520,383,8501,383,8501,336,8532,336,8536,336,8538,338,8541,339,8543,341,8545,343,8546,345,8548,349,8551,355,8566,355,8566,336,8566,324,8454,324,8454,331,8457,331,8459,332,8462,334,8464,335,8465,337,8466,339,8466,343,8466,439,8466,443,8465,444,8465,445,8464,448,8462,449,8461,450,8459,451,8457,451,8454,452,8454,459,8565,459,8566,447,8567,423xm8710,452l8708,452,8707,451,8704,450,8703,449,8701,447,8700,446,8700,443,8699,441,8699,388,8698,383,8697,379,8696,375,8696,375,8696,375,8694,371,8692,368,8689,365,8686,363,8682,362,8678,360,8673,359,8662,359,8658,360,8654,361,8650,362,8647,364,8643,366,8639,368,8635,371,8631,375,8629,374,8631,360,8617,360,8586,361,8586,368,8589,368,8592,369,8594,370,8595,371,8596,372,8598,375,8598,376,8598,378,8598,438,8598,441,8598,443,8597,445,8596,447,8593,450,8591,451,8587,452,8587,459,8642,459,8642,452,8638,451,8636,450,8633,447,8632,446,8632,445,8631,441,8631,438,8631,389,8632,386,8635,383,8636,381,8639,379,8642,377,8645,376,8648,375,8653,375,8655,375,8656,375,8658,376,8659,376,8660,377,8661,378,8662,379,8664,382,8664,383,8665,385,8665,387,8666,392,8666,441,8666,443,8665,445,8664,447,8663,449,8661,450,8659,451,8655,452,8655,459,8710,459,8710,452xm8836,361l8795,361,8792,360,8792,386,8792,402,8791,408,8785,415,8781,417,8770,417,8766,415,8761,407,8760,401,8760,384,8761,379,8766,371,8770,369,8782,369,8786,372,8788,376,8791,380,8792,386,8792,360,8787,360,8784,359,8780,359,8769,359,8763,360,8751,363,8746,365,8741,367,8737,370,8733,374,8731,378,8728,382,8727,388,8727,400,8729,405,8735,415,8739,419,8745,422,8741,424,8738,427,8733,431,8731,433,8730,436,8728,439,8728,440,8728,449,8728,452,8729,454,8731,457,8733,459,8736,461,8731,463,8728,466,8725,469,8722,472,8721,475,8721,484,8722,488,8725,491,8728,494,8731,496,8736,498,8741,500,8747,501,8761,502,8769,503,8789,503,8799,501,8816,496,8823,492,8823,492,8832,482,8834,476,8834,465,8834,460,8831,453,8825,449,8818,445,8809,443,8806,443,8806,474,8806,481,8803,485,8793,491,8786,492,8766,492,8759,491,8754,489,8750,487,8747,483,8747,475,8748,473,8751,469,8753,467,8756,465,8759,465,8763,465,8793,465,8796,466,8799,467,8802,468,8804,469,8804,471,8805,472,8806,474,8806,443,8764,443,8761,442,8759,442,8756,441,8755,440,8754,439,8753,438,8752,437,8752,431,8754,428,8758,425,8763,427,8769,427,8792,427,8799,425,8804,424,8813,417,8820,412,8824,404,8824,388,8823,384,8820,378,8818,375,8816,373,8817,372,8836,374,8836,372,8836,369,8836,361xm8885,322l8854,322,8854,346,8885,346,8885,322xm8897,452l8895,452,8893,451,8892,450,8890,450,8890,449,8889,448,8888,448,8888,447,8887,445,8886,444,8886,442,8886,439,8886,437,8886,360,8871,360,8840,361,8840,368,8843,368,8845,369,8848,370,8849,371,8851,373,8852,375,8852,377,8853,441,8852,443,8852,445,8851,447,8848,450,8845,451,8842,452,8842,459,8897,459,8897,452xm9042,452l9040,452,9038,451,9035,450,9034,449,9032,447,9032,446,9031,443,9030,441,9030,388,9030,383,9029,379,9027,375,9027,375,9027,375,9026,371,9023,368,9021,365,9017,363,9013,362,9009,360,9004,359,8993,359,8989,360,8985,361,8982,362,8978,364,8974,366,8971,368,8967,371,8962,375,8961,374,8962,360,8948,360,8917,361,8917,368,8921,368,8923,369,8925,370,8926,371,8927,372,8929,375,8929,376,8929,378,8930,438,8929,441,8929,443,8928,445,8927,447,8925,450,8922,451,8919,452,8919,459,8973,459,8973,452,8970,451,8967,450,8964,447,8964,446,8963,445,8963,441,8962,438,8962,389,8963,386,8966,383,8968,381,8970,379,8973,377,8976,376,8979,375,8984,375,8986,375,8987,375,8989,376,8990,376,8991,377,8992,378,8993,379,8995,382,8996,383,8996,385,8997,387,8997,392,8997,441,8997,443,8996,445,8995,447,8994,449,8993,450,8990,451,8987,452,8987,459,9042,459,9042,452xm9163,410l9163,402,9163,399,9162,396,9159,385,9157,380,9154,376,9152,373,9149,370,9145,367,9141,365,9137,363,9130,361,9130,399,9092,399,9093,390,9093,389,9095,382,9098,377,9102,372,9106,370,9118,370,9122,372,9125,377,9128,382,9129,389,9130,399,9130,361,9127,360,9121,359,9103,359,9093,361,9076,369,9070,375,9061,390,9058,399,9058,427,9063,439,9072,448,9079,453,9088,457,9099,459,9111,460,9121,460,9130,459,9145,453,9152,448,9156,445,9160,441,9151,432,9146,437,9141,440,9131,444,9126,445,9111,445,9103,442,9094,431,9091,422,9091,410,9163,410xm9283,410l9283,402,9283,399,9282,396,9279,385,9277,380,9274,376,9272,373,9269,370,9265,367,9261,365,9257,363,9250,361,9250,399,9212,399,9213,390,9213,389,9215,382,9218,377,9222,372,9226,370,9238,370,9242,372,9245,377,9248,382,9249,389,9250,399,9250,361,9247,360,9241,359,9223,359,9213,361,9196,369,9190,375,9181,390,9178,399,9178,427,9183,439,9192,448,9199,453,9208,457,9219,459,9231,460,9241,460,9250,459,9265,453,9272,448,9276,445,9280,441,9271,432,9266,437,9261,440,9251,444,9246,445,9231,445,9223,442,9214,431,9211,422,9211,410,9283,410xm9392,361l9387,360,9382,359,9371,359,9364,361,9353,366,9347,370,9341,375,9340,375,9342,360,9327,360,9296,361,9296,368,9300,368,9302,369,9304,370,9305,371,9306,372,9308,375,9308,377,9309,441,9308,443,9308,445,9307,447,9304,450,9301,451,9298,452,9298,459,9354,459,9354,452,9350,451,9347,450,9346,449,9344,448,9343,446,9342,443,9342,441,9342,391,9343,388,9343,386,9344,384,9345,383,9347,381,9349,379,9350,378,9354,376,9356,376,9361,376,9364,377,9366,379,9368,381,9370,384,9371,388,9392,388,9392,376,9392,375,9392,361xm9446,322l9415,322,9415,346,9446,346,9446,322xm9458,452l9456,452,9455,451,9453,450,9452,450,9451,449,9450,448,9450,448,9449,447,9448,445,9448,444,9448,442,9447,439,9447,360,9433,360,9402,361,9402,368,9404,368,9407,369,9410,370,9411,371,9413,373,9414,375,9414,377,9414,379,9414,437,9414,441,9414,443,9413,445,9412,447,9409,450,9407,451,9403,452,9403,459,9458,459,9458,452xm9603,452l9601,452,9599,451,9597,450,9595,449,9594,447,9593,446,9592,443,9592,441,9592,436,9592,388,9591,383,9590,379,9589,375,9589,375,9589,375,9587,371,9584,368,9582,365,9579,363,9575,362,9571,360,9566,359,9555,359,9551,360,9547,361,9543,362,9539,364,9536,366,9532,368,9528,371,9524,375,9522,374,9524,360,9510,360,9479,361,9479,368,9482,368,9485,369,9486,370,9488,371,9489,372,9490,375,9491,376,9491,378,9491,438,9491,441,9490,443,9490,445,9489,447,9486,450,9484,451,9480,452,9480,459,9535,459,9535,452,9531,451,9529,450,9526,447,9525,446,9525,445,9524,441,9524,438,9524,389,9525,386,9527,383,9529,381,9532,379,9535,377,9538,376,9541,375,9546,375,9548,375,9549,375,9550,376,9552,376,9553,377,9554,378,9555,379,9556,382,9557,383,9558,385,9558,387,9559,392,9559,441,9558,443,9558,445,9557,447,9556,449,9554,450,9552,451,9548,452,9548,459,9603,459,9603,452xm9729,361l9688,361,9685,360,9685,386,9685,402,9684,408,9678,415,9674,417,9663,417,9659,415,9654,407,9652,401,9653,384,9654,379,9659,371,9663,369,9674,369,9678,372,9681,376,9684,380,9685,386,9685,360,9679,360,9676,359,9673,359,9662,359,9656,360,9644,363,9639,365,9634,367,9630,370,9626,374,9624,378,9621,382,9620,388,9620,400,9621,405,9627,415,9632,419,9638,422,9634,424,9631,427,9626,431,9624,433,9622,436,9621,439,9620,440,9620,449,9621,452,9622,454,9624,457,9626,459,9629,461,9624,463,9620,466,9618,469,9615,472,9614,475,9614,484,9615,488,9618,491,9620,494,9624,496,9629,498,9634,500,9640,501,9654,502,9662,503,9682,503,9692,501,9709,496,9715,492,9715,492,9725,482,9727,476,9727,465,9727,460,9724,453,9717,449,9711,445,9702,443,9699,443,9699,474,9699,481,9696,485,9686,491,9679,492,9659,492,9652,491,9647,489,9642,487,9640,483,9640,475,9641,473,9644,469,9646,467,9648,465,9651,465,9656,465,9686,465,9689,466,9692,467,9695,468,9696,469,9697,471,9698,472,9699,474,9699,443,9657,443,9654,442,9651,442,9649,441,9648,440,9647,439,9646,438,9645,437,9645,431,9647,428,9651,425,9656,427,9662,427,9685,427,9692,425,9696,424,9706,417,9712,412,9716,404,9716,388,9716,384,9713,378,9711,375,9709,373,9709,372,9729,374,9729,372,9729,369,9729,361xm9901,327l9894,326,9888,324,9875,323,9868,323,9846,323,9833,325,9811,337,9803,345,9792,366,9789,378,9789,408,9792,420,9796,430,9801,440,9808,448,9818,453,9828,458,9841,460,9864,460,9871,460,9885,458,9893,457,9901,455,9901,449,9901,425,9885,425,9884,431,9882,436,9878,442,9875,445,9872,446,9868,448,9864,449,9847,449,9839,444,9834,435,9830,427,9827,417,9826,406,9825,393,9826,380,9828,368,9830,357,9834,349,9841,339,9850,334,9868,334,9873,336,9877,339,9881,343,9884,348,9885,356,9901,356,9901,334,9901,327xm10029,420l10029,392,10024,380,10015,372,10012,370,10007,366,9998,362,9994,362,9994,398,9994,420,9994,423,9993,427,9993,432,9992,436,9988,443,9986,445,9984,447,9981,449,9978,450,9966,450,9961,446,9957,439,9954,433,9952,423,9952,398,9953,392,9955,381,9958,377,9961,374,9964,371,9968,370,9980,370,9986,373,9990,381,9993,387,9994,398,9994,362,9987,360,9974,359,9966,359,9958,360,9944,364,9938,367,9928,376,9924,381,9919,394,9918,402,9918,422,9920,431,9924,439,9929,446,9935,452,9951,458,9961,460,9984,460,9994,458,10002,454,10011,451,10012,450,10017,445,10027,430,10029,420xm10100,452l10096,451,10094,450,10091,447,10090,445,10090,443,10089,441,10089,318,10075,318,10043,319,10043,325,10047,326,10049,327,10050,327,10052,328,10053,329,10054,331,10055,332,10055,334,10056,336,10056,338,10056,438,10056,442,10055,444,10055,445,10054,446,10054,447,10053,448,10052,449,10051,450,10050,450,10049,451,10047,452,10045,452,10045,459,10100,459,10100,452xm10167,452l10164,451,10161,450,10158,447,10157,445,10157,443,10156,441,10156,318,10142,318,10111,319,10111,325,10114,326,10116,327,10117,327,10119,328,10120,329,10122,331,10122,332,10123,334,10123,336,10123,338,10123,344,10123,436,10123,441,10123,442,10123,444,10122,445,10122,446,10121,447,10120,448,10120,449,10119,450,10117,450,10116,451,10114,452,10112,452,10112,459,10167,459,10167,452xm10286,410l10286,402,10286,399,10285,396,10283,385,10280,380,10277,376,10275,373,10272,370,10268,367,10265,365,10260,363,10253,361,10253,399,10215,399,10216,390,10216,389,10218,382,10221,377,10225,372,10229,370,10241,370,10246,372,10248,377,10251,382,10253,389,10253,399,10253,361,10250,360,10244,359,10226,359,10216,361,10199,369,10193,375,10184,390,10182,399,10182,427,10186,439,10195,448,10202,453,10211,457,10222,459,10234,460,10244,460,10253,459,10268,453,10276,448,10279,445,10283,441,10274,432,10269,437,10264,440,10255,444,10249,445,10234,445,10227,442,10217,431,10215,422,10215,410,10286,410xm10415,361l10374,361,10372,360,10372,386,10372,402,10370,408,10365,415,10361,417,10350,417,10345,415,10340,407,10339,401,10339,384,10340,379,10345,371,10350,369,10361,369,10365,372,10367,376,10370,380,10372,386,10372,360,10366,360,10363,359,10359,359,10349,359,10342,360,10330,363,10325,365,10321,367,10316,370,10313,374,10310,378,10308,382,10306,388,10306,400,10308,405,10314,415,10318,419,10324,422,10320,424,10317,427,10312,431,10310,433,10309,436,10307,439,10307,440,10307,449,10307,452,10309,454,10310,457,10312,459,10316,461,10311,463,10307,466,10304,469,10301,472,10300,475,10300,484,10301,488,10304,491,10307,494,10311,496,10315,498,10320,500,10326,501,10340,502,10348,503,10368,503,10378,501,10395,496,10402,492,10402,492,10411,482,10413,476,10413,465,10413,460,10410,453,10404,449,10398,445,10388,443,10385,443,10385,474,10385,481,10383,485,10373,491,10365,492,10346,492,10338,491,10334,489,10329,487,10326,483,10326,475,10327,473,10330,469,10332,467,10335,465,10338,465,10342,465,10372,465,10376,466,10378,467,10381,468,10383,469,10384,471,10385,472,10385,474,10385,443,10343,443,10340,442,10338,442,10336,441,10334,440,10333,439,10332,438,10332,437,10332,431,10334,428,10337,425,10342,427,10348,427,10371,427,10378,425,10383,424,10393,417,10399,412,10403,404,10403,388,10402,384,10399,378,10398,375,10395,373,10396,372,10415,374,10415,372,10415,369,10415,361xm10526,410l10526,402,10526,399,10525,396,10523,385,10520,380,10517,376,10515,373,10512,370,10508,367,10505,365,10500,363,10493,361,10493,399,10455,399,10456,390,10456,389,10458,382,10461,377,10465,372,10469,370,10481,370,10486,372,10488,377,10491,382,10493,389,10493,399,10493,361,10490,360,10484,359,10466,359,10456,361,10439,369,10433,375,10424,390,10422,399,10422,427,10426,439,10435,448,10442,453,10451,457,10462,459,10474,460,10484,460,10493,459,10508,453,10516,448,10519,445,10523,441,10514,432,10509,437,10504,440,10495,444,10489,445,10474,445,10467,442,10457,431,10455,422,10455,410,10526,410xe">
              <v:path arrowok="t"/>
              <v:fill on="t" focussize="0,0"/>
              <v:stroke on="f"/>
              <v:imagedata o:title=""/>
              <o:lock v:ext="edit"/>
            </v:shape>
            <v:rect id="_x0000_s1653" o:spid="_x0000_s1653" o:spt="1" style="position:absolute;left:10350;top:236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54" o:spid="_x0000_s1654" o:spt="202" type="#_x0000_t202" style="position:absolute;left:10360;top:241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AB419FB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94</w:t>
                    </w:r>
                  </w:p>
                </w:txbxContent>
              </v:textbox>
            </v:shape>
            <w10:wrap type="topAndBottom"/>
          </v:group>
        </w:pict>
      </w:r>
    </w:p>
    <w:p w14:paraId="72A5DEBC">
      <w:pPr>
        <w:pStyle w:val="11"/>
        <w:spacing w:before="1"/>
        <w:rPr>
          <w:rFonts w:ascii="Trebuchet MS"/>
          <w:sz w:val="10"/>
        </w:rPr>
      </w:pPr>
    </w:p>
    <w:p w14:paraId="68B57D7D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655" o:spid="_x0000_s1655" o:spt="202" type="#_x0000_t202" style="position:absolute;left:0pt;margin-left:537.3pt;margin-top:-25.3pt;height:11.85pt;width:2.8pt;mso-position-horizontal-relative:page;z-index:-2515138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0FF7065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80</w:t>
      </w:r>
    </w:p>
    <w:p w14:paraId="42E79D01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4CD82656">
      <w:pPr>
        <w:spacing w:line="240" w:lineRule="auto"/>
        <w:ind w:left="1169" w:right="0" w:firstLine="0"/>
        <w:rPr>
          <w:rFonts w:ascii="Arial MT"/>
          <w:sz w:val="20"/>
        </w:rPr>
      </w:pPr>
      <w:r>
        <w:pict>
          <v:group id="_x0000_s1656" o:spid="_x0000_s1656" o:spt="203" style="position:absolute;left:0pt;margin-left:24pt;margin-top:24pt;height:744pt;width:564pt;mso-position-horizontal-relative:page;mso-position-vertical-relative:page;z-index:-251510784;mso-width-relative:page;mso-height-relative:page;" coordorigin="480,480" coordsize="11280,14880">
            <o:lock v:ext="edit"/>
            <v:shape id="_x0000_s1657" o:spid="_x0000_s1657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658" o:spid="_x0000_s1658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659" o:spid="_x0000_s1659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660" o:spid="_x0000_s1660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661" o:spid="_x0000_s1661" style="position:absolute;left:1350;top:1454;height:740;width:3483;" fillcolor="#F7F7FF" filled="t" stroked="f" coordorigin="1350,1454" coordsize="3483,740" path="m1535,1550l1350,1550,1350,2194,1535,2194,1535,1550xm4833,1454l4648,1454,4648,2194,4833,2194,4833,1454xe">
              <v:path arrowok="t"/>
              <v:fill on="t" focussize="0,0"/>
              <v:stroke on="f"/>
              <v:imagedata o:title=""/>
              <o:lock v:ext="edit"/>
            </v:shape>
            <v:shape id="_x0000_s1662" o:spid="_x0000_s1662" o:spt="75" type="#_x0000_t75" style="position:absolute;left:1336;top:1440;height:111;width:3497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rect id="_x0000_s1663" o:spid="_x0000_s1663" o:spt="1" style="position:absolute;left:4832;top:1440;height:111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64" o:spid="_x0000_s1664" o:spt="1" style="position:absolute;left:1343;top:2097;height:96;width:200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65" o:spid="_x0000_s1665" style="position:absolute;left:1336;top:1550;height:644;width:1505;" fillcolor="#AEAEAE" filled="t" stroked="f" coordorigin="1336,1550" coordsize="1505,644" path="m1350,1550l1336,1550,1336,2194,1350,2194,1350,1550xm1550,1550l1535,1550,1535,2194,1550,2194,1550,1550xm2841,1550l2826,1550,2826,2194,2841,2194,2841,1550xe">
              <v:path arrowok="t"/>
              <v:fill on="t" focussize="0,0"/>
              <v:stroke on="f"/>
              <v:imagedata o:title=""/>
              <o:lock v:ext="edit"/>
            </v:shape>
            <v:rect id="_x0000_s1666" o:spid="_x0000_s1666" o:spt="1" style="position:absolute;left:4009;top:2097;height:96;width:632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67" o:spid="_x0000_s1667" o:spt="1" style="position:absolute;left:4002;top:1550;height:644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68" o:spid="_x0000_s1668" o:spt="1" style="position:absolute;left:4640;top:2097;height:96;width:200;" fillcolor="#F7F7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69" o:spid="_x0000_s1669" style="position:absolute;left:4633;top:1550;height:644;width:214;" fillcolor="#AEAEAE" filled="t" stroked="f" coordorigin="4634,1550" coordsize="214,644" path="m4648,1550l4634,1550,4634,2194,4648,2194,4648,1550xm4847,1550l4833,1550,4833,2194,4847,2194,4847,1550xe">
              <v:path arrowok="t"/>
              <v:fill on="t" focussize="0,0"/>
              <v:stroke on="f"/>
              <v:imagedata o:title=""/>
              <o:lock v:ext="edit"/>
            </v:shape>
            <v:shape id="_x0000_s1670" o:spid="_x0000_s1670" style="position:absolute;left:1350;top:2208;height:428;width:3483;" fillcolor="#E3E3E3" filled="t" stroked="f" coordorigin="1350,2208" coordsize="3483,428" path="m1535,2304l1350,2304,1350,2635,1535,2635,1535,2304xm4002,2304l2841,2304,2841,2635,4002,2635,4002,2304xm4634,2304l4017,2304,4017,2635,4634,2635,4634,2304xm4833,2208l4648,2208,4648,2635,4833,2635,4833,2208xe">
              <v:path arrowok="t"/>
              <v:fill on="t" focussize="0,0"/>
              <v:stroke on="f"/>
              <v:imagedata o:title=""/>
              <o:lock v:ext="edit"/>
            </v:shape>
            <v:shape id="_x0000_s1671" o:spid="_x0000_s1671" o:spt="75" type="#_x0000_t75" style="position:absolute;left:1336;top:2193;height:111;width:3497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rect id="_x0000_s1672" o:spid="_x0000_s1672" o:spt="1" style="position:absolute;left:4832;top:2193;height:111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673" o:spid="_x0000_s1673" o:spt="1" style="position:absolute;left:1343;top:2539;height:96;width:200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74" o:spid="_x0000_s1674" style="position:absolute;left:1336;top:2304;height:346;width:2667;" fillcolor="#AEAEAE" filled="t" stroked="f" coordorigin="1336,2304" coordsize="2667,346" path="m4002,2636l2841,2636,2841,2304,2826,2304,2826,2636,1550,2636,1550,2304,1535,2304,1535,2636,1350,2636,1350,2304,1336,2304,1336,2636,1336,2650,4002,2650,4002,2636xe">
              <v:path arrowok="t"/>
              <v:fill on="t" focussize="0,0"/>
              <v:stroke on="f"/>
              <v:imagedata o:title=""/>
              <o:lock v:ext="edit"/>
            </v:shape>
            <v:rect id="_x0000_s1675" o:spid="_x0000_s1675" o:spt="1" style="position:absolute;left:4009;top:2539;height:96;width:632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76" o:spid="_x0000_s1676" style="position:absolute;left:4002;top:2304;height:346;width:632;" fillcolor="#AEAEAE" filled="t" stroked="f" coordorigin="4002,2304" coordsize="632,346" path="m4634,2636l4017,2636,4017,2304,4002,2304,4002,2636,4002,2650,4634,2650,4634,2636xe">
              <v:path arrowok="t"/>
              <v:fill on="t" focussize="0,0"/>
              <v:stroke on="f"/>
              <v:imagedata o:title=""/>
              <o:lock v:ext="edit"/>
            </v:shape>
            <v:shape id="_x0000_s1677" o:spid="_x0000_s1677" o:spt="75" type="#_x0000_t75" style="position:absolute;left:4633;top:2304;height:346;width:214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rect id="_x0000_s1678" o:spid="_x0000_s1678" o:spt="1" style="position:absolute;left:1549;top:2304;height:284;width:1277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79" o:spid="_x0000_s1679" style="position:absolute;left:1549;top:1550;height:596;width:3085;" fillcolor="#F7F7FF" filled="t" stroked="f" coordorigin="1550,1550" coordsize="3085,596" path="m2827,1550l1550,1550,1550,2146,2827,2146,2827,1550xm4003,1550l2841,1550,2841,2146,4003,2146,4003,1550xm4634,1550l4017,1550,4017,2098,4634,2098,4634,155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 MT"/>
          <w:sz w:val="20"/>
        </w:rPr>
        <w:pict>
          <v:shape id="_x0000_s1680" o:spid="_x0000_s1680" o:spt="202" type="#_x0000_t202" style="height:37pt;width:63.8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E94854C">
                  <w:pPr>
                    <w:spacing w:before="98"/>
                    <w:ind w:left="87" w:right="0" w:firstLine="0"/>
                    <w:jc w:val="left"/>
                    <w:rPr>
                      <w:rFonts w:ascii="Gadugi"/>
                      <w:b/>
                      <w:sz w:val="23"/>
                    </w:rPr>
                  </w:pPr>
                  <w:r>
                    <w:rPr>
                      <w:rFonts w:ascii="Gadugi"/>
                      <w:b/>
                      <w:sz w:val="23"/>
                    </w:rPr>
                    <w:t>Input</w:t>
                  </w:r>
                </w:p>
              </w:txbxContent>
            </v:textbox>
            <w10:wrap type="none"/>
            <w10:anchorlock/>
          </v:shape>
        </w:pict>
      </w:r>
      <w:r>
        <w:rPr>
          <w:rFonts w:ascii="Times New Roman"/>
          <w:spacing w:val="-36"/>
          <w:sz w:val="20"/>
        </w:rPr>
        <w:t xml:space="preserve"> </w:t>
      </w:r>
      <w:r>
        <w:rPr>
          <w:rFonts w:ascii="Arial MT"/>
          <w:spacing w:val="-36"/>
          <w:sz w:val="20"/>
        </w:rPr>
        <w:pict>
          <v:shape id="_x0000_s1681" o:spid="_x0000_s1681" o:spt="202" type="#_x0000_t202" style="height:37pt;width:58.1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60EC1E2">
                  <w:pPr>
                    <w:spacing w:before="98"/>
                    <w:ind w:left="88" w:right="0" w:firstLine="0"/>
                    <w:jc w:val="left"/>
                    <w:rPr>
                      <w:rFonts w:ascii="Gadugi"/>
                      <w:b/>
                      <w:sz w:val="23"/>
                    </w:rPr>
                  </w:pPr>
                  <w:r>
                    <w:rPr>
                      <w:rFonts w:ascii="Gadugi"/>
                      <w:b/>
                      <w:sz w:val="23"/>
                    </w:rPr>
                    <w:t>Expected</w:t>
                  </w:r>
                </w:p>
              </w:txbxContent>
            </v:textbox>
            <w10:wrap type="none"/>
            <w10:anchorlock/>
          </v:shape>
        </w:pict>
      </w:r>
      <w:r>
        <w:rPr>
          <w:rFonts w:ascii="Times New Roman"/>
          <w:spacing w:val="-36"/>
          <w:sz w:val="20"/>
        </w:rPr>
        <w:t xml:space="preserve"> </w:t>
      </w:r>
      <w:r>
        <w:rPr>
          <w:rFonts w:ascii="Arial MT"/>
          <w:spacing w:val="-36"/>
          <w:sz w:val="20"/>
        </w:rPr>
        <w:pict>
          <v:shape id="_x0000_s1682" o:spid="_x0000_s1682" o:spt="202" type="#_x0000_t202" style="height:37pt;width:30.9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ABE8641">
                  <w:pPr>
                    <w:spacing w:before="98"/>
                    <w:ind w:left="88" w:right="0" w:firstLine="0"/>
                    <w:jc w:val="left"/>
                    <w:rPr>
                      <w:rFonts w:ascii="Gadugi"/>
                      <w:b/>
                      <w:sz w:val="23"/>
                    </w:rPr>
                  </w:pPr>
                  <w:r>
                    <w:rPr>
                      <w:rFonts w:ascii="Gadugi"/>
                      <w:b/>
                      <w:sz w:val="23"/>
                    </w:rPr>
                    <w:t>Got</w:t>
                  </w:r>
                </w:p>
              </w:txbxContent>
            </v:textbox>
            <w10:wrap type="none"/>
            <w10:anchorlock/>
          </v:shape>
        </w:pict>
      </w:r>
    </w:p>
    <w:p w14:paraId="066C2A73">
      <w:pPr>
        <w:pStyle w:val="11"/>
        <w:ind w:left="1169"/>
        <w:rPr>
          <w:rFonts w:ascii="Arial MT"/>
          <w:sz w:val="20"/>
        </w:rPr>
      </w:pPr>
      <w:r>
        <w:rPr>
          <w:rFonts w:ascii="Arial MT"/>
          <w:sz w:val="20"/>
        </w:rPr>
        <w:pict>
          <v:shape id="_x0000_s1683" o:spid="_x0000_s1683" o:spt="202" type="#_x0000_t202" style="height:21.4pt;width:63.8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212F56C">
                  <w:pPr>
                    <w:spacing w:before="100"/>
                    <w:ind w:left="8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1C2023"/>
                      <w:sz w:val="20"/>
                    </w:rPr>
                    <w:t>enc</w:t>
                  </w:r>
                </w:p>
              </w:txbxContent>
            </v:textbox>
            <w10:wrap type="none"/>
            <w10:anchorlock/>
          </v:shape>
        </w:pict>
      </w:r>
    </w:p>
    <w:p w14:paraId="5237F648">
      <w:pPr>
        <w:pStyle w:val="11"/>
        <w:rPr>
          <w:rFonts w:ascii="Arial MT"/>
          <w:sz w:val="20"/>
        </w:rPr>
      </w:pPr>
    </w:p>
    <w:p w14:paraId="4A6E7A76">
      <w:pPr>
        <w:pStyle w:val="11"/>
        <w:rPr>
          <w:rFonts w:ascii="Arial MT"/>
          <w:sz w:val="20"/>
        </w:rPr>
      </w:pPr>
    </w:p>
    <w:p w14:paraId="2D435ECB">
      <w:pPr>
        <w:pStyle w:val="11"/>
        <w:rPr>
          <w:rFonts w:ascii="Arial MT"/>
          <w:sz w:val="20"/>
        </w:rPr>
      </w:pPr>
    </w:p>
    <w:p w14:paraId="477BD3C3">
      <w:pPr>
        <w:pStyle w:val="11"/>
        <w:rPr>
          <w:rFonts w:ascii="Arial MT"/>
          <w:sz w:val="20"/>
        </w:rPr>
      </w:pPr>
    </w:p>
    <w:p w14:paraId="3862F40B">
      <w:pPr>
        <w:pStyle w:val="11"/>
        <w:rPr>
          <w:rFonts w:ascii="Arial MT"/>
          <w:sz w:val="20"/>
        </w:rPr>
      </w:pPr>
    </w:p>
    <w:p w14:paraId="5142D23C">
      <w:pPr>
        <w:pStyle w:val="11"/>
        <w:rPr>
          <w:rFonts w:ascii="Arial MT"/>
          <w:sz w:val="20"/>
        </w:rPr>
      </w:pPr>
    </w:p>
    <w:p w14:paraId="70B4F8B6">
      <w:pPr>
        <w:pStyle w:val="11"/>
        <w:rPr>
          <w:rFonts w:ascii="Arial MT"/>
          <w:sz w:val="20"/>
        </w:rPr>
      </w:pPr>
    </w:p>
    <w:p w14:paraId="27DBE845">
      <w:pPr>
        <w:pStyle w:val="11"/>
        <w:rPr>
          <w:rFonts w:ascii="Arial MT"/>
          <w:sz w:val="20"/>
        </w:rPr>
      </w:pPr>
    </w:p>
    <w:p w14:paraId="67DF5A1B">
      <w:pPr>
        <w:pStyle w:val="11"/>
        <w:rPr>
          <w:rFonts w:ascii="Arial MT"/>
          <w:sz w:val="20"/>
        </w:rPr>
      </w:pPr>
    </w:p>
    <w:p w14:paraId="624D3F25">
      <w:pPr>
        <w:pStyle w:val="11"/>
        <w:rPr>
          <w:rFonts w:ascii="Arial MT"/>
          <w:sz w:val="20"/>
        </w:rPr>
      </w:pPr>
    </w:p>
    <w:p w14:paraId="51043236">
      <w:pPr>
        <w:pStyle w:val="11"/>
        <w:rPr>
          <w:rFonts w:ascii="Arial MT"/>
          <w:sz w:val="20"/>
        </w:rPr>
      </w:pPr>
    </w:p>
    <w:p w14:paraId="425E2FB1">
      <w:pPr>
        <w:pStyle w:val="11"/>
        <w:rPr>
          <w:rFonts w:ascii="Arial MT"/>
          <w:sz w:val="20"/>
        </w:rPr>
      </w:pPr>
    </w:p>
    <w:p w14:paraId="0F1731D3">
      <w:pPr>
        <w:pStyle w:val="11"/>
        <w:rPr>
          <w:rFonts w:ascii="Arial MT"/>
          <w:sz w:val="20"/>
        </w:rPr>
      </w:pPr>
    </w:p>
    <w:p w14:paraId="4442CB1E">
      <w:pPr>
        <w:pStyle w:val="11"/>
        <w:rPr>
          <w:rFonts w:ascii="Arial MT"/>
          <w:sz w:val="20"/>
        </w:rPr>
      </w:pPr>
    </w:p>
    <w:p w14:paraId="4AF92B90">
      <w:pPr>
        <w:pStyle w:val="11"/>
        <w:rPr>
          <w:rFonts w:ascii="Arial MT"/>
          <w:sz w:val="20"/>
        </w:rPr>
      </w:pPr>
    </w:p>
    <w:p w14:paraId="07144E7E">
      <w:pPr>
        <w:pStyle w:val="11"/>
        <w:rPr>
          <w:rFonts w:ascii="Arial MT"/>
          <w:sz w:val="20"/>
        </w:rPr>
      </w:pPr>
    </w:p>
    <w:p w14:paraId="66BC9061">
      <w:pPr>
        <w:pStyle w:val="11"/>
        <w:rPr>
          <w:rFonts w:ascii="Arial MT"/>
          <w:sz w:val="20"/>
        </w:rPr>
      </w:pPr>
    </w:p>
    <w:p w14:paraId="0AA5AEC0">
      <w:pPr>
        <w:pStyle w:val="11"/>
        <w:rPr>
          <w:rFonts w:ascii="Arial MT"/>
          <w:sz w:val="20"/>
        </w:rPr>
      </w:pPr>
    </w:p>
    <w:p w14:paraId="676BE0DB">
      <w:pPr>
        <w:pStyle w:val="11"/>
        <w:rPr>
          <w:rFonts w:ascii="Arial MT"/>
          <w:sz w:val="20"/>
        </w:rPr>
      </w:pPr>
    </w:p>
    <w:p w14:paraId="0C346B4A">
      <w:pPr>
        <w:pStyle w:val="11"/>
        <w:rPr>
          <w:rFonts w:ascii="Arial MT"/>
          <w:sz w:val="20"/>
        </w:rPr>
      </w:pPr>
    </w:p>
    <w:p w14:paraId="528BFC2C">
      <w:pPr>
        <w:pStyle w:val="11"/>
        <w:rPr>
          <w:rFonts w:ascii="Arial MT"/>
          <w:sz w:val="20"/>
        </w:rPr>
      </w:pPr>
    </w:p>
    <w:p w14:paraId="73E1A831">
      <w:pPr>
        <w:pStyle w:val="11"/>
        <w:rPr>
          <w:rFonts w:ascii="Arial MT"/>
          <w:sz w:val="20"/>
        </w:rPr>
      </w:pPr>
    </w:p>
    <w:p w14:paraId="53E89F06">
      <w:pPr>
        <w:pStyle w:val="11"/>
        <w:rPr>
          <w:rFonts w:ascii="Arial MT"/>
          <w:sz w:val="20"/>
        </w:rPr>
      </w:pPr>
    </w:p>
    <w:p w14:paraId="60A0A07B">
      <w:pPr>
        <w:pStyle w:val="11"/>
        <w:rPr>
          <w:rFonts w:ascii="Arial MT"/>
          <w:sz w:val="20"/>
        </w:rPr>
      </w:pPr>
    </w:p>
    <w:p w14:paraId="594A34D5">
      <w:pPr>
        <w:pStyle w:val="11"/>
        <w:rPr>
          <w:rFonts w:ascii="Arial MT"/>
          <w:sz w:val="20"/>
        </w:rPr>
      </w:pPr>
    </w:p>
    <w:p w14:paraId="0AD8E559">
      <w:pPr>
        <w:pStyle w:val="11"/>
        <w:rPr>
          <w:rFonts w:ascii="Arial MT"/>
          <w:sz w:val="20"/>
        </w:rPr>
      </w:pPr>
    </w:p>
    <w:p w14:paraId="6EDF49D8">
      <w:pPr>
        <w:pStyle w:val="11"/>
        <w:rPr>
          <w:rFonts w:ascii="Arial MT"/>
          <w:sz w:val="20"/>
        </w:rPr>
      </w:pPr>
    </w:p>
    <w:p w14:paraId="7DF5EAF4">
      <w:pPr>
        <w:pStyle w:val="11"/>
        <w:rPr>
          <w:rFonts w:ascii="Arial MT"/>
          <w:sz w:val="20"/>
        </w:rPr>
      </w:pPr>
    </w:p>
    <w:p w14:paraId="38763900">
      <w:pPr>
        <w:pStyle w:val="11"/>
        <w:rPr>
          <w:rFonts w:ascii="Arial MT"/>
          <w:sz w:val="20"/>
        </w:rPr>
      </w:pPr>
    </w:p>
    <w:p w14:paraId="733B2C00">
      <w:pPr>
        <w:pStyle w:val="11"/>
        <w:rPr>
          <w:rFonts w:ascii="Arial MT"/>
          <w:sz w:val="20"/>
        </w:rPr>
      </w:pPr>
    </w:p>
    <w:p w14:paraId="56444E72">
      <w:pPr>
        <w:pStyle w:val="11"/>
        <w:rPr>
          <w:rFonts w:ascii="Arial MT"/>
          <w:sz w:val="20"/>
        </w:rPr>
      </w:pPr>
    </w:p>
    <w:p w14:paraId="2246D4C8">
      <w:pPr>
        <w:pStyle w:val="11"/>
        <w:rPr>
          <w:rFonts w:ascii="Arial MT"/>
          <w:sz w:val="20"/>
        </w:rPr>
      </w:pPr>
    </w:p>
    <w:p w14:paraId="177C4965">
      <w:pPr>
        <w:pStyle w:val="11"/>
        <w:rPr>
          <w:rFonts w:ascii="Arial MT"/>
          <w:sz w:val="20"/>
        </w:rPr>
      </w:pPr>
    </w:p>
    <w:p w14:paraId="2882E4D0">
      <w:pPr>
        <w:pStyle w:val="11"/>
        <w:rPr>
          <w:rFonts w:ascii="Arial MT"/>
          <w:sz w:val="20"/>
        </w:rPr>
      </w:pPr>
    </w:p>
    <w:p w14:paraId="1D7D97EF">
      <w:pPr>
        <w:pStyle w:val="11"/>
        <w:rPr>
          <w:rFonts w:ascii="Arial MT"/>
          <w:sz w:val="20"/>
        </w:rPr>
      </w:pPr>
    </w:p>
    <w:p w14:paraId="69911C30">
      <w:pPr>
        <w:pStyle w:val="11"/>
        <w:rPr>
          <w:rFonts w:ascii="Arial MT"/>
          <w:sz w:val="20"/>
        </w:rPr>
      </w:pPr>
    </w:p>
    <w:p w14:paraId="2D21959B">
      <w:pPr>
        <w:pStyle w:val="11"/>
        <w:rPr>
          <w:rFonts w:ascii="Arial MT"/>
          <w:sz w:val="20"/>
        </w:rPr>
      </w:pPr>
    </w:p>
    <w:p w14:paraId="5332A1C4">
      <w:pPr>
        <w:pStyle w:val="11"/>
        <w:rPr>
          <w:rFonts w:ascii="Arial MT"/>
          <w:sz w:val="20"/>
        </w:rPr>
      </w:pPr>
    </w:p>
    <w:p w14:paraId="566355F0">
      <w:pPr>
        <w:pStyle w:val="11"/>
        <w:rPr>
          <w:rFonts w:ascii="Arial MT"/>
          <w:sz w:val="20"/>
        </w:rPr>
      </w:pPr>
    </w:p>
    <w:p w14:paraId="38F2FF14">
      <w:pPr>
        <w:pStyle w:val="11"/>
        <w:rPr>
          <w:rFonts w:ascii="Arial MT"/>
          <w:sz w:val="20"/>
        </w:rPr>
      </w:pPr>
    </w:p>
    <w:p w14:paraId="69E857AB">
      <w:pPr>
        <w:pStyle w:val="11"/>
        <w:rPr>
          <w:rFonts w:ascii="Arial MT"/>
          <w:sz w:val="20"/>
        </w:rPr>
      </w:pPr>
    </w:p>
    <w:p w14:paraId="6FADD27E">
      <w:pPr>
        <w:pStyle w:val="11"/>
        <w:rPr>
          <w:rFonts w:ascii="Arial MT"/>
          <w:sz w:val="20"/>
        </w:rPr>
      </w:pPr>
    </w:p>
    <w:p w14:paraId="3430ABCD">
      <w:pPr>
        <w:pStyle w:val="11"/>
        <w:rPr>
          <w:rFonts w:ascii="Arial MT"/>
          <w:sz w:val="20"/>
        </w:rPr>
      </w:pPr>
    </w:p>
    <w:p w14:paraId="3F0843F9">
      <w:pPr>
        <w:pStyle w:val="11"/>
        <w:rPr>
          <w:rFonts w:ascii="Arial MT"/>
          <w:sz w:val="20"/>
        </w:rPr>
      </w:pPr>
    </w:p>
    <w:p w14:paraId="3DEDC189">
      <w:pPr>
        <w:pStyle w:val="11"/>
        <w:rPr>
          <w:rFonts w:ascii="Arial MT"/>
          <w:sz w:val="20"/>
        </w:rPr>
      </w:pPr>
    </w:p>
    <w:p w14:paraId="79F5B772">
      <w:pPr>
        <w:pStyle w:val="11"/>
        <w:rPr>
          <w:rFonts w:ascii="Arial MT"/>
          <w:sz w:val="20"/>
        </w:rPr>
      </w:pPr>
    </w:p>
    <w:p w14:paraId="2F39D599">
      <w:pPr>
        <w:pStyle w:val="11"/>
        <w:rPr>
          <w:rFonts w:ascii="Arial MT"/>
          <w:sz w:val="20"/>
        </w:rPr>
      </w:pPr>
    </w:p>
    <w:p w14:paraId="5F45812A">
      <w:pPr>
        <w:pStyle w:val="11"/>
        <w:rPr>
          <w:rFonts w:ascii="Arial MT"/>
          <w:sz w:val="20"/>
        </w:rPr>
      </w:pPr>
    </w:p>
    <w:p w14:paraId="6BACD141">
      <w:pPr>
        <w:pStyle w:val="11"/>
        <w:rPr>
          <w:rFonts w:ascii="Arial MT"/>
          <w:sz w:val="20"/>
        </w:rPr>
      </w:pPr>
    </w:p>
    <w:p w14:paraId="1EC4CCF2">
      <w:pPr>
        <w:pStyle w:val="11"/>
        <w:rPr>
          <w:rFonts w:ascii="Arial MT"/>
          <w:sz w:val="20"/>
        </w:rPr>
      </w:pPr>
    </w:p>
    <w:p w14:paraId="50390935">
      <w:pPr>
        <w:pStyle w:val="11"/>
        <w:rPr>
          <w:rFonts w:ascii="Arial MT"/>
          <w:sz w:val="20"/>
        </w:rPr>
      </w:pPr>
    </w:p>
    <w:p w14:paraId="7356FD9C">
      <w:pPr>
        <w:pStyle w:val="11"/>
        <w:rPr>
          <w:rFonts w:ascii="Arial MT"/>
          <w:sz w:val="10"/>
        </w:rPr>
      </w:pPr>
      <w:r>
        <w:pict>
          <v:group id="_x0000_s1684" o:spid="_x0000_s1684" o:spt="203" style="position:absolute;left:0pt;margin-left:56pt;margin-top:7.7pt;height:23.4pt;width:495.75pt;mso-position-horizontal-relative:page;mso-wrap-distance-bottom:0pt;mso-wrap-distance-top:0pt;z-index:-251298816;mso-width-relative:page;mso-height-relative:page;" coordorigin="1120,155" coordsize="9915,468">
            <o:lock v:ext="edit"/>
            <v:line id="_x0000_s1685" o:spid="_x0000_s1685" o:spt="20" style="position:absolute;left:1125;top:160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686" o:spid="_x0000_s1686" o:spt="1" style="position:absolute;left:10350;top:224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687" o:spid="_x0000_s1687" o:spt="75" type="#_x0000_t75" style="position:absolute;left:1326;top:304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688" o:spid="_x0000_s1688" o:spt="75" type="#_x0000_t75" style="position:absolute;left:4862;top:309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689" o:spid="_x0000_s1689" style="position:absolute;left:7036;top:305;height:186;width:3544;" fillcolor="#000000" filled="t" stroked="f" coordorigin="7036,305" coordsize="3544,186" path="m7053,305l7036,305,7036,489,7053,489,7053,305xm7287,440l7282,439,7279,437,7272,431,7269,427,7266,421,7259,407,7256,402,7253,398,7249,394,7245,391,7244,390,7241,388,7235,386,7235,385,7242,382,7248,379,7250,378,7257,373,7261,369,7266,360,7267,354,7267,343,7266,339,7265,335,7263,331,7261,328,7259,325,7257,323,7256,323,7253,320,7249,318,7244,316,7239,315,7232,313,7232,341,7232,354,7232,358,7231,361,7230,365,7229,368,7226,370,7224,373,7221,375,7213,378,7208,378,7191,378,7191,324,7193,323,7197,323,7213,323,7220,326,7230,334,7232,341,7232,313,7226,312,7219,312,7144,312,7144,318,7147,319,7149,320,7152,321,7153,322,7155,325,7155,327,7156,331,7156,426,7155,431,7155,433,7153,436,7152,437,7150,438,7149,438,7146,439,7144,440,7144,446,7203,446,7203,440,7199,439,7196,438,7195,437,7193,435,7192,434,7192,432,7191,430,7191,427,7191,390,7202,390,7205,390,7209,392,7211,393,7212,395,7214,397,7217,401,7219,406,7228,423,7234,433,7239,441,7243,446,7287,446,7287,440xm7399,440l7396,439,7394,438,7393,438,7392,438,7391,437,7390,436,7389,435,7389,434,7388,433,7388,432,7388,431,7387,429,7387,427,7387,400,7387,372,7386,365,7382,359,7381,358,7380,356,7376,352,7371,350,7365,348,7358,347,7355,347,7355,400,7355,419,7354,422,7350,427,7348,429,7344,431,7341,433,7338,433,7330,433,7327,432,7321,428,7320,425,7320,414,7323,409,7329,405,7334,402,7343,400,7355,400,7355,347,7345,347,7342,347,7335,348,7331,349,7322,351,7317,352,7308,355,7302,357,7295,359,7295,377,7317,377,7318,372,7319,368,7321,365,7323,362,7325,360,7328,359,7330,358,7333,358,7340,358,7343,358,7346,360,7348,361,7350,363,7354,370,7354,375,7354,390,7339,392,7325,394,7314,397,7305,401,7294,406,7288,414,7288,428,7290,432,7292,436,7295,440,7298,443,7308,447,7313,448,7326,448,7333,447,7338,444,7344,442,7350,438,7356,433,7357,433,7358,433,7357,446,7399,446,7399,440xm7458,309l7427,309,7427,333,7458,333,7458,309xm7458,348l7444,348,7413,349,7413,355,7416,356,7418,356,7421,357,7422,358,7423,360,7424,361,7425,362,7425,364,7426,366,7426,369,7426,459,7425,463,7423,469,7421,471,7419,473,7417,475,7413,477,7408,478,7413,490,7420,488,7426,486,7440,480,7445,476,7448,472,7452,468,7455,463,7456,458,7458,453,7458,446,7458,348xm7596,440l7593,439,7591,438,7590,438,7589,438,7588,437,7586,436,7586,435,7585,434,7585,433,7585,432,7584,431,7584,429,7584,427,7584,400,7584,372,7583,365,7579,359,7578,358,7577,356,7573,352,7568,350,7562,348,7555,347,7551,347,7551,400,7551,419,7550,422,7547,427,7544,429,7541,431,7538,433,7535,433,7527,433,7523,432,7518,428,7517,425,7517,414,7520,409,7525,405,7531,402,7540,400,7551,400,7551,347,7542,347,7539,347,7531,348,7527,349,7518,351,7514,352,7505,355,7499,357,7492,359,7492,377,7513,377,7514,372,7516,368,7518,365,7520,362,7522,360,7525,359,7527,358,7530,358,7537,358,7540,358,7543,360,7545,361,7547,363,7550,370,7551,375,7551,390,7536,392,7522,394,7511,397,7502,401,7491,406,7485,414,7485,428,7486,432,7489,436,7491,440,7495,443,7505,447,7510,448,7523,448,7529,447,7535,444,7541,442,7547,438,7553,433,7553,433,7555,433,7554,446,7596,446,7596,440xm7662,440l7658,439,7655,438,7653,435,7652,433,7651,431,7651,428,7650,305,7636,305,7605,307,7605,313,7608,314,7610,314,7612,315,7613,316,7614,316,7616,319,7617,320,7617,322,7617,324,7617,326,7618,425,7617,430,7617,431,7617,433,7616,434,7615,435,7615,436,7614,437,7613,437,7612,438,7610,439,7609,439,7606,440,7606,446,7662,446,7662,440xm7788,440l7785,439,7783,438,7782,438,7781,438,7780,437,7778,436,7778,435,7777,434,7777,433,7777,432,7776,431,7776,429,7776,427,7776,400,7776,372,7775,365,7771,359,7770,358,7769,356,7765,352,7760,350,7754,348,7747,347,7743,347,7743,400,7743,419,7742,422,7739,427,7736,429,7733,431,7730,433,7727,433,7719,433,7715,432,7710,428,7709,425,7709,414,7712,409,7717,405,7723,402,7732,400,7743,400,7743,347,7734,347,7731,347,7723,348,7719,349,7710,351,7706,352,7697,355,7691,357,7684,359,7684,377,7705,377,7706,372,7708,368,7710,365,7712,362,7714,360,7717,359,7719,358,7722,358,7729,358,7732,358,7735,360,7737,361,7739,363,7742,370,7743,375,7743,390,7728,392,7714,394,7703,397,7694,401,7683,406,7677,414,7677,428,7678,432,7681,436,7683,440,7687,443,7697,447,7702,448,7715,448,7721,447,7727,444,7733,442,7739,438,7745,433,7745,433,7747,433,7746,446,7788,446,7788,440xm7930,440l7928,439,7926,439,7923,437,7919,433,7917,431,7914,427,7909,422,7891,398,7883,388,7880,384,7904,364,7910,360,7914,358,7917,356,7921,355,7924,355,7924,349,7867,349,7867,355,7873,356,7877,358,7877,364,7876,366,7875,369,7874,371,7872,373,7871,375,7868,377,7859,384,7856,386,7854,387,7852,388,7851,388,7849,388,7842,388,7842,305,7828,305,7797,307,7797,313,7800,314,7802,314,7804,315,7805,316,7806,316,7808,319,7808,320,7809,324,7809,326,7810,425,7809,430,7809,431,7809,433,7808,434,7807,435,7807,436,7806,437,7805,437,7804,438,7802,439,7801,439,7798,440,7798,446,7854,446,7854,440,7850,439,7847,438,7845,435,7844,433,7843,431,7843,428,7842,398,7850,398,7852,398,7854,399,7855,400,7858,402,7859,404,7861,407,7870,418,7874,423,7876,427,7878,429,7879,431,7879,431,7879,433,7879,438,7878,439,7875,440,7875,446,7930,446,7930,440xm8027,422l8027,412,8026,408,8021,401,8017,398,8009,392,8003,389,7988,384,7983,382,7980,380,7977,378,7975,377,7974,375,7973,373,7973,371,7973,365,7974,362,7977,360,7980,358,7984,357,7993,357,7995,358,7998,359,8000,359,8003,361,8007,366,8009,369,8011,373,8025,373,8025,357,8025,350,8017,349,8010,348,8000,347,7994,347,7979,347,7971,348,7957,353,7951,356,7947,360,7943,365,7941,370,7941,380,7942,383,7945,389,7947,391,7950,394,7953,396,7956,398,7960,400,7963,402,7967,404,7979,408,7984,410,7987,412,7990,414,7992,416,7994,418,7995,419,7995,422,7995,429,7994,432,7991,434,7988,436,7984,438,7972,438,7966,436,7963,433,7959,430,7956,426,7954,420,7939,420,7939,443,7950,445,7961,447,7971,447,7980,448,7987,448,7993,447,7999,446,8005,445,8010,443,8018,438,8018,438,8021,435,8023,431,8026,427,8027,422xm8166,440l8164,439,8163,439,8160,437,8159,437,8157,435,8156,433,8156,430,8155,428,8155,424,8155,373,8154,367,8152,362,8151,362,8150,357,8146,354,8142,351,8137,348,8131,347,8117,347,8112,348,8101,352,8095,356,8088,362,8087,361,8087,305,8073,305,8042,307,8042,313,8045,314,8047,314,8049,315,8050,316,8051,316,8053,319,8053,320,8054,324,8054,326,8055,331,8055,423,8054,428,8054,430,8054,431,8053,433,8053,434,8052,435,8051,436,8051,437,8050,437,8048,438,8047,439,8045,439,8043,440,8043,446,8099,446,8099,440,8096,439,8095,439,8093,438,8092,437,8091,437,8091,436,8090,435,8089,434,8088,433,8088,430,8088,428,8087,424,8087,377,8088,374,8092,368,8095,366,8101,363,8104,362,8110,362,8113,363,8114,364,8116,365,8118,366,8120,370,8121,373,8122,377,8122,380,8122,428,8122,431,8121,433,8121,433,8120,435,8117,438,8115,439,8111,440,8111,446,8166,446,8166,440xm8374,440l8372,439,8370,439,8367,437,8366,437,8364,435,8364,433,8363,430,8362,428,8362,424,8362,375,8362,371,8362,370,8359,362,8359,362,8357,358,8352,353,8349,350,8341,348,8336,347,8324,347,8318,348,8307,353,8300,358,8293,364,8292,362,8292,362,8291,360,8289,357,8284,352,8281,350,8277,349,8273,348,8269,347,8257,347,8252,348,8246,350,8241,353,8234,357,8228,362,8226,362,8228,348,8214,348,8183,349,8183,355,8186,356,8189,357,8190,358,8192,358,8193,360,8194,362,8194,363,8195,364,8195,366,8195,426,8195,428,8194,431,8194,433,8193,435,8190,438,8188,439,8184,440,8184,446,8238,446,8238,440,8235,439,8233,438,8230,435,8230,435,8229,433,8228,428,8228,426,8228,377,8229,374,8232,370,8233,368,8236,366,8239,365,8242,363,8245,362,8250,362,8251,363,8254,364,8255,364,8257,366,8258,367,8260,370,8261,371,8261,375,8262,377,8262,379,8262,428,8261,433,8261,433,8260,435,8259,437,8258,438,8255,439,8252,440,8252,446,8306,446,8306,440,8303,439,8301,438,8299,437,8298,436,8297,435,8296,432,8296,430,8295,426,8295,423,8295,379,8295,377,8296,374,8297,373,8298,371,8299,370,8301,368,8302,367,8304,366,8306,365,8308,364,8311,363,8313,362,8318,362,8320,363,8323,365,8325,366,8327,370,8328,373,8329,381,8329,426,8329,428,8329,431,8328,433,8328,433,8327,435,8326,437,8325,438,8322,439,8319,440,8319,446,8374,446,8374,440xm8429,309l8398,309,8398,333,8429,333,8429,309xm8441,440l8439,439,8437,439,8436,438,8434,438,8434,437,8433,436,8432,435,8432,435,8431,433,8430,432,8430,430,8430,426,8430,348,8415,348,8384,349,8384,355,8387,356,8389,356,8392,357,8393,358,8395,361,8396,362,8396,364,8397,428,8396,431,8396,433,8395,435,8392,438,8389,439,8386,440,8386,446,8441,446,8441,440xm8625,410l8610,410,8608,414,8607,418,8606,420,8605,422,8604,424,8602,427,8600,429,8599,430,8598,431,8596,432,8594,433,8592,434,8588,435,8586,435,8559,435,8559,382,8577,382,8580,383,8584,384,8585,386,8586,388,8588,390,8589,393,8590,396,8603,396,8603,382,8603,371,8603,356,8590,356,8589,360,8588,363,8586,365,8585,367,8584,369,8582,369,8580,370,8577,371,8559,371,8559,323,8589,323,8593,324,8596,325,8598,327,8600,328,8602,330,8604,333,8606,337,8608,343,8624,343,8624,323,8624,312,8512,312,8512,318,8515,319,8517,320,8520,321,8521,322,8523,325,8523,327,8524,330,8524,427,8523,431,8523,432,8523,433,8521,436,8520,437,8518,438,8517,438,8514,439,8512,440,8512,446,8623,446,8624,435,8625,410xm8768,440l8766,439,8764,439,8761,437,8760,436,8759,435,8758,433,8757,430,8757,428,8757,376,8756,371,8755,367,8754,363,8754,362,8754,362,8752,359,8749,356,8747,353,8744,351,8740,349,8735,348,8730,347,8720,347,8716,348,8712,349,8708,350,8704,352,8701,354,8697,356,8693,359,8688,362,8687,362,8689,348,8674,348,8643,349,8643,355,8647,356,8650,357,8651,358,8653,358,8654,360,8655,362,8656,364,8656,366,8656,426,8656,428,8655,431,8655,433,8654,435,8651,438,8649,439,8645,440,8645,446,8700,446,8700,440,8696,439,8694,438,8691,435,8690,433,8690,433,8689,428,8689,426,8689,377,8690,374,8692,371,8694,368,8697,366,8700,365,8703,363,8706,362,8711,362,8713,363,8714,363,8715,363,8716,364,8717,365,8719,366,8720,367,8721,369,8722,371,8722,373,8723,375,8723,380,8724,428,8723,431,8723,433,8722,435,8720,437,8719,438,8717,439,8713,440,8713,446,8768,446,8768,440xm8894,349l8853,349,8850,348,8850,374,8850,390,8849,395,8843,403,8839,405,8828,405,8824,403,8819,395,8817,388,8817,372,8819,367,8824,359,8828,357,8839,357,8843,359,8846,363,8849,368,8850,374,8850,348,8844,347,8841,347,8838,347,8827,347,8821,348,8809,350,8803,352,8799,355,8794,358,8791,361,8788,366,8786,370,8785,375,8785,388,8786,393,8792,402,8797,406,8803,409,8799,412,8795,414,8791,419,8789,421,8787,424,8786,426,8785,428,8785,437,8786,439,8787,442,8789,444,8791,447,8794,449,8789,451,8785,454,8783,457,8780,460,8778,463,8778,472,8780,476,8783,479,8785,482,8789,484,8794,486,8799,487,8805,489,8819,490,8826,490,8847,490,8857,489,8874,484,8880,480,8880,480,8889,470,8892,464,8892,452,8892,448,8889,441,8882,437,8876,432,8867,430,8863,430,8863,462,8863,469,8861,473,8851,478,8844,480,8824,480,8817,479,8812,476,8807,474,8805,471,8805,463,8806,461,8808,456,8810,454,8813,452,8816,453,8821,453,8850,453,8854,453,8857,454,8859,456,8861,457,8862,458,8863,460,8863,462,8863,430,8822,430,8819,430,8816,430,8814,429,8812,428,8811,427,8811,426,8810,425,8810,419,8812,416,8816,413,8820,414,8827,415,8850,415,8857,413,8861,412,8871,405,8877,400,8881,391,8881,375,8880,372,8878,365,8876,363,8874,361,8874,360,8894,362,8894,360,8894,357,8894,349xm8942,309l8911,309,8911,333,8942,333,8942,309xm8954,440l8952,439,8951,439,8949,438,8948,438,8947,437,8946,436,8946,435,8945,435,8944,433,8944,432,8944,430,8943,426,8943,348,8929,348,8898,349,8898,355,8900,356,8903,356,8906,357,8907,358,8909,361,8910,362,8910,364,8910,428,8910,431,8909,433,8908,435,8905,438,8903,439,8899,440,8899,446,8954,446,8954,440xm9099,440l9097,439,9095,439,9093,437,9091,436,9090,435,9089,433,9088,430,9088,428,9088,376,9087,371,9086,367,9085,363,9085,362,9085,362,9083,359,9080,356,9078,353,9075,351,9071,349,9067,348,9062,347,9051,347,9047,348,9043,349,9039,350,9035,352,9032,354,9028,356,9024,359,9020,362,9018,362,9020,348,9006,348,8975,349,8975,355,8978,356,8981,357,8982,358,8984,358,8985,360,8986,362,8987,364,8987,366,8987,426,8987,428,8986,431,8986,433,8985,435,8982,438,8980,439,8976,440,8976,446,9031,446,9031,440,9027,439,9025,438,9022,435,9021,433,9021,433,9020,428,9020,426,9020,377,9021,374,9023,371,9025,368,9028,366,9031,365,9034,363,9037,362,9042,362,9044,363,9045,363,9046,363,9048,364,9049,365,9050,366,9051,367,9052,369,9053,371,9054,373,9054,375,9055,380,9055,428,9054,431,9054,433,9053,435,9052,437,9050,438,9048,439,9044,440,9044,446,9099,446,9099,440xm9216,398l9216,390,9215,387,9215,383,9212,373,9210,368,9207,364,9205,360,9202,357,9198,355,9194,352,9190,350,9182,348,9182,387,9145,387,9145,378,9146,377,9147,370,9151,365,9154,360,9159,357,9171,357,9175,360,9178,365,9181,370,9182,377,9182,387,9182,348,9179,348,9173,347,9155,347,9146,349,9129,357,9123,363,9113,378,9111,387,9111,414,9116,427,9124,435,9132,441,9141,445,9152,447,9164,448,9174,448,9183,446,9198,440,9205,435,9209,432,9213,428,9204,420,9198,424,9193,428,9184,431,9179,432,9164,432,9156,430,9147,418,9144,410,9144,398,9216,398xm9336,398l9336,390,9335,387,9335,383,9332,373,9330,368,9327,364,9325,360,9322,357,9318,355,9314,352,9310,350,9302,348,9302,387,9265,387,9265,378,9266,377,9267,370,9271,365,9274,360,9279,357,9291,357,9295,360,9298,365,9301,370,9302,377,9302,387,9302,348,9299,348,9293,347,9275,347,9266,349,9249,357,9243,363,9233,378,9231,387,9231,414,9236,427,9244,435,9252,441,9261,445,9272,447,9284,448,9294,448,9303,446,9318,440,9325,435,9329,432,9333,428,9324,420,9318,424,9313,428,9304,431,9299,432,9284,432,9276,430,9267,418,9264,410,9264,398,9336,398xm9449,348l9444,347,9440,347,9428,347,9422,348,9410,353,9405,357,9399,363,9398,363,9399,348,9385,348,9354,349,9354,355,9357,356,9360,357,9362,358,9363,358,9364,360,9366,362,9366,364,9366,428,9366,431,9365,433,9364,435,9361,438,9359,439,9355,440,9355,446,9411,446,9411,440,9407,439,9405,438,9403,437,9402,435,9400,433,9400,431,9399,428,9399,424,9399,380,9399,379,9400,375,9401,374,9402,372,9403,370,9405,369,9406,367,9408,366,9412,364,9414,364,9419,364,9422,365,9424,367,9426,369,9428,372,9429,375,9449,375,9449,364,9449,363,9449,348xm9504,309l9473,309,9473,333,9504,333,9504,309xm9516,440l9514,439,9512,439,9511,438,9510,438,9509,437,9508,436,9507,435,9507,435,9506,433,9506,432,9505,430,9505,426,9505,348,9491,348,9459,349,9459,355,9462,356,9464,356,9467,357,9469,358,9471,361,9471,362,9472,364,9472,366,9472,424,9472,428,9471,431,9471,433,9470,435,9467,438,9465,439,9461,440,9461,446,9516,446,9516,440xm9661,440l9659,439,9657,439,9654,437,9653,436,9651,435,9651,433,9650,430,9650,428,9649,376,9649,371,9648,367,9647,363,9647,362,9646,362,9645,359,9642,356,9640,353,9636,351,9632,349,9628,348,9623,347,9613,347,9609,348,9605,349,9601,350,9597,352,9594,354,9590,356,9586,359,9581,362,9580,362,9582,348,9567,348,9536,349,9536,355,9540,356,9542,357,9544,358,9545,358,9546,360,9548,362,9548,364,9549,366,9549,426,9549,428,9548,431,9548,433,9547,435,9544,438,9541,439,9538,440,9538,446,9592,446,9592,440,9589,439,9586,438,9584,435,9583,433,9583,433,9582,428,9582,426,9582,377,9583,374,9585,371,9587,368,9589,366,9593,365,9596,363,9599,362,9604,362,9605,363,9607,363,9608,363,9609,364,9610,365,9611,366,9612,367,9614,369,9615,371,9615,373,9616,375,9616,380,9616,428,9616,431,9615,433,9614,435,9613,437,9612,438,9609,439,9606,440,9606,446,9661,446,9661,440xm9782,349l9741,349,9738,348,9738,374,9738,390,9737,395,9731,403,9727,405,9716,405,9712,403,9707,395,9705,388,9705,372,9707,367,9712,359,9716,357,9727,357,9731,359,9734,363,9737,368,9738,374,9738,348,9732,347,9729,347,9726,347,9715,347,9709,348,9697,350,9691,352,9687,355,9682,358,9679,361,9676,366,9674,370,9673,375,9673,388,9674,393,9680,402,9685,406,9691,409,9687,412,9683,414,9679,419,9677,421,9675,424,9674,426,9673,428,9673,437,9674,439,9675,442,9677,444,9679,447,9682,449,9677,451,9673,454,9671,457,9668,460,9666,463,9666,472,9668,476,9671,479,9673,482,9677,484,9682,486,9687,487,9693,489,9707,490,9714,490,9735,490,9745,489,9762,484,9768,480,9768,480,9777,470,9780,464,9780,452,9780,448,9777,441,9770,437,9764,432,9755,430,9751,430,9751,462,9751,469,9749,473,9739,478,9732,480,9712,480,9705,479,9700,476,9695,474,9693,471,9693,463,9694,461,9696,456,9698,454,9701,452,9704,453,9709,453,9738,453,9742,453,9745,454,9747,456,9749,457,9750,458,9751,460,9751,462,9751,430,9710,430,9707,430,9704,430,9702,429,9700,428,9699,427,9699,426,9698,425,9698,419,9700,416,9704,413,9708,414,9715,415,9738,415,9745,413,9749,412,9759,405,9765,400,9769,391,9769,375,9768,372,9766,365,9764,363,9762,361,9762,360,9782,362,9782,360,9782,357,9782,349xm9954,315l9947,313,9941,312,9928,311,9921,310,9899,310,9886,313,9864,325,9856,333,9845,354,9842,366,9842,396,9844,408,9849,418,9854,428,9861,435,9871,440,9881,445,9894,448,9917,448,9924,447,9938,446,9945,445,9954,443,9954,436,9954,413,9938,413,9937,419,9935,423,9931,430,9928,432,9924,434,9921,435,9917,436,9900,436,9892,432,9886,422,9883,414,9880,405,9879,394,9878,381,9879,367,9880,355,9883,345,9887,337,9893,327,9902,322,9921,322,9926,324,9930,327,9934,331,9936,336,9938,343,9954,343,9954,322,9954,315xm10082,408l10081,380,10077,368,10068,360,10065,357,10060,354,10050,350,10047,349,10047,385,10047,410,10046,415,10046,420,10044,424,10041,431,10039,433,10036,435,10034,437,10030,438,10019,438,10014,434,10010,427,10007,420,10005,410,10005,385,10005,380,10008,368,10011,364,10014,361,10017,359,10021,357,10033,357,10038,361,10043,369,10045,375,10047,385,10047,349,10039,348,10026,347,10018,347,10011,348,9997,352,9991,355,9981,363,9977,369,9972,382,9970,389,9970,410,9973,419,9977,426,9982,434,9988,439,10004,446,10014,448,10036,448,10047,446,10055,442,10064,438,10065,438,10070,433,10079,417,10082,408xm10153,440l10149,439,10147,438,10144,435,10143,433,10142,431,10142,428,10142,305,10128,305,10096,307,10096,313,10099,314,10102,314,10103,315,10105,316,10106,316,10107,319,10108,320,10108,322,10108,324,10109,326,10109,425,10109,430,10108,431,10108,433,10107,434,10107,435,10106,436,10105,437,10104,437,10103,438,10102,439,10100,439,10098,440,10098,446,10153,446,10153,440xm10225,440l10221,439,10219,438,10216,435,10215,433,10214,431,10214,428,10214,305,10200,305,10168,307,10168,313,10171,314,10174,314,10175,315,10177,316,10178,316,10179,319,10180,320,10180,322,10180,324,10181,326,10181,331,10181,424,10181,428,10181,430,10180,431,10180,433,10179,434,10179,435,10178,436,10177,437,10176,437,10175,438,10174,439,10172,439,10170,440,10170,446,10225,446,10225,440xm10344,398l10344,390,10343,387,10343,383,10340,373,10338,368,10335,364,10333,360,10330,357,10326,355,10322,352,10318,350,10310,348,10310,387,10273,387,10273,378,10274,377,10275,370,10279,365,10282,360,10287,357,10299,357,10303,360,10306,365,10309,370,10310,377,10310,387,10310,348,10307,348,10301,347,10283,347,10274,349,10257,357,10251,363,10241,378,10239,387,10239,414,10244,427,10252,435,10260,441,10269,445,10280,447,10292,448,10302,448,10311,446,10326,440,10333,435,10337,432,10341,428,10332,420,10326,424,10321,428,10312,431,10307,432,10292,432,10284,430,10275,418,10272,410,10272,398,10344,398xm10468,349l10427,349,10424,348,10424,374,10424,390,10423,395,10417,403,10413,405,10402,405,10398,403,10393,395,10392,388,10392,372,10393,367,10398,359,10402,357,10414,357,10418,359,10420,363,10423,368,10424,374,10424,348,10419,347,10416,347,10412,347,10401,347,10395,348,10383,350,10378,352,10373,355,10369,358,10365,361,10363,366,10360,370,10359,375,10359,388,10361,393,10367,402,10371,406,10377,409,10373,412,10370,414,10365,419,10363,421,10362,424,10360,426,10360,428,10360,437,10360,439,10361,442,10363,444,10365,447,10368,449,10363,451,10360,454,10357,457,10354,460,10353,463,10353,472,10354,476,10357,479,10360,482,10363,484,10368,486,10373,487,10379,489,10393,490,10401,490,10421,490,10431,489,10448,484,10455,480,10455,480,10464,470,10466,464,10466,452,10466,448,10463,441,10457,437,10450,432,10441,430,10438,430,10438,462,10438,469,10435,473,10425,478,10418,480,10398,480,10391,479,10386,476,10382,474,10379,471,10379,463,10380,461,10383,456,10385,454,10388,452,10391,453,10395,453,10425,453,10428,453,10431,454,10434,456,10436,457,10436,458,10437,460,10438,462,10438,430,10396,430,10393,430,10391,430,10388,429,10387,428,10386,427,10385,426,10384,425,10384,419,10386,416,10390,413,10395,414,10401,415,10424,415,10431,413,10436,412,10445,405,10452,400,10456,391,10456,375,10455,372,10452,365,10450,363,10448,361,10449,360,10468,362,10468,360,10468,357,10468,349xm10579,398l10579,390,10579,387,10578,383,10575,373,10573,368,10570,364,10568,360,10565,357,10561,355,10557,352,10553,350,10546,348,10546,387,10508,387,10509,378,10509,377,10511,370,10514,365,10518,360,10522,357,10534,357,10538,360,10541,365,10544,370,10545,377,10546,387,10546,348,10543,348,10537,347,10519,347,10509,349,10492,357,10486,363,10477,378,10474,387,10474,414,10479,427,10488,435,10495,441,10504,445,10515,447,10527,448,10537,448,10546,446,10561,440,10568,435,10572,432,10576,428,10567,420,10562,424,10557,428,10547,431,10542,432,10527,432,10519,430,10510,418,10507,410,10507,398,10579,398xe">
              <v:path arrowok="t"/>
              <v:fill on="t" focussize="0,0"/>
              <v:stroke on="f"/>
              <v:imagedata o:title=""/>
              <o:lock v:ext="edit"/>
            </v:shape>
            <v:rect id="_x0000_s1690" o:spid="_x0000_s1690" o:spt="1" style="position:absolute;left:10350;top:224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691" o:spid="_x0000_s1691" o:spt="202" type="#_x0000_t202" style="position:absolute;left:10360;top:229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A4C82C1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95</w:t>
                    </w:r>
                  </w:p>
                </w:txbxContent>
              </v:textbox>
            </v:shape>
            <w10:wrap type="topAndBottom"/>
          </v:group>
        </w:pict>
      </w:r>
    </w:p>
    <w:p w14:paraId="1A185F9A">
      <w:pPr>
        <w:pStyle w:val="11"/>
        <w:spacing w:before="3"/>
        <w:rPr>
          <w:rFonts w:ascii="Arial MT"/>
          <w:sz w:val="10"/>
        </w:rPr>
      </w:pPr>
    </w:p>
    <w:p w14:paraId="1CEE2711">
      <w:pPr>
        <w:pStyle w:val="6"/>
        <w:ind w:right="118"/>
        <w:rPr>
          <w:rFonts w:ascii="Arial MT"/>
        </w:rPr>
      </w:pPr>
      <w:r>
        <w:pict>
          <v:shape id="_x0000_s1692" o:spid="_x0000_s1692" o:spt="202" type="#_x0000_t202" style="position:absolute;left:0pt;margin-left:537.3pt;margin-top:-25.3pt;height:11.85pt;width:2.8pt;mso-position-horizontal-relative:page;z-index:-251510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F75A47F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81</w:t>
      </w:r>
    </w:p>
    <w:p w14:paraId="2B4112E1">
      <w:pPr>
        <w:spacing w:after="0"/>
        <w:rPr>
          <w:rFonts w:ascii="Arial MT"/>
        </w:rPr>
        <w:sectPr>
          <w:pgSz w:w="12240" w:h="15840"/>
          <w:pgMar w:top="1460" w:right="180" w:bottom="0" w:left="380" w:header="720" w:footer="720" w:gutter="0"/>
          <w:cols w:space="720" w:num="1"/>
        </w:sectPr>
      </w:pPr>
    </w:p>
    <w:p w14:paraId="57EDD2D6">
      <w:pPr>
        <w:pStyle w:val="11"/>
        <w:spacing w:before="2"/>
        <w:rPr>
          <w:rFonts w:ascii="Arial MT"/>
          <w:sz w:val="19"/>
        </w:rPr>
      </w:pPr>
      <w:r>
        <w:pict>
          <v:group id="_x0000_s1693" o:spid="_x0000_s1693" o:spt="203" style="position:absolute;left:0pt;margin-left:24pt;margin-top:24pt;height:744pt;width:564pt;mso-position-horizontal-relative:page;mso-position-vertical-relative:page;z-index:-251508736;mso-width-relative:page;mso-height-relative:page;" coordorigin="480,480" coordsize="11280,14880">
            <o:lock v:ext="edit"/>
            <v:shape id="_x0000_s1694" o:spid="_x0000_s1694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695" o:spid="_x0000_s1695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696" o:spid="_x0000_s1696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697" o:spid="_x0000_s1697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698" o:spid="_x0000_s1698" style="position:absolute;left:1440;top:4671;height:1377;width:60;" fillcolor="#F4F4F4" filled="t" stroked="f" coordorigin="1440,4672" coordsize="60,1377" path="m1500,5767l1440,5767,1440,6048,1500,6048,1500,5767xm1500,4672l1440,4672,1440,4952,1500,4952,1500,4672xe">
              <v:path arrowok="t"/>
              <v:fill on="t" focussize="0,0"/>
              <v:stroke on="f"/>
              <v:imagedata o:title=""/>
              <o:lock v:ext="edit"/>
            </v:shape>
            <v:line id="_x0000_s1699" o:spid="_x0000_s1699" o:spt="20" style="position:absolute;left:1440;top:2991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1F5B2AD0">
      <w:pPr>
        <w:tabs>
          <w:tab w:val="left" w:pos="1066"/>
          <w:tab w:val="left" w:pos="1786"/>
          <w:tab w:val="left" w:pos="6107"/>
        </w:tabs>
        <w:spacing w:before="101"/>
        <w:ind w:left="0" w:right="1183" w:firstLine="0"/>
        <w:jc w:val="center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43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5.4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18/04/2024</w:t>
      </w:r>
    </w:p>
    <w:p w14:paraId="70B6BF0A">
      <w:pPr>
        <w:pStyle w:val="11"/>
        <w:spacing w:before="3"/>
        <w:rPr>
          <w:b/>
          <w:sz w:val="24"/>
        </w:rPr>
      </w:pPr>
    </w:p>
    <w:p w14:paraId="616ADA9C">
      <w:pPr>
        <w:tabs>
          <w:tab w:val="left" w:pos="1968"/>
          <w:tab w:val="left" w:pos="6261"/>
        </w:tabs>
        <w:spacing w:before="1"/>
        <w:ind w:left="0" w:right="1089" w:firstLine="0"/>
        <w:jc w:val="center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9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5B43A518">
      <w:pPr>
        <w:pStyle w:val="11"/>
        <w:rPr>
          <w:b/>
          <w:sz w:val="26"/>
        </w:rPr>
      </w:pPr>
    </w:p>
    <w:p w14:paraId="4793AF58">
      <w:pPr>
        <w:pStyle w:val="11"/>
        <w:rPr>
          <w:b/>
          <w:sz w:val="26"/>
        </w:rPr>
      </w:pPr>
    </w:p>
    <w:p w14:paraId="2AF28020">
      <w:pPr>
        <w:pStyle w:val="3"/>
        <w:spacing w:before="218"/>
        <w:ind w:right="792"/>
        <w:rPr>
          <w:u w:val="none"/>
        </w:rPr>
      </w:pPr>
      <w:bookmarkStart w:id="28" w:name="Distinct Elements in an Array"/>
      <w:bookmarkEnd w:id="28"/>
      <w:r>
        <w:rPr>
          <w:w w:val="115"/>
          <w:u w:val="thick"/>
        </w:rPr>
        <w:t>Distinct</w:t>
      </w:r>
      <w:r>
        <w:rPr>
          <w:spacing w:val="-6"/>
          <w:w w:val="115"/>
          <w:u w:val="thick"/>
        </w:rPr>
        <w:t xml:space="preserve"> </w:t>
      </w:r>
      <w:r>
        <w:rPr>
          <w:w w:val="115"/>
          <w:u w:val="thick"/>
        </w:rPr>
        <w:t>Elements</w:t>
      </w:r>
      <w:r>
        <w:rPr>
          <w:spacing w:val="-1"/>
          <w:w w:val="115"/>
          <w:u w:val="thick"/>
        </w:rPr>
        <w:t xml:space="preserve"> </w:t>
      </w:r>
      <w:r>
        <w:rPr>
          <w:w w:val="115"/>
          <w:u w:val="thick"/>
        </w:rPr>
        <w:t>in</w:t>
      </w:r>
      <w:r>
        <w:rPr>
          <w:spacing w:val="-6"/>
          <w:w w:val="115"/>
          <w:u w:val="thick"/>
        </w:rPr>
        <w:t xml:space="preserve"> </w:t>
      </w:r>
      <w:r>
        <w:rPr>
          <w:w w:val="115"/>
          <w:u w:val="thick"/>
        </w:rPr>
        <w:t>an</w:t>
      </w:r>
      <w:r>
        <w:rPr>
          <w:spacing w:val="-7"/>
          <w:w w:val="115"/>
          <w:u w:val="thick"/>
        </w:rPr>
        <w:t xml:space="preserve"> </w:t>
      </w:r>
      <w:r>
        <w:rPr>
          <w:w w:val="115"/>
          <w:u w:val="thick"/>
        </w:rPr>
        <w:t>Array</w:t>
      </w:r>
    </w:p>
    <w:p w14:paraId="6B1D3037">
      <w:pPr>
        <w:spacing w:before="3"/>
        <w:ind w:left="1060" w:right="0" w:firstLine="0"/>
        <w:jc w:val="left"/>
        <w:rPr>
          <w:sz w:val="24"/>
        </w:rPr>
      </w:pPr>
      <w:r>
        <w:rPr>
          <w:color w:val="001A1D"/>
          <w:spacing w:val="-1"/>
          <w:sz w:val="24"/>
        </w:rPr>
        <w:t>String</w:t>
      </w:r>
      <w:r>
        <w:rPr>
          <w:color w:val="001A1D"/>
          <w:spacing w:val="-9"/>
          <w:sz w:val="24"/>
        </w:rPr>
        <w:t xml:space="preserve"> </w:t>
      </w:r>
      <w:r>
        <w:rPr>
          <w:color w:val="001A1D"/>
          <w:sz w:val="24"/>
        </w:rPr>
        <w:t>should</w:t>
      </w:r>
      <w:r>
        <w:rPr>
          <w:color w:val="001A1D"/>
          <w:spacing w:val="-10"/>
          <w:sz w:val="24"/>
        </w:rPr>
        <w:t xml:space="preserve"> </w:t>
      </w:r>
      <w:r>
        <w:rPr>
          <w:color w:val="001A1D"/>
          <w:sz w:val="24"/>
        </w:rPr>
        <w:t>contain</w:t>
      </w:r>
      <w:r>
        <w:rPr>
          <w:color w:val="001A1D"/>
          <w:spacing w:val="-6"/>
          <w:sz w:val="24"/>
        </w:rPr>
        <w:t xml:space="preserve"> </w:t>
      </w:r>
      <w:r>
        <w:rPr>
          <w:color w:val="001A1D"/>
          <w:sz w:val="24"/>
        </w:rPr>
        <w:t>only</w:t>
      </w:r>
      <w:r>
        <w:rPr>
          <w:color w:val="001A1D"/>
          <w:spacing w:val="-13"/>
          <w:sz w:val="24"/>
        </w:rPr>
        <w:t xml:space="preserve"> </w:t>
      </w:r>
      <w:r>
        <w:rPr>
          <w:color w:val="001A1D"/>
          <w:sz w:val="24"/>
        </w:rPr>
        <w:t>the</w:t>
      </w:r>
      <w:r>
        <w:rPr>
          <w:color w:val="001A1D"/>
          <w:spacing w:val="-13"/>
          <w:sz w:val="24"/>
        </w:rPr>
        <w:t xml:space="preserve"> </w:t>
      </w:r>
      <w:r>
        <w:rPr>
          <w:color w:val="001A1D"/>
          <w:sz w:val="24"/>
        </w:rPr>
        <w:t>words</w:t>
      </w:r>
      <w:r>
        <w:rPr>
          <w:color w:val="001A1D"/>
          <w:spacing w:val="-9"/>
          <w:sz w:val="24"/>
        </w:rPr>
        <w:t xml:space="preserve"> </w:t>
      </w:r>
      <w:r>
        <w:rPr>
          <w:color w:val="001A1D"/>
          <w:sz w:val="24"/>
        </w:rPr>
        <w:t>are</w:t>
      </w:r>
      <w:r>
        <w:rPr>
          <w:color w:val="001A1D"/>
          <w:spacing w:val="-8"/>
          <w:sz w:val="24"/>
        </w:rPr>
        <w:t xml:space="preserve"> </w:t>
      </w:r>
      <w:r>
        <w:rPr>
          <w:color w:val="001A1D"/>
          <w:sz w:val="24"/>
        </w:rPr>
        <w:t>not</w:t>
      </w:r>
      <w:r>
        <w:rPr>
          <w:color w:val="001A1D"/>
          <w:spacing w:val="-11"/>
          <w:sz w:val="24"/>
        </w:rPr>
        <w:t xml:space="preserve"> </w:t>
      </w:r>
      <w:r>
        <w:rPr>
          <w:color w:val="001A1D"/>
          <w:sz w:val="24"/>
        </w:rPr>
        <w:t>palindrome.</w:t>
      </w:r>
    </w:p>
    <w:p w14:paraId="1938353C">
      <w:pPr>
        <w:pStyle w:val="11"/>
        <w:spacing w:before="11"/>
      </w:pPr>
    </w:p>
    <w:p w14:paraId="3B3E306B">
      <w:pPr>
        <w:spacing w:before="0"/>
        <w:ind w:left="1060" w:right="0" w:firstLine="0"/>
        <w:jc w:val="left"/>
        <w:rPr>
          <w:b/>
          <w:sz w:val="24"/>
        </w:rPr>
      </w:pPr>
      <w:bookmarkStart w:id="29" w:name="Sample Input 1"/>
      <w:bookmarkEnd w:id="29"/>
      <w:r>
        <w:rPr>
          <w:b/>
          <w:color w:val="001A1D"/>
          <w:sz w:val="24"/>
          <w:shd w:val="clear" w:color="auto" w:fill="F4F4F4"/>
        </w:rPr>
        <w:t>Sample</w:t>
      </w:r>
      <w:r>
        <w:rPr>
          <w:b/>
          <w:color w:val="001A1D"/>
          <w:spacing w:val="-8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>Input</w:t>
      </w:r>
      <w:r>
        <w:rPr>
          <w:b/>
          <w:color w:val="001A1D"/>
          <w:spacing w:val="-12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>1</w:t>
      </w:r>
    </w:p>
    <w:p w14:paraId="323A99B0">
      <w:pPr>
        <w:pStyle w:val="11"/>
        <w:spacing w:before="11"/>
        <w:rPr>
          <w:b/>
        </w:rPr>
      </w:pPr>
    </w:p>
    <w:p w14:paraId="55723B5B">
      <w:pPr>
        <w:spacing w:before="0"/>
        <w:ind w:left="1060" w:right="0" w:firstLine="0"/>
        <w:jc w:val="left"/>
        <w:rPr>
          <w:sz w:val="24"/>
        </w:rPr>
      </w:pPr>
      <w:r>
        <w:pict>
          <v:rect id="_x0000_s1700" o:spid="_x0000_s1700" o:spt="1" style="position:absolute;left:0pt;margin-left:72pt;margin-top:12.55pt;height:14pt;width:2.6pt;mso-position-horizontal-relative:page;z-index:-251508736;mso-width-relative:page;mso-height-relative:page;" fillcolor="#F4F4F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1901183D"/>
              </w:txbxContent>
            </v:textbox>
          </v:rect>
        </w:pict>
      </w:r>
      <w:r>
        <w:rPr>
          <w:color w:val="001A1D"/>
          <w:sz w:val="24"/>
          <w:shd w:val="clear" w:color="auto" w:fill="F4F4F4"/>
        </w:rPr>
        <w:t>Malayalam</w:t>
      </w:r>
      <w:r>
        <w:rPr>
          <w:color w:val="001A1D"/>
          <w:spacing w:val="27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is</w:t>
      </w:r>
      <w:r>
        <w:rPr>
          <w:color w:val="001A1D"/>
          <w:spacing w:val="22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my</w:t>
      </w:r>
      <w:r>
        <w:rPr>
          <w:color w:val="001A1D"/>
          <w:spacing w:val="23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mother</w:t>
      </w:r>
      <w:r>
        <w:rPr>
          <w:color w:val="001A1D"/>
          <w:spacing w:val="22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tongue</w:t>
      </w:r>
    </w:p>
    <w:p w14:paraId="2F7E3BFC">
      <w:pPr>
        <w:pStyle w:val="7"/>
        <w:spacing w:before="251"/>
      </w:pPr>
      <w:bookmarkStart w:id="30" w:name="Sample Output 1"/>
      <w:bookmarkEnd w:id="30"/>
      <w:r>
        <w:rPr>
          <w:color w:val="001A1D"/>
          <w:shd w:val="clear" w:color="auto" w:fill="F4F4F4"/>
        </w:rPr>
        <w:t>Sample</w:t>
      </w:r>
      <w:r>
        <w:rPr>
          <w:color w:val="001A1D"/>
          <w:spacing w:val="-7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Output</w:t>
      </w:r>
      <w:r>
        <w:rPr>
          <w:color w:val="001A1D"/>
          <w:spacing w:val="-10"/>
          <w:shd w:val="clear" w:color="auto" w:fill="F4F4F4"/>
        </w:rPr>
        <w:t xml:space="preserve"> </w:t>
      </w:r>
      <w:r>
        <w:rPr>
          <w:color w:val="001A1D"/>
          <w:shd w:val="clear" w:color="auto" w:fill="F4F4F4"/>
        </w:rPr>
        <w:t>1</w:t>
      </w:r>
    </w:p>
    <w:p w14:paraId="51561FC6">
      <w:pPr>
        <w:pStyle w:val="11"/>
        <w:spacing w:before="10"/>
        <w:rPr>
          <w:b/>
          <w:sz w:val="15"/>
        </w:rPr>
      </w:pPr>
    </w:p>
    <w:p w14:paraId="4C263B38">
      <w:pPr>
        <w:spacing w:before="100"/>
        <w:ind w:left="1060" w:right="0" w:firstLine="0"/>
        <w:jc w:val="left"/>
        <w:rPr>
          <w:sz w:val="24"/>
        </w:rPr>
      </w:pPr>
      <w:r>
        <w:rPr>
          <w:color w:val="001A1D"/>
          <w:sz w:val="24"/>
          <w:shd w:val="clear" w:color="auto" w:fill="F4F4F4"/>
        </w:rPr>
        <w:t>is</w:t>
      </w:r>
      <w:r>
        <w:rPr>
          <w:color w:val="001A1D"/>
          <w:spacing w:val="13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my</w:t>
      </w:r>
      <w:r>
        <w:rPr>
          <w:color w:val="001A1D"/>
          <w:spacing w:val="21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mother</w:t>
      </w:r>
      <w:r>
        <w:rPr>
          <w:color w:val="001A1D"/>
          <w:spacing w:val="13"/>
          <w:sz w:val="24"/>
          <w:shd w:val="clear" w:color="auto" w:fill="F4F4F4"/>
        </w:rPr>
        <w:t xml:space="preserve"> </w:t>
      </w:r>
      <w:r>
        <w:rPr>
          <w:color w:val="001A1D"/>
          <w:sz w:val="24"/>
          <w:shd w:val="clear" w:color="auto" w:fill="F4F4F4"/>
        </w:rPr>
        <w:t>tongue</w:t>
      </w:r>
    </w:p>
    <w:p w14:paraId="526B0C0D">
      <w:pPr>
        <w:pStyle w:val="11"/>
        <w:spacing w:before="10"/>
        <w:rPr>
          <w:sz w:val="22"/>
        </w:rPr>
      </w:pPr>
    </w:p>
    <w:p w14:paraId="3313AA6B">
      <w:pPr>
        <w:spacing w:before="1"/>
        <w:ind w:left="839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Answer:</w:t>
      </w:r>
    </w:p>
    <w:p w14:paraId="543B73D4">
      <w:pPr>
        <w:pStyle w:val="11"/>
        <w:spacing w:before="2"/>
        <w:rPr>
          <w:rFonts w:ascii="Arial"/>
          <w:b/>
          <w:sz w:val="24"/>
        </w:rPr>
      </w:pPr>
    </w:p>
    <w:p w14:paraId="3480ECA6">
      <w:pPr>
        <w:spacing w:before="0" w:line="275" w:lineRule="exact"/>
        <w:ind w:left="1458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def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is_palindrome</w:t>
      </w:r>
      <w:r>
        <w:rPr>
          <w:rFonts w:ascii="Arial MT"/>
          <w:spacing w:val="-15"/>
          <w:sz w:val="24"/>
        </w:rPr>
        <w:t xml:space="preserve"> </w:t>
      </w:r>
      <w:r>
        <w:rPr>
          <w:rFonts w:ascii="Arial MT"/>
          <w:sz w:val="24"/>
        </w:rPr>
        <w:t>(word):</w:t>
      </w:r>
    </w:p>
    <w:p w14:paraId="1D64277B">
      <w:pPr>
        <w:spacing w:before="0" w:line="275" w:lineRule="exact"/>
        <w:ind w:left="1329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return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word</w:t>
      </w:r>
      <w:r>
        <w:rPr>
          <w:rFonts w:ascii="Arial MT"/>
          <w:spacing w:val="-11"/>
          <w:sz w:val="24"/>
        </w:rPr>
        <w:t xml:space="preserve"> </w:t>
      </w:r>
      <w:r>
        <w:rPr>
          <w:rFonts w:ascii="Arial MT"/>
          <w:sz w:val="24"/>
        </w:rPr>
        <w:t>==</w:t>
      </w:r>
      <w:r>
        <w:rPr>
          <w:rFonts w:ascii="Arial MT"/>
          <w:spacing w:val="-13"/>
          <w:sz w:val="24"/>
        </w:rPr>
        <w:t xml:space="preserve"> </w:t>
      </w:r>
      <w:r>
        <w:rPr>
          <w:rFonts w:ascii="Arial MT"/>
          <w:sz w:val="24"/>
        </w:rPr>
        <w:t>word[::-1]</w:t>
      </w:r>
    </w:p>
    <w:p w14:paraId="6660C698">
      <w:pPr>
        <w:spacing w:before="4" w:line="237" w:lineRule="auto"/>
        <w:ind w:left="1329" w:right="5210" w:hanging="269"/>
        <w:jc w:val="left"/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def filter_non_palindromic_words(input_string):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words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= input_string.split()</w:t>
      </w:r>
    </w:p>
    <w:p w14:paraId="014EF1B8">
      <w:pPr>
        <w:spacing w:before="6" w:line="237" w:lineRule="auto"/>
        <w:ind w:left="1329" w:right="1745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non_palindromic_words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=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[word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word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words</w:t>
      </w:r>
      <w:r>
        <w:rPr>
          <w:rFonts w:ascii="Arial MT"/>
          <w:spacing w:val="-12"/>
          <w:sz w:val="24"/>
        </w:rPr>
        <w:t xml:space="preserve"> </w:t>
      </w:r>
      <w:r>
        <w:rPr>
          <w:rFonts w:ascii="Arial MT"/>
          <w:sz w:val="24"/>
        </w:rPr>
        <w:t>if</w:t>
      </w:r>
      <w:r>
        <w:rPr>
          <w:rFonts w:ascii="Arial MT"/>
          <w:spacing w:val="-12"/>
          <w:sz w:val="24"/>
        </w:rPr>
        <w:t xml:space="preserve"> </w:t>
      </w:r>
      <w:r>
        <w:rPr>
          <w:rFonts w:ascii="Arial MT"/>
          <w:sz w:val="24"/>
        </w:rPr>
        <w:t>not</w:t>
      </w:r>
      <w:r>
        <w:rPr>
          <w:rFonts w:ascii="Arial MT"/>
          <w:spacing w:val="-13"/>
          <w:sz w:val="24"/>
        </w:rPr>
        <w:t xml:space="preserve"> </w:t>
      </w:r>
      <w:r>
        <w:rPr>
          <w:rFonts w:ascii="Arial MT"/>
          <w:sz w:val="24"/>
        </w:rPr>
        <w:t>is_palindrome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(word)]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return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'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'.join(non_palindromic_words)</w:t>
      </w:r>
    </w:p>
    <w:p w14:paraId="3921234A">
      <w:pPr>
        <w:spacing w:before="3" w:line="275" w:lineRule="exact"/>
        <w:ind w:left="1060" w:right="0" w:firstLine="0"/>
        <w:jc w:val="left"/>
        <w:rPr>
          <w:rFonts w:ascii="Arial MT"/>
          <w:sz w:val="24"/>
        </w:rPr>
      </w:pPr>
      <w:r>
        <w:rPr>
          <w:rFonts w:ascii="Arial MT"/>
          <w:spacing w:val="-2"/>
          <w:sz w:val="24"/>
        </w:rPr>
        <w:t>input_string</w:t>
      </w:r>
      <w:r>
        <w:rPr>
          <w:rFonts w:ascii="Arial MT"/>
          <w:sz w:val="24"/>
        </w:rPr>
        <w:t xml:space="preserve"> </w:t>
      </w:r>
      <w:r>
        <w:rPr>
          <w:rFonts w:ascii="Arial MT"/>
          <w:spacing w:val="-1"/>
          <w:sz w:val="24"/>
        </w:rPr>
        <w:t>=</w:t>
      </w:r>
      <w:r>
        <w:rPr>
          <w:rFonts w:ascii="Arial MT"/>
          <w:spacing w:val="-12"/>
          <w:sz w:val="24"/>
        </w:rPr>
        <w:t xml:space="preserve"> </w:t>
      </w:r>
      <w:r>
        <w:rPr>
          <w:rFonts w:ascii="Arial MT"/>
          <w:spacing w:val="-1"/>
          <w:sz w:val="24"/>
        </w:rPr>
        <w:t>input().lower()</w:t>
      </w:r>
    </w:p>
    <w:p w14:paraId="4F7EDA52">
      <w:pPr>
        <w:spacing w:before="0" w:line="242" w:lineRule="auto"/>
        <w:ind w:left="1060" w:right="4394" w:firstLine="0"/>
        <w:jc w:val="left"/>
        <w:rPr>
          <w:rFonts w:ascii="Arial MT"/>
          <w:sz w:val="24"/>
        </w:rPr>
      </w:pP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697865</wp:posOffset>
            </wp:positionV>
            <wp:extent cx="5530850" cy="69850"/>
            <wp:effectExtent l="0" t="0" r="0" b="0"/>
            <wp:wrapNone/>
            <wp:docPr id="8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65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7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1369695</wp:posOffset>
            </wp:positionV>
            <wp:extent cx="5655310" cy="69850"/>
            <wp:effectExtent l="0" t="0" r="0" b="0"/>
            <wp:wrapNone/>
            <wp:docPr id="8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66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9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pacing w:val="-1"/>
          <w:sz w:val="24"/>
        </w:rPr>
        <w:t xml:space="preserve">output_string = filter_non_palindromic_words </w:t>
      </w:r>
      <w:r>
        <w:rPr>
          <w:rFonts w:ascii="Arial MT"/>
          <w:sz w:val="24"/>
        </w:rPr>
        <w:t>(input_string)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print(output_string)</w:t>
      </w:r>
    </w:p>
    <w:p w14:paraId="3E5EBB20">
      <w:pPr>
        <w:pStyle w:val="11"/>
        <w:rPr>
          <w:rFonts w:ascii="Arial MT"/>
          <w:sz w:val="20"/>
        </w:rPr>
      </w:pPr>
    </w:p>
    <w:p w14:paraId="67398B79">
      <w:pPr>
        <w:pStyle w:val="11"/>
        <w:spacing w:before="8"/>
        <w:rPr>
          <w:rFonts w:ascii="Arial MT"/>
          <w:sz w:val="28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3380"/>
        <w:gridCol w:w="2285"/>
        <w:gridCol w:w="2280"/>
        <w:gridCol w:w="196"/>
      </w:tblGrid>
      <w:tr w14:paraId="03D21ECB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1" w:hRule="atLeast"/>
        </w:trPr>
        <w:tc>
          <w:tcPr>
            <w:tcW w:w="773" w:type="dxa"/>
            <w:tcBorders>
              <w:top w:val="nil"/>
              <w:bottom w:val="single" w:color="FFFFFF" w:sz="6" w:space="0"/>
            </w:tcBorders>
            <w:shd w:val="clear" w:color="auto" w:fill="F7F7FF"/>
          </w:tcPr>
          <w:p w14:paraId="42583269">
            <w:pPr>
              <w:pStyle w:val="15"/>
              <w:spacing w:before="2"/>
              <w:rPr>
                <w:rFonts w:ascii="Arial MT"/>
                <w:sz w:val="35"/>
              </w:rPr>
            </w:pPr>
          </w:p>
          <w:p w14:paraId="6C1AA937">
            <w:pPr>
              <w:pStyle w:val="15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3380" w:type="dxa"/>
            <w:tcBorders>
              <w:top w:val="nil"/>
              <w:bottom w:val="single" w:color="FFFFFF" w:sz="6" w:space="0"/>
            </w:tcBorders>
            <w:shd w:val="clear" w:color="auto" w:fill="F7F7FF"/>
          </w:tcPr>
          <w:p w14:paraId="0D5DEB45">
            <w:pPr>
              <w:pStyle w:val="15"/>
              <w:spacing w:before="251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2285" w:type="dxa"/>
            <w:tcBorders>
              <w:top w:val="nil"/>
              <w:bottom w:val="single" w:color="FFFFFF" w:sz="6" w:space="0"/>
            </w:tcBorders>
            <w:shd w:val="clear" w:color="auto" w:fill="F7F7FF"/>
          </w:tcPr>
          <w:p w14:paraId="2D7E6ED2">
            <w:pPr>
              <w:pStyle w:val="15"/>
              <w:spacing w:before="251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2280" w:type="dxa"/>
            <w:tcBorders>
              <w:top w:val="nil"/>
              <w:bottom w:val="single" w:color="FFFFFF" w:sz="6" w:space="0"/>
            </w:tcBorders>
            <w:shd w:val="clear" w:color="auto" w:fill="F7F7FF"/>
          </w:tcPr>
          <w:p w14:paraId="35DEA53A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196" w:type="dxa"/>
            <w:tcBorders>
              <w:top w:val="nil"/>
              <w:bottom w:val="single" w:color="FFFFFF" w:sz="6" w:space="0"/>
              <w:right w:val="nil"/>
            </w:tcBorders>
          </w:tcPr>
          <w:p w14:paraId="2C4044B1">
            <w:pPr>
              <w:pStyle w:val="15"/>
              <w:rPr>
                <w:rFonts w:ascii="Times New Roman"/>
                <w:sz w:val="24"/>
              </w:rPr>
            </w:pPr>
          </w:p>
        </w:tc>
      </w:tr>
      <w:tr w14:paraId="23D4AF0C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773" w:type="dxa"/>
            <w:tcBorders>
              <w:top w:val="single" w:color="FFFFFF" w:sz="6" w:space="0"/>
            </w:tcBorders>
            <w:shd w:val="clear" w:color="auto" w:fill="E3E3E3"/>
          </w:tcPr>
          <w:p w14:paraId="20B50E8A">
            <w:pPr>
              <w:pStyle w:val="15"/>
              <w:rPr>
                <w:rFonts w:ascii="Times New Roman"/>
                <w:sz w:val="24"/>
              </w:rPr>
            </w:pPr>
          </w:p>
        </w:tc>
        <w:tc>
          <w:tcPr>
            <w:tcW w:w="3380" w:type="dxa"/>
            <w:tcBorders>
              <w:top w:val="single" w:color="FFFFFF" w:sz="6" w:space="0"/>
            </w:tcBorders>
            <w:shd w:val="clear" w:color="auto" w:fill="E3E3E3"/>
          </w:tcPr>
          <w:p w14:paraId="646B466B">
            <w:pPr>
              <w:pStyle w:val="15"/>
              <w:spacing w:before="94"/>
              <w:ind w:left="108"/>
              <w:rPr>
                <w:sz w:val="20"/>
              </w:rPr>
            </w:pPr>
            <w:r>
              <w:rPr>
                <w:color w:val="1C2023"/>
                <w:sz w:val="20"/>
              </w:rPr>
              <w:t>Malayalam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is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my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mother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tongue</w:t>
            </w:r>
          </w:p>
        </w:tc>
        <w:tc>
          <w:tcPr>
            <w:tcW w:w="2285" w:type="dxa"/>
            <w:tcBorders>
              <w:top w:val="single" w:color="FFFFFF" w:sz="6" w:space="0"/>
            </w:tcBorders>
            <w:shd w:val="clear" w:color="auto" w:fill="E3E3E3"/>
          </w:tcPr>
          <w:p w14:paraId="206D35AF">
            <w:pPr>
              <w:pStyle w:val="15"/>
              <w:spacing w:before="94"/>
              <w:ind w:left="108"/>
              <w:rPr>
                <w:sz w:val="20"/>
              </w:rPr>
            </w:pPr>
            <w:r>
              <w:rPr>
                <w:color w:val="1C2023"/>
                <w:sz w:val="20"/>
              </w:rPr>
              <w:t>is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my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mother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tongue</w:t>
            </w:r>
          </w:p>
        </w:tc>
        <w:tc>
          <w:tcPr>
            <w:tcW w:w="2280" w:type="dxa"/>
            <w:tcBorders>
              <w:top w:val="single" w:color="FFFFFF" w:sz="6" w:space="0"/>
            </w:tcBorders>
            <w:shd w:val="clear" w:color="auto" w:fill="E3E3E3"/>
          </w:tcPr>
          <w:p w14:paraId="2D380E7C">
            <w:pPr>
              <w:pStyle w:val="15"/>
              <w:spacing w:before="94"/>
              <w:ind w:left="108"/>
              <w:rPr>
                <w:sz w:val="20"/>
              </w:rPr>
            </w:pPr>
            <w:r>
              <w:rPr>
                <w:color w:val="1C2023"/>
                <w:sz w:val="20"/>
              </w:rPr>
              <w:t>is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my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mother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tongue</w:t>
            </w:r>
          </w:p>
        </w:tc>
        <w:tc>
          <w:tcPr>
            <w:tcW w:w="196" w:type="dxa"/>
            <w:tcBorders>
              <w:top w:val="single" w:color="FFFFFF" w:sz="6" w:space="0"/>
            </w:tcBorders>
            <w:shd w:val="clear" w:color="auto" w:fill="E3E3E3"/>
          </w:tcPr>
          <w:p w14:paraId="064591DB">
            <w:pPr>
              <w:pStyle w:val="15"/>
              <w:rPr>
                <w:rFonts w:ascii="Times New Roman"/>
                <w:sz w:val="24"/>
              </w:rPr>
            </w:pPr>
          </w:p>
        </w:tc>
      </w:tr>
    </w:tbl>
    <w:p w14:paraId="60D7C440">
      <w:pPr>
        <w:pStyle w:val="11"/>
        <w:rPr>
          <w:rFonts w:ascii="Arial MT"/>
          <w:sz w:val="20"/>
        </w:rPr>
      </w:pPr>
    </w:p>
    <w:p w14:paraId="005196D4">
      <w:pPr>
        <w:pStyle w:val="11"/>
        <w:rPr>
          <w:rFonts w:ascii="Arial MT"/>
          <w:sz w:val="20"/>
        </w:rPr>
      </w:pPr>
    </w:p>
    <w:p w14:paraId="5EDF571A">
      <w:pPr>
        <w:pStyle w:val="11"/>
        <w:rPr>
          <w:rFonts w:ascii="Arial MT"/>
          <w:sz w:val="20"/>
        </w:rPr>
      </w:pPr>
    </w:p>
    <w:p w14:paraId="692F3542">
      <w:pPr>
        <w:pStyle w:val="11"/>
        <w:rPr>
          <w:rFonts w:ascii="Arial MT"/>
          <w:sz w:val="20"/>
        </w:rPr>
      </w:pPr>
    </w:p>
    <w:p w14:paraId="42F06EDE">
      <w:pPr>
        <w:pStyle w:val="11"/>
        <w:rPr>
          <w:rFonts w:ascii="Arial MT"/>
          <w:sz w:val="20"/>
        </w:rPr>
      </w:pPr>
    </w:p>
    <w:p w14:paraId="492DC165">
      <w:pPr>
        <w:pStyle w:val="11"/>
        <w:rPr>
          <w:rFonts w:ascii="Arial MT"/>
          <w:sz w:val="20"/>
        </w:rPr>
      </w:pPr>
    </w:p>
    <w:p w14:paraId="06A85DA3">
      <w:pPr>
        <w:pStyle w:val="11"/>
        <w:rPr>
          <w:rFonts w:ascii="Arial MT"/>
          <w:sz w:val="20"/>
        </w:rPr>
      </w:pPr>
    </w:p>
    <w:p w14:paraId="6C73266B">
      <w:pPr>
        <w:pStyle w:val="11"/>
        <w:rPr>
          <w:rFonts w:ascii="Arial MT"/>
          <w:sz w:val="20"/>
        </w:rPr>
      </w:pPr>
    </w:p>
    <w:p w14:paraId="0A78AA7B">
      <w:pPr>
        <w:pStyle w:val="11"/>
        <w:rPr>
          <w:rFonts w:ascii="Arial MT"/>
          <w:sz w:val="20"/>
        </w:rPr>
      </w:pPr>
    </w:p>
    <w:p w14:paraId="58CA91DD">
      <w:pPr>
        <w:pStyle w:val="11"/>
        <w:rPr>
          <w:rFonts w:ascii="Arial MT"/>
          <w:sz w:val="20"/>
        </w:rPr>
      </w:pPr>
    </w:p>
    <w:p w14:paraId="3460AE32">
      <w:pPr>
        <w:pStyle w:val="11"/>
        <w:rPr>
          <w:rFonts w:ascii="Arial MT"/>
          <w:sz w:val="20"/>
        </w:rPr>
      </w:pPr>
    </w:p>
    <w:p w14:paraId="154F4713">
      <w:pPr>
        <w:pStyle w:val="11"/>
        <w:spacing w:before="10"/>
        <w:rPr>
          <w:rFonts w:ascii="Arial MT"/>
          <w:sz w:val="21"/>
        </w:rPr>
      </w:pPr>
      <w:r>
        <w:pict>
          <v:group id="_x0000_s1701" o:spid="_x0000_s1701" o:spt="203" style="position:absolute;left:0pt;margin-left:56pt;margin-top:14.5pt;height:23.4pt;width:495.75pt;mso-position-horizontal-relative:page;mso-wrap-distance-bottom:0pt;mso-wrap-distance-top:0pt;z-index:-251297792;mso-width-relative:page;mso-height-relative:page;" coordorigin="1120,291" coordsize="9915,468">
            <o:lock v:ext="edit"/>
            <v:line id="_x0000_s1702" o:spid="_x0000_s1702" o:spt="20" style="position:absolute;left:1125;top:296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03" o:spid="_x0000_s1703" o:spt="1" style="position:absolute;left:10350;top:360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04" o:spid="_x0000_s1704" o:spt="75" type="#_x0000_t75" style="position:absolute;left:1326;top:440;height:184;width:3465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1705" o:spid="_x0000_s1705" o:spt="75" type="#_x0000_t75" style="position:absolute;left:4862;top:445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706" o:spid="_x0000_s1706" style="position:absolute;left:6983;top:441;height:186;width:3544;" fillcolor="#000000" filled="t" stroked="f" coordorigin="6983,441" coordsize="3544,186" path="m7001,441l6983,441,6983,624,7001,624,7001,441xm7229,576l7225,575,7221,573,7215,567,7211,563,7208,557,7201,543,7198,538,7195,533,7191,530,7188,526,7186,526,7183,524,7177,521,7177,520,7185,518,7191,515,7192,514,7200,509,7203,505,7208,496,7210,490,7210,479,7209,475,7207,471,7206,467,7204,464,7201,461,7199,459,7198,458,7195,456,7191,454,7186,452,7181,450,7175,449,7175,477,7175,490,7174,494,7174,497,7173,501,7171,504,7169,506,7166,509,7163,511,7155,513,7151,514,7133,514,7133,459,7135,459,7140,459,7156,459,7163,461,7172,470,7175,477,7175,449,7169,448,7161,448,7086,448,7086,454,7089,455,7091,456,7094,457,7096,458,7097,461,7098,463,7098,467,7098,562,7098,567,7097,569,7096,572,7094,573,7093,573,7091,574,7089,575,7086,576,7086,582,7145,582,7145,576,7141,575,7139,574,7137,572,7136,571,7135,570,7134,568,7134,566,7133,563,7133,526,7144,526,7147,526,7151,528,7153,529,7155,531,7157,533,7159,537,7162,542,7171,559,7176,569,7181,577,7185,582,7229,582,7229,576xm7347,576l7344,575,7341,574,7340,574,7339,573,7338,573,7337,572,7336,571,7336,569,7335,569,7335,568,7335,567,7335,565,7335,563,7334,536,7334,507,7333,501,7330,495,7329,493,7328,491,7323,488,7318,486,7312,484,7305,483,7302,483,7302,536,7302,555,7301,558,7297,563,7295,565,7292,567,7289,569,7285,569,7277,569,7274,568,7269,564,7267,561,7267,550,7270,545,7281,538,7290,536,7302,536,7302,483,7292,483,7289,483,7282,484,7278,484,7269,486,7264,488,7255,490,7249,492,7242,495,7242,513,7264,513,7265,508,7266,504,7268,501,7270,498,7273,496,7275,495,7278,494,7281,493,7288,493,7291,494,7293,495,7296,497,7298,499,7301,506,7302,510,7302,526,7286,527,7273,530,7261,533,7252,536,7241,542,7236,550,7236,564,7237,568,7239,572,7242,576,7245,578,7255,583,7261,584,7274,584,7280,582,7286,580,7292,578,7298,574,7303,569,7304,569,7305,569,7304,582,7347,582,7347,576xm7405,445l7374,445,7374,469,7405,469,7405,445xm7406,484l7392,484,7360,484,7360,491,7363,492,7365,492,7368,493,7370,494,7371,495,7371,497,7372,498,7372,500,7373,502,7373,595,7372,599,7370,605,7369,607,7366,609,7364,611,7360,612,7355,614,7361,626,7367,624,7374,622,7387,616,7392,612,7396,608,7399,604,7402,599,7403,594,7405,589,7406,582,7406,484xm7539,576l7536,575,7533,574,7532,574,7531,573,7530,573,7529,572,7528,571,7528,569,7527,569,7527,568,7527,567,7527,565,7527,563,7526,536,7526,507,7525,501,7522,495,7521,493,7520,491,7515,488,7510,486,7504,484,7497,483,7494,483,7494,536,7494,555,7493,558,7489,563,7487,565,7484,567,7481,569,7477,569,7469,569,7466,568,7461,564,7459,561,7459,550,7462,545,7468,541,7473,538,7482,536,7494,536,7494,483,7484,483,7481,483,7474,484,7470,484,7461,486,7456,488,7447,490,7441,492,7434,495,7434,513,7456,513,7457,508,7458,504,7460,501,7462,498,7465,496,7467,495,7470,494,7473,493,7480,493,7483,494,7485,495,7488,497,7490,499,7493,506,7494,510,7494,526,7478,527,7465,530,7453,533,7444,536,7433,542,7428,550,7428,564,7429,568,7431,572,7434,576,7437,578,7447,583,7453,584,7466,584,7472,582,7478,580,7484,578,7490,574,7495,569,7496,569,7497,569,7496,582,7539,582,7539,576xm7609,576l7605,575,7603,574,7600,571,7599,569,7598,566,7598,564,7598,441,7584,441,7552,442,7552,449,7555,449,7558,450,7559,451,7561,451,7562,452,7563,454,7564,456,7564,458,7564,459,7565,462,7565,561,7565,566,7564,567,7564,569,7563,570,7563,571,7562,572,7561,573,7560,573,7559,574,7558,575,7556,575,7554,576,7554,582,7609,582,7609,576xm7735,576l7732,575,7730,574,7729,574,7728,573,7727,573,7726,572,7725,571,7725,569,7724,569,7724,568,7724,567,7723,565,7723,563,7723,536,7723,507,7722,501,7718,495,7717,493,7716,491,7712,488,7707,486,7701,484,7694,483,7691,483,7691,536,7691,555,7690,558,7686,563,7684,565,7680,567,7677,569,7674,569,7666,569,7663,568,7657,564,7656,561,7656,550,7659,545,7670,538,7679,536,7691,536,7691,483,7681,483,7678,483,7671,484,7667,484,7658,486,7653,488,7644,490,7638,492,7631,495,7631,513,7653,513,7654,508,7655,504,7657,501,7659,498,7661,496,7664,495,7666,494,7669,493,7676,493,7679,494,7682,495,7684,497,7686,499,7690,506,7690,510,7690,526,7675,527,7661,530,7650,533,7641,536,7630,542,7624,550,7624,564,7626,568,7628,572,7631,576,7634,578,7644,583,7649,584,7662,584,7669,582,7674,580,7680,578,7686,574,7692,569,7693,569,7694,569,7693,582,7735,582,7735,576xm7877,576l7875,575,7873,574,7870,573,7866,569,7864,567,7861,563,7857,557,7838,533,7831,524,7827,520,7852,500,7857,496,7861,494,7865,492,7868,491,7871,491,7871,484,7814,484,7814,491,7821,491,7824,494,7824,500,7824,502,7822,505,7821,506,7820,509,7818,511,7815,513,7806,520,7803,522,7801,523,7800,523,7798,524,7796,524,7790,524,7790,441,7776,441,7744,442,7744,449,7747,449,7750,450,7751,451,7753,451,7754,452,7755,454,7756,456,7756,459,7757,462,7757,467,7757,559,7757,561,7757,566,7756,567,7756,569,7755,570,7755,571,7754,572,7753,573,7752,573,7751,574,7750,575,7748,575,7746,576,7746,582,7801,582,7801,576,7797,575,7795,574,7792,571,7791,569,7790,566,7790,564,7790,533,7797,533,7799,534,7801,535,7802,536,7805,538,7806,540,7808,543,7817,554,7821,559,7824,563,7825,565,7826,567,7826,567,7827,569,7827,574,7825,575,7822,576,7822,582,7877,582,7877,576xm7974,558l7974,548,7973,544,7968,537,7965,533,7956,528,7950,525,7935,520,7930,517,7927,516,7924,514,7923,512,7922,511,7920,509,7920,507,7920,501,7921,498,7924,496,7927,494,7931,493,7940,493,7943,493,7945,494,7948,495,7950,497,7954,501,7956,505,7958,509,7973,509,7973,493,7973,486,7964,485,7957,484,7947,483,7942,483,7927,483,7918,484,7904,489,7898,492,7894,496,7890,501,7888,506,7889,516,7889,518,7892,524,7894,527,7897,529,7900,532,7903,534,7907,536,7910,538,7914,539,7926,544,7931,546,7934,548,7937,550,7939,551,7941,553,7942,555,7943,558,7943,565,7941,568,7938,570,7935,572,7931,573,7919,573,7914,572,7910,569,7906,566,7903,561,7901,555,7886,555,7886,579,7897,581,7908,582,7918,583,7928,584,7934,584,7941,583,7946,582,7952,581,7957,579,7965,574,7965,573,7968,571,7971,567,7973,563,7974,558xm8114,576l8112,575,8110,574,8107,573,8106,572,8104,570,8104,569,8103,566,8102,564,8102,560,8102,509,8101,503,8099,498,8099,497,8097,493,8094,489,8089,487,8085,484,8078,483,8064,483,8059,484,8048,488,8042,492,8035,497,8034,497,8034,441,8020,441,7989,442,7989,449,7992,449,7994,450,7996,451,7997,451,7998,452,8000,454,8000,456,8001,459,8001,462,8002,561,8001,566,8001,567,8001,569,8000,570,7999,571,7999,572,7998,573,7997,573,7996,574,7994,575,7993,575,7990,576,7990,582,8046,582,8046,576,8044,575,8042,574,8041,574,8039,573,8038,573,8038,572,8037,571,8036,570,8036,569,8035,566,8035,564,8035,560,8034,512,8036,510,8040,504,8042,502,8049,499,8052,498,8057,498,8060,499,8062,500,8064,501,8065,502,8067,506,8068,509,8069,513,8069,516,8069,560,8069,564,8069,567,8068,569,8068,569,8067,571,8065,574,8062,575,8059,576,8059,582,8114,582,8114,576xm8316,576l8314,575,8312,574,8309,573,8308,572,8307,570,8306,569,8305,566,8305,564,8305,560,8305,511,8304,507,8304,506,8302,498,8302,498,8300,494,8295,488,8291,486,8283,483,8278,483,8266,483,8260,484,8249,489,8243,493,8235,500,8234,498,8234,498,8233,496,8231,492,8226,488,8223,486,8219,485,8216,483,8211,483,8200,483,8194,484,8189,486,8183,489,8177,493,8170,498,8169,498,8170,484,8156,484,8125,484,8125,491,8129,492,8131,493,8133,493,8134,494,8135,495,8137,498,8137,498,8137,500,8137,502,8138,561,8137,564,8137,567,8136,569,8135,571,8133,574,8130,575,8127,576,8127,582,8181,582,8181,576,8177,575,8175,574,8172,571,8172,571,8171,569,8171,564,8170,561,8170,512,8171,509,8174,506,8176,504,8178,502,8181,501,8184,499,8187,498,8192,498,8194,498,8197,499,8198,500,8200,502,8201,503,8202,506,8203,507,8204,511,8204,513,8204,515,8204,564,8204,569,8204,569,8203,571,8201,572,8200,574,8198,575,8194,576,8194,582,8248,582,8248,576,8245,575,8243,574,8242,573,8241,572,8240,571,8238,568,8238,566,8238,562,8237,559,8238,515,8238,513,8239,510,8239,508,8240,507,8241,506,8243,504,8245,503,8247,501,8248,500,8250,500,8253,499,8255,498,8260,498,8262,499,8266,501,8267,502,8270,506,8271,509,8272,517,8272,561,8272,564,8271,567,8271,569,8271,569,8270,571,8268,572,8267,574,8265,575,8261,576,8261,582,8316,582,8316,576xm8371,445l8340,445,8340,469,8371,469,8371,445xm8383,576l8381,575,8379,575,8378,574,8377,573,8376,573,8375,572,8375,571,8374,570,8373,569,8373,568,8372,566,8372,562,8372,484,8358,484,8327,484,8327,491,8329,492,8331,492,8335,493,8336,494,8338,497,8338,498,8339,500,8339,564,8338,567,8338,569,8337,571,8334,574,8332,575,8328,576,8328,582,8383,582,8383,576xm8567,546l8552,546,8551,550,8549,553,8548,556,8547,558,8546,560,8544,563,8543,564,8542,566,8540,567,8539,568,8536,569,8534,570,8531,570,8528,570,8501,570,8501,518,8520,518,8522,518,8526,520,8527,521,8529,523,8530,525,8531,528,8532,532,8545,532,8545,518,8545,506,8545,492,8532,492,8531,496,8530,499,8529,501,8527,503,8526,504,8524,505,8522,506,8520,506,8501,506,8501,459,8532,459,8536,460,8538,461,8541,462,8543,464,8545,466,8546,468,8548,473,8551,479,8566,479,8566,459,8566,448,8454,448,8454,454,8457,455,8459,456,8462,457,8464,458,8465,461,8466,463,8466,466,8466,563,8466,567,8465,568,8465,569,8464,572,8462,573,8461,573,8459,574,8457,575,8454,576,8454,582,8565,582,8566,570,8567,546xm8710,576l8708,575,8707,574,8704,573,8703,572,8701,570,8700,569,8700,566,8699,564,8699,512,8698,507,8697,503,8696,498,8696,498,8696,498,8694,495,8692,492,8689,489,8686,487,8682,485,8678,484,8673,483,8662,483,8658,483,8654,485,8650,486,8647,487,8643,490,8639,492,8635,494,8631,498,8629,498,8631,484,8617,484,8586,484,8586,491,8589,492,8592,492,8594,493,8595,494,8596,495,8598,498,8598,500,8598,501,8598,562,8598,564,8598,567,8597,569,8596,571,8593,574,8591,575,8587,576,8587,582,8642,582,8642,576,8638,575,8636,574,8633,571,8632,569,8632,569,8631,564,8631,562,8631,513,8632,510,8635,507,8636,504,8639,502,8642,501,8645,499,8648,498,8653,498,8655,498,8656,499,8658,499,8659,500,8660,501,8661,501,8662,503,8664,505,8664,507,8665,509,8665,510,8666,516,8666,564,8666,567,8665,569,8664,571,8663,572,8661,574,8659,575,8655,576,8655,582,8710,582,8710,576xm8836,484l8795,484,8792,484,8792,510,8792,525,8791,531,8785,539,8781,540,8770,540,8766,538,8761,530,8760,524,8760,507,8761,502,8766,495,8770,493,8782,493,8786,495,8788,499,8791,504,8792,510,8792,484,8787,483,8784,483,8780,483,8769,483,8763,483,8751,486,8746,488,8741,491,8737,494,8733,497,8731,501,8728,506,8727,511,8727,523,8729,529,8735,538,8739,542,8745,545,8741,548,8738,550,8733,554,8731,557,8730,560,8728,562,8728,564,8728,573,8728,575,8729,578,8731,580,8733,583,8736,584,8731,587,8728,589,8725,593,8722,596,8721,599,8721,608,8722,611,8725,615,8728,617,8731,620,8736,622,8741,623,8747,624,8761,626,8769,626,8789,626,8799,625,8816,619,8823,616,8823,616,8832,606,8834,599,8834,588,8834,583,8831,577,8825,573,8818,568,8809,566,8806,566,8806,598,8806,605,8803,609,8793,614,8786,616,8766,616,8759,615,8754,612,8750,610,8747,607,8747,599,8748,596,8751,592,8753,590,8756,588,8759,589,8763,589,8793,589,8796,589,8799,590,8802,591,8804,593,8804,594,8805,596,8806,598,8806,566,8764,566,8761,566,8759,565,8756,565,8755,564,8754,563,8753,562,8752,560,8752,555,8754,552,8758,549,8763,550,8769,551,8792,551,8799,549,8804,548,8813,540,8820,536,8824,527,8824,511,8823,507,8820,501,8818,499,8816,497,8817,496,8836,498,8836,496,8836,493,8836,484xm8885,445l8854,445,8854,469,8885,469,8885,445xm8897,576l8895,575,8893,575,8892,574,8890,573,8890,573,8889,572,8888,571,8888,570,8887,569,8886,568,8886,566,8886,562,8886,560,8886,484,8871,484,8840,484,8840,491,8843,492,8845,492,8848,493,8849,494,8851,497,8852,498,8852,500,8853,564,8852,567,8852,569,8851,571,8848,574,8845,575,8842,576,8842,582,8897,582,8897,576xm9042,576l9040,575,9038,574,9035,573,9034,572,9032,570,9032,569,9031,566,9030,564,9030,512,9030,507,9029,503,9027,498,9027,498,9027,498,9026,495,9023,492,9021,489,9017,487,9013,485,9009,484,9004,483,8993,483,8989,483,8985,485,8982,486,8978,487,8974,490,8971,492,8967,494,8962,498,8961,498,8962,484,8948,484,8917,484,8917,491,8921,492,8923,492,8925,493,8926,494,8927,495,8929,498,8929,500,8929,501,8930,562,8929,564,8929,567,8928,569,8927,571,8925,574,8922,575,8919,576,8919,582,8973,582,8973,576,8970,575,8967,574,8964,571,8964,569,8963,569,8963,564,8962,562,8962,513,8963,510,8966,507,8968,504,8970,502,8973,501,8976,499,8979,498,8984,498,8986,498,8987,499,8989,499,8990,500,8991,501,8992,501,8993,503,8995,505,8996,507,8996,509,8997,510,8997,516,8997,564,8997,567,8996,569,8995,571,8994,572,8993,574,8990,575,8987,576,8987,582,9042,582,9042,576xm9163,533l9163,526,9163,523,9162,519,9159,508,9157,504,9154,500,9152,496,9149,493,9145,491,9141,488,9137,486,9130,484,9130,523,9092,523,9093,514,9093,513,9095,506,9098,500,9102,496,9106,493,9118,493,9122,495,9125,501,9128,505,9129,513,9130,523,9130,484,9127,483,9121,483,9103,483,9093,485,9076,493,9070,499,9061,514,9058,523,9058,550,9063,563,9072,571,9079,577,9088,580,9099,583,9111,584,9121,584,9130,582,9145,576,9152,571,9156,568,9160,564,9151,555,9146,560,9141,563,9131,567,9126,568,9111,568,9103,565,9094,554,9091,545,9091,533,9163,533xm9283,533l9283,526,9283,523,9282,519,9279,508,9277,504,9274,500,9272,496,9269,493,9265,491,9261,488,9257,486,9250,484,9250,523,9212,523,9213,514,9213,513,9215,506,9218,500,9222,496,9226,493,9238,493,9242,495,9245,501,9248,505,9249,513,9250,523,9250,484,9247,483,9241,483,9223,483,9213,485,9196,493,9190,499,9181,514,9178,523,9178,550,9183,563,9192,571,9199,577,9208,580,9219,583,9231,584,9241,584,9250,582,9265,576,9272,571,9276,568,9280,564,9271,555,9266,560,9261,563,9251,567,9246,568,9231,568,9223,565,9214,554,9211,545,9211,533,9283,533xm9392,484l9387,483,9382,483,9371,483,9364,484,9353,489,9347,493,9341,499,9340,498,9342,484,9327,484,9296,484,9296,491,9300,492,9302,492,9304,493,9305,494,9306,495,9308,498,9308,500,9309,564,9308,567,9308,569,9307,571,9304,574,9301,575,9298,576,9298,582,9354,582,9354,576,9350,575,9347,574,9346,573,9344,571,9343,569,9342,567,9342,564,9342,514,9343,511,9343,509,9344,508,9345,506,9347,504,9349,503,9350,502,9354,500,9356,499,9361,499,9364,500,9366,502,9368,504,9370,507,9371,511,9392,511,9392,499,9392,499,9392,484xm9446,445l9415,445,9415,469,9446,469,9446,445xm9458,576l9456,575,9455,575,9453,574,9452,573,9451,573,9450,572,9450,571,9449,570,9448,569,9448,568,9448,566,9447,562,9447,484,9433,484,9402,484,9402,491,9404,492,9407,492,9410,493,9411,494,9413,497,9414,498,9414,500,9414,502,9414,560,9414,564,9414,567,9413,569,9412,571,9409,574,9407,575,9403,576,9403,582,9458,582,9458,576xm9603,576l9601,575,9599,574,9597,573,9595,572,9594,570,9593,569,9592,566,9592,564,9592,560,9592,512,9591,507,9590,503,9589,498,9589,498,9589,498,9587,495,9584,492,9582,489,9579,487,9575,485,9571,484,9566,483,9555,483,9551,483,9547,485,9543,486,9539,487,9536,490,9532,492,9528,494,9524,498,9522,498,9524,484,9510,484,9479,484,9479,491,9482,492,9485,492,9486,493,9488,494,9489,495,9490,498,9491,500,9491,501,9491,562,9491,564,9490,567,9490,569,9489,571,9486,574,9484,575,9480,576,9480,582,9535,582,9535,576,9531,575,9529,574,9526,571,9525,569,9525,569,9524,564,9524,562,9524,513,9525,510,9527,507,9529,504,9532,502,9535,501,9538,499,9541,498,9546,498,9548,498,9549,499,9550,499,9552,500,9553,501,9554,501,9555,503,9556,505,9557,507,9558,509,9558,510,9559,516,9559,564,9558,567,9558,569,9557,571,9556,572,9554,574,9552,575,9548,576,9548,582,9603,582,9603,576xm9729,484l9688,484,9685,484,9685,510,9685,525,9684,531,9678,539,9674,540,9663,540,9659,538,9654,530,9652,524,9653,507,9654,502,9659,495,9663,493,9674,493,9678,495,9681,499,9684,504,9685,510,9685,484,9679,483,9676,483,9673,483,9662,483,9656,483,9644,486,9639,488,9634,491,9630,494,9626,497,9624,501,9621,506,9620,511,9620,523,9621,529,9627,538,9632,542,9638,545,9634,548,9631,550,9626,554,9624,557,9622,560,9621,562,9620,564,9620,573,9621,575,9622,578,9624,580,9626,583,9629,584,9624,587,9620,589,9618,593,9615,596,9614,599,9614,608,9615,611,9618,615,9620,617,9624,620,9629,622,9634,623,9640,624,9654,626,9662,626,9682,626,9692,625,9709,619,9715,616,9715,616,9725,606,9727,599,9727,588,9727,583,9724,577,9717,573,9711,568,9702,566,9699,566,9699,598,9699,605,9696,609,9686,614,9679,616,9659,616,9652,615,9647,612,9642,610,9640,607,9640,599,9641,596,9644,592,9646,590,9648,588,9651,589,9656,589,9686,589,9689,589,9692,590,9695,591,9696,593,9697,594,9698,596,9699,598,9699,566,9657,566,9654,566,9651,565,9649,565,9648,564,9647,563,9646,562,9645,560,9645,555,9647,552,9651,549,9656,550,9662,551,9685,551,9692,549,9696,548,9706,540,9712,536,9716,527,9716,511,9716,507,9713,501,9711,499,9709,497,9709,496,9729,498,9729,496,9729,493,9729,484xm9901,451l9894,449,9888,448,9875,446,9868,446,9846,446,9833,449,9811,460,9803,468,9792,490,9789,502,9789,531,9792,544,9796,554,9801,564,9808,571,9818,576,9828,581,9841,584,9864,584,9871,583,9885,582,9893,580,9901,579,9901,572,9901,549,9885,549,9884,555,9882,559,9878,566,9875,568,9872,570,9868,571,9864,572,9847,572,9839,567,9834,558,9830,550,9827,541,9826,530,9825,517,9826,503,9828,491,9830,481,9834,472,9841,463,9850,458,9868,458,9873,459,9877,463,9881,466,9884,472,9885,479,9901,479,9901,458,9901,451xm10029,544l10029,516,10024,504,10015,495,10012,493,10007,490,9998,486,9994,485,9994,521,9994,544,9994,546,9993,551,9993,556,9992,560,9988,566,9986,569,9984,571,9981,572,9978,573,9966,573,9961,570,9957,563,9954,556,9952,546,9952,521,9953,516,9955,504,9958,500,9961,497,9964,494,9968,493,9980,493,9986,497,9990,505,9993,510,9994,521,9994,485,9987,484,9974,483,9966,483,9958,484,9944,488,9938,491,9928,499,9924,505,9919,517,9918,525,9918,546,9920,555,9924,562,9929,570,9935,575,9951,582,9961,584,9984,584,9994,582,10002,578,10011,574,10012,573,10017,569,10027,553,10029,544xm10100,576l10096,575,10094,574,10091,571,10090,569,10090,566,10089,564,10089,441,10075,441,10043,442,10043,449,10047,449,10049,450,10050,451,10052,451,10053,452,10054,454,10055,456,10055,458,10056,459,10056,462,10056,561,10056,566,10055,567,10055,569,10054,570,10054,571,10053,572,10052,573,10051,573,10050,574,10049,575,10047,575,10045,576,10045,582,10100,582,10100,576xm10167,576l10164,575,10161,574,10158,571,10157,569,10157,566,10156,564,10156,441,10142,441,10111,442,10111,449,10114,449,10116,450,10117,451,10119,451,10120,452,10122,454,10122,456,10123,458,10123,459,10123,462,10123,467,10123,560,10123,564,10123,566,10123,567,10122,569,10122,570,10121,571,10120,572,10120,573,10119,573,10117,574,10116,575,10114,575,10112,576,10112,582,10167,582,10167,576xm10286,533l10286,526,10286,523,10285,519,10283,508,10280,504,10277,500,10275,496,10272,493,10268,491,10265,488,10260,486,10253,484,10253,523,10215,523,10216,514,10216,513,10218,506,10221,500,10225,496,10229,493,10241,493,10246,495,10248,501,10251,505,10253,513,10253,523,10253,484,10250,483,10244,483,10226,483,10216,485,10199,493,10193,499,10184,514,10182,523,10182,550,10186,563,10195,571,10202,577,10211,580,10222,583,10234,584,10244,584,10253,582,10268,576,10276,571,10279,568,10283,564,10274,555,10269,560,10264,563,10255,567,10249,568,10234,568,10227,565,10217,554,10215,545,10215,533,10286,533xm10415,484l10374,484,10372,484,10372,510,10372,525,10370,531,10365,539,10361,540,10350,540,10345,538,10340,530,10339,524,10339,507,10340,502,10345,495,10350,493,10361,493,10365,495,10367,499,10370,504,10372,510,10372,484,10366,483,10363,483,10359,483,10349,483,10342,483,10330,486,10325,488,10321,491,10316,494,10313,497,10310,501,10308,506,10306,511,10306,523,10308,529,10314,538,10318,542,10324,545,10320,548,10317,550,10312,554,10310,557,10309,560,10307,562,10307,564,10307,573,10307,575,10309,578,10310,580,10312,583,10316,584,10311,587,10307,589,10304,593,10301,596,10300,599,10300,608,10301,611,10304,615,10307,617,10311,620,10315,622,10320,623,10326,624,10340,626,10348,626,10368,626,10378,625,10395,619,10402,616,10402,616,10411,606,10413,599,10413,588,10413,583,10410,577,10404,573,10398,568,10388,566,10385,566,10385,598,10385,605,10383,609,10373,614,10365,616,10346,616,10338,615,10334,612,10329,610,10326,607,10326,599,10327,596,10330,592,10332,590,10335,588,10338,589,10342,589,10372,589,10376,589,10378,590,10381,591,10383,593,10384,594,10385,596,10385,598,10385,566,10343,566,10340,566,10338,565,10336,565,10334,564,10333,563,10332,562,10332,560,10332,555,10334,552,10337,549,10342,550,10348,551,10371,551,10378,549,10383,548,10393,540,10399,536,10403,527,10403,511,10402,507,10399,501,10398,499,10395,497,10396,496,10415,498,10415,496,10415,493,10415,484xm10526,533l10526,526,10526,523,10525,519,10523,508,10520,504,10517,500,10515,496,10512,493,10508,491,10505,488,10500,486,10493,484,10493,523,10455,523,10456,514,10456,513,10458,506,10461,500,10465,496,10469,493,10481,493,10486,495,10488,501,10491,505,10493,513,10493,523,10493,484,10490,483,10484,483,10466,483,10456,485,10439,493,10433,499,10424,514,10422,523,10422,550,10426,563,10435,571,10442,577,10451,580,10462,583,10474,584,10484,584,10493,582,10508,576,10516,571,10519,568,10523,564,10514,555,10509,560,10504,563,10495,567,10489,568,10474,568,10467,565,10457,554,10455,545,10455,533,10526,533xe">
              <v:path arrowok="t"/>
              <v:fill on="t" focussize="0,0"/>
              <v:stroke on="f"/>
              <v:imagedata o:title=""/>
              <o:lock v:ext="edit"/>
            </v:shape>
            <v:rect id="_x0000_s1707" o:spid="_x0000_s1707" o:spt="1" style="position:absolute;left:10350;top:360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08" o:spid="_x0000_s1708" o:spt="202" type="#_x0000_t202" style="position:absolute;left:10360;top:365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3599280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96</w:t>
                    </w:r>
                  </w:p>
                </w:txbxContent>
              </v:textbox>
            </v:shape>
            <w10:wrap type="topAndBottom"/>
          </v:group>
        </w:pict>
      </w:r>
    </w:p>
    <w:p w14:paraId="587418EB">
      <w:pPr>
        <w:pStyle w:val="11"/>
        <w:spacing w:before="3"/>
        <w:rPr>
          <w:rFonts w:ascii="Arial MT"/>
          <w:sz w:val="10"/>
        </w:rPr>
      </w:pPr>
    </w:p>
    <w:p w14:paraId="57F31FB1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709" o:spid="_x0000_s1709" o:spt="202" type="#_x0000_t202" style="position:absolute;left:0pt;margin-left:537.3pt;margin-top:-25.3pt;height:11.85pt;width:2.8pt;mso-position-horizontal-relative:page;z-index:-251509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C314BF5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82</w:t>
      </w:r>
    </w:p>
    <w:p w14:paraId="5231FCAF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F66CCEE">
      <w:pPr>
        <w:pStyle w:val="11"/>
        <w:rPr>
          <w:rFonts w:ascii="Arial MT"/>
          <w:sz w:val="20"/>
        </w:rPr>
      </w:pPr>
      <w:r>
        <w:pict>
          <v:group id="_x0000_s1710" o:spid="_x0000_s1710" o:spt="203" style="position:absolute;left:0pt;margin-left:24pt;margin-top:24pt;height:744pt;width:564pt;mso-position-horizontal-relative:page;mso-position-vertical-relative:page;z-index:-251506688;mso-width-relative:page;mso-height-relative:page;" coordorigin="480,480" coordsize="11280,14880">
            <o:lock v:ext="edit"/>
            <v:shape id="_x0000_s1711" o:spid="_x0000_s1711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712" o:spid="_x0000_s1712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713" o:spid="_x0000_s1713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714" o:spid="_x0000_s1714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 w14:paraId="79346D0C">
      <w:pPr>
        <w:pStyle w:val="11"/>
        <w:spacing w:before="10"/>
        <w:rPr>
          <w:rFonts w:ascii="Arial MT"/>
          <w:sz w:val="25"/>
        </w:rPr>
      </w:pPr>
    </w:p>
    <w:p w14:paraId="473EBF48">
      <w:pPr>
        <w:tabs>
          <w:tab w:val="left" w:pos="2496"/>
          <w:tab w:val="left" w:pos="3216"/>
          <w:tab w:val="left" w:pos="7321"/>
        </w:tabs>
        <w:spacing w:before="10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40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5.4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18/04/2024</w:t>
      </w:r>
    </w:p>
    <w:p w14:paraId="455FFC2C">
      <w:pPr>
        <w:pStyle w:val="11"/>
        <w:spacing w:before="4"/>
        <w:rPr>
          <w:b/>
          <w:sz w:val="24"/>
        </w:rPr>
      </w:pPr>
    </w:p>
    <w:p w14:paraId="5F935B46">
      <w:pPr>
        <w:tabs>
          <w:tab w:val="left" w:pos="3029"/>
          <w:tab w:val="left" w:pos="732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9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7AB16149">
      <w:pPr>
        <w:pStyle w:val="11"/>
        <w:spacing w:before="2"/>
        <w:rPr>
          <w:b/>
          <w:sz w:val="12"/>
        </w:rPr>
      </w:pPr>
      <w:r>
        <w:pict>
          <v:shape id="_x0000_s1715" o:spid="_x0000_s1715" style="position:absolute;left:0pt;margin-left:60.75pt;margin-top:9.35pt;height:0.1pt;width:495.85pt;mso-position-horizontal-relative:page;mso-wrap-distance-bottom:0pt;mso-wrap-distance-top:0pt;z-index:-251296768;mso-width-relative:page;mso-height-relative:page;" filled="f" stroked="t" coordorigin="1216,187" coordsize="9917,0" path="m1216,187l11133,187e">
            <v:path arrowok="t"/>
            <v:fill on="f" focussize="0,0"/>
            <v:stroke weight="0.48pt" color="#000000"/>
            <v:imagedata o:title=""/>
            <o:lock v:ext="edit"/>
            <w10:wrap type="topAndBottom"/>
          </v:shape>
        </w:pict>
      </w:r>
    </w:p>
    <w:p w14:paraId="46C28736">
      <w:pPr>
        <w:pStyle w:val="11"/>
        <w:spacing w:before="7"/>
        <w:rPr>
          <w:b/>
          <w:sz w:val="31"/>
        </w:rPr>
      </w:pPr>
    </w:p>
    <w:p w14:paraId="0D82B4B4">
      <w:pPr>
        <w:spacing w:before="0"/>
        <w:ind w:left="1046" w:right="0" w:firstLine="0"/>
        <w:jc w:val="left"/>
        <w:rPr>
          <w:rFonts w:ascii="Segoe UI Symbol"/>
          <w:sz w:val="22"/>
        </w:rPr>
      </w:pPr>
      <w:r>
        <w:rPr>
          <w:rFonts w:ascii="Segoe UI Symbol"/>
          <w:color w:val="001A1D"/>
          <w:w w:val="105"/>
          <w:sz w:val="22"/>
        </w:rPr>
        <w:t>Question</w:t>
      </w:r>
      <w:r>
        <w:rPr>
          <w:rFonts w:ascii="Segoe UI Symbol"/>
          <w:color w:val="001A1D"/>
          <w:spacing w:val="-16"/>
          <w:w w:val="105"/>
          <w:sz w:val="22"/>
        </w:rPr>
        <w:t xml:space="preserve"> </w:t>
      </w:r>
      <w:r>
        <w:rPr>
          <w:rFonts w:ascii="Segoe UI Symbol"/>
          <w:color w:val="001A1D"/>
          <w:w w:val="105"/>
          <w:sz w:val="22"/>
        </w:rPr>
        <w:t>text</w:t>
      </w:r>
    </w:p>
    <w:p w14:paraId="23C65A11">
      <w:pPr>
        <w:pStyle w:val="11"/>
        <w:spacing w:before="33"/>
        <w:ind w:left="1060" w:right="1392"/>
        <w:rPr>
          <w:rFonts w:ascii="Gadugi"/>
        </w:rPr>
      </w:pPr>
      <w:r>
        <w:rPr>
          <w:rFonts w:ascii="Gadugi"/>
          <w:color w:val="001A1D"/>
        </w:rPr>
        <w:t>Given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string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S,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which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several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words,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print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count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C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of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words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whose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length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is atleast L. (You can include punctuation marks like comma, full stop also as part of the</w:t>
      </w:r>
      <w:r>
        <w:rPr>
          <w:rFonts w:ascii="Gadugi"/>
          <w:color w:val="001A1D"/>
          <w:spacing w:val="1"/>
        </w:rPr>
        <w:t xml:space="preserve"> </w:t>
      </w:r>
      <w:bookmarkStart w:id="31" w:name="Input Format:"/>
      <w:bookmarkEnd w:id="31"/>
      <w:r>
        <w:rPr>
          <w:rFonts w:ascii="Gadugi"/>
          <w:color w:val="001A1D"/>
        </w:rPr>
        <w:t>word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length.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Space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alone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must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be</w:t>
      </w:r>
      <w:r>
        <w:rPr>
          <w:rFonts w:ascii="Gadugi"/>
          <w:color w:val="001A1D"/>
          <w:spacing w:val="3"/>
        </w:rPr>
        <w:t xml:space="preserve"> </w:t>
      </w:r>
      <w:r>
        <w:rPr>
          <w:rFonts w:ascii="Gadugi"/>
          <w:color w:val="001A1D"/>
        </w:rPr>
        <w:t>ignored)</w:t>
      </w:r>
    </w:p>
    <w:p w14:paraId="7C3EBA63">
      <w:pPr>
        <w:pStyle w:val="8"/>
        <w:spacing w:before="120"/>
        <w:rPr>
          <w:rFonts w:ascii="Gadugi"/>
        </w:rPr>
      </w:pPr>
      <w:r>
        <w:rPr>
          <w:rFonts w:ascii="Gadugi"/>
          <w:color w:val="001A1D"/>
        </w:rPr>
        <w:t>Input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Format:</w:t>
      </w:r>
    </w:p>
    <w:p w14:paraId="65B8FC74">
      <w:pPr>
        <w:pStyle w:val="11"/>
        <w:spacing w:before="11"/>
        <w:rPr>
          <w:rFonts w:ascii="Gadugi"/>
          <w:b/>
          <w:sz w:val="31"/>
        </w:rPr>
      </w:pPr>
    </w:p>
    <w:p w14:paraId="11D44DF2">
      <w:pPr>
        <w:pStyle w:val="11"/>
        <w:ind w:left="1060" w:right="7938"/>
        <w:rPr>
          <w:rFonts w:ascii="Gadugi"/>
        </w:rPr>
      </w:pPr>
      <w:r>
        <w:rPr>
          <w:rFonts w:ascii="Gadugi"/>
          <w:color w:val="001A1D"/>
        </w:rPr>
        <w:t>The first line contains S.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second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13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L.</w:t>
      </w:r>
    </w:p>
    <w:p w14:paraId="3CF6AB2F">
      <w:pPr>
        <w:pStyle w:val="11"/>
        <w:rPr>
          <w:rFonts w:ascii="Gadugi"/>
          <w:sz w:val="41"/>
        </w:rPr>
      </w:pPr>
    </w:p>
    <w:p w14:paraId="7A614356">
      <w:pPr>
        <w:pStyle w:val="8"/>
        <w:rPr>
          <w:rFonts w:ascii="Gadugi"/>
        </w:rPr>
      </w:pPr>
      <w:bookmarkStart w:id="32" w:name="Output Format:"/>
      <w:bookmarkEnd w:id="32"/>
      <w:r>
        <w:rPr>
          <w:rFonts w:ascii="Gadugi"/>
          <w:color w:val="001A1D"/>
        </w:rPr>
        <w:t>Output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Format:</w:t>
      </w:r>
    </w:p>
    <w:p w14:paraId="643F159F">
      <w:pPr>
        <w:pStyle w:val="11"/>
        <w:spacing w:before="3"/>
        <w:rPr>
          <w:rFonts w:ascii="Gadugi"/>
          <w:b/>
          <w:sz w:val="32"/>
        </w:rPr>
      </w:pPr>
    </w:p>
    <w:p w14:paraId="02ABDE60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first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C</w:t>
      </w:r>
    </w:p>
    <w:p w14:paraId="5D47802F">
      <w:pPr>
        <w:pStyle w:val="8"/>
        <w:spacing w:before="117"/>
        <w:rPr>
          <w:rFonts w:ascii="Gadugi"/>
        </w:rPr>
      </w:pPr>
      <w:bookmarkStart w:id="33" w:name="Boundary Conditions:"/>
      <w:bookmarkEnd w:id="33"/>
      <w:r>
        <w:rPr>
          <w:rFonts w:ascii="Gadugi"/>
          <w:color w:val="001A1D"/>
          <w:spacing w:val="-1"/>
        </w:rPr>
        <w:t>Boundary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  <w:spacing w:val="-1"/>
        </w:rPr>
        <w:t>Conditions:</w:t>
      </w:r>
    </w:p>
    <w:p w14:paraId="30360CD6">
      <w:pPr>
        <w:pStyle w:val="11"/>
        <w:spacing w:before="2"/>
        <w:rPr>
          <w:rFonts w:ascii="Gadugi"/>
          <w:b/>
          <w:sz w:val="32"/>
        </w:rPr>
      </w:pPr>
    </w:p>
    <w:p w14:paraId="3F83FB50">
      <w:pPr>
        <w:pStyle w:val="11"/>
        <w:spacing w:before="1"/>
        <w:ind w:left="1060"/>
        <w:rPr>
          <w:rFonts w:ascii="Gadugi"/>
        </w:rPr>
      </w:pPr>
      <w:r>
        <w:rPr>
          <w:rFonts w:ascii="Gadugi"/>
          <w:color w:val="001A1D"/>
        </w:rPr>
        <w:t>2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Length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of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S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1000</w:t>
      </w:r>
    </w:p>
    <w:p w14:paraId="653023AA">
      <w:pPr>
        <w:pStyle w:val="8"/>
        <w:spacing w:before="121"/>
        <w:rPr>
          <w:rFonts w:ascii="Gadugi"/>
        </w:rPr>
      </w:pPr>
      <w:bookmarkStart w:id="34" w:name="Example Input/Output 1:"/>
      <w:bookmarkEnd w:id="34"/>
      <w:r>
        <w:rPr>
          <w:rFonts w:ascii="Gadugi"/>
          <w:color w:val="001A1D"/>
        </w:rPr>
        <w:t>Example</w:t>
      </w:r>
      <w:r>
        <w:rPr>
          <w:rFonts w:ascii="Gadugi"/>
          <w:color w:val="001A1D"/>
          <w:spacing w:val="-11"/>
        </w:rPr>
        <w:t xml:space="preserve"> </w:t>
      </w:r>
      <w:r>
        <w:rPr>
          <w:rFonts w:ascii="Gadugi"/>
          <w:color w:val="001A1D"/>
        </w:rPr>
        <w:t>Input/Output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1:</w:t>
      </w:r>
    </w:p>
    <w:p w14:paraId="3BABE9BF">
      <w:pPr>
        <w:pStyle w:val="11"/>
        <w:spacing w:before="12"/>
        <w:rPr>
          <w:rFonts w:ascii="Gadugi"/>
          <w:b/>
          <w:sz w:val="31"/>
        </w:rPr>
      </w:pPr>
    </w:p>
    <w:p w14:paraId="29845417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Input:</w:t>
      </w:r>
    </w:p>
    <w:p w14:paraId="4312059B">
      <w:pPr>
        <w:pStyle w:val="11"/>
        <w:spacing w:before="5"/>
        <w:rPr>
          <w:rFonts w:ascii="Gadugi"/>
          <w:sz w:val="32"/>
        </w:rPr>
      </w:pPr>
    </w:p>
    <w:p w14:paraId="4A687900">
      <w:pPr>
        <w:pStyle w:val="11"/>
        <w:spacing w:line="237" w:lineRule="auto"/>
        <w:ind w:left="1060" w:right="1392"/>
        <w:rPr>
          <w:rFonts w:ascii="Gadugi"/>
        </w:rPr>
      </w:pPr>
      <w:r>
        <w:rPr>
          <w:rFonts w:ascii="Gadugi"/>
          <w:color w:val="001A1D"/>
        </w:rPr>
        <w:t>During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and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after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Kenyattas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inauguration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police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elsewhere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capital,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Nairobi,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tried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to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stop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3"/>
        </w:rPr>
        <w:t xml:space="preserve"> </w:t>
      </w:r>
      <w:r>
        <w:rPr>
          <w:rFonts w:ascii="Gadugi"/>
          <w:color w:val="001A1D"/>
        </w:rPr>
        <w:t>opposition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from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holding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peaceful demonstrations.</w:t>
      </w:r>
    </w:p>
    <w:p w14:paraId="53F8AC9C">
      <w:pPr>
        <w:pStyle w:val="11"/>
        <w:spacing w:before="2"/>
        <w:ind w:left="1060"/>
        <w:rPr>
          <w:rFonts w:ascii="Gadugi"/>
        </w:rPr>
      </w:pPr>
      <w:r>
        <w:rPr>
          <w:rFonts w:ascii="Gadugi"/>
          <w:color w:val="001A1D"/>
          <w:w w:val="100"/>
        </w:rPr>
        <w:t>5</w:t>
      </w:r>
    </w:p>
    <w:p w14:paraId="782F07C3">
      <w:pPr>
        <w:pStyle w:val="11"/>
        <w:spacing w:before="121"/>
        <w:ind w:left="1060"/>
        <w:rPr>
          <w:rFonts w:ascii="Gadugi"/>
        </w:rPr>
      </w:pPr>
      <w:r>
        <w:rPr>
          <w:rFonts w:ascii="Gadugi"/>
          <w:color w:val="001A1D"/>
        </w:rPr>
        <w:t>Output:</w:t>
      </w:r>
    </w:p>
    <w:p w14:paraId="6AB20C66">
      <w:pPr>
        <w:pStyle w:val="11"/>
        <w:spacing w:before="12"/>
        <w:rPr>
          <w:rFonts w:ascii="Gadugi"/>
          <w:sz w:val="31"/>
        </w:rPr>
      </w:pPr>
    </w:p>
    <w:p w14:paraId="1A13E975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13</w:t>
      </w:r>
    </w:p>
    <w:p w14:paraId="37D7B906">
      <w:pPr>
        <w:pStyle w:val="11"/>
        <w:spacing w:before="121"/>
        <w:ind w:left="1060"/>
        <w:rPr>
          <w:rFonts w:ascii="Gadugi"/>
        </w:rPr>
      </w:pPr>
      <w:r>
        <w:rPr>
          <w:rFonts w:ascii="Gadugi"/>
          <w:color w:val="001A1D"/>
        </w:rPr>
        <w:t>Explanation:</w:t>
      </w:r>
    </w:p>
    <w:p w14:paraId="27BE9EFF">
      <w:pPr>
        <w:pStyle w:val="11"/>
        <w:spacing w:before="12"/>
        <w:rPr>
          <w:rFonts w:ascii="Gadugi"/>
          <w:sz w:val="31"/>
        </w:rPr>
      </w:pPr>
    </w:p>
    <w:p w14:paraId="54E9403E">
      <w:pPr>
        <w:pStyle w:val="11"/>
        <w:ind w:left="1060" w:right="7032"/>
        <w:rPr>
          <w:rFonts w:ascii="Gadugi"/>
        </w:rPr>
      </w:pP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13"/>
        </w:rPr>
        <w:t xml:space="preserve"> </w:t>
      </w:r>
      <w:r>
        <w:rPr>
          <w:rFonts w:ascii="Gadugi"/>
          <w:color w:val="001A1D"/>
        </w:rPr>
        <w:t>words</w:t>
      </w:r>
      <w:r>
        <w:rPr>
          <w:rFonts w:ascii="Gadugi"/>
          <w:color w:val="001A1D"/>
          <w:spacing w:val="-12"/>
        </w:rPr>
        <w:t xml:space="preserve"> </w:t>
      </w:r>
      <w:r>
        <w:rPr>
          <w:rFonts w:ascii="Gadugi"/>
          <w:color w:val="001A1D"/>
        </w:rPr>
        <w:t>of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minimum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length</w:t>
      </w:r>
      <w:r>
        <w:rPr>
          <w:rFonts w:ascii="Gadugi"/>
          <w:color w:val="001A1D"/>
          <w:spacing w:val="-12"/>
        </w:rPr>
        <w:t xml:space="preserve"> </w:t>
      </w:r>
      <w:r>
        <w:rPr>
          <w:rFonts w:ascii="Gadugi"/>
          <w:color w:val="001A1D"/>
        </w:rPr>
        <w:t>5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are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During</w:t>
      </w:r>
    </w:p>
    <w:p w14:paraId="3CADAF49">
      <w:pPr>
        <w:pStyle w:val="11"/>
        <w:spacing w:before="9"/>
        <w:rPr>
          <w:rFonts w:ascii="Gadugi"/>
          <w:sz w:val="28"/>
        </w:rPr>
      </w:pPr>
      <w:r>
        <w:pict>
          <v:group id="_x0000_s1716" o:spid="_x0000_s1716" o:spt="203" style="position:absolute;left:0pt;margin-left:56pt;margin-top:21.05pt;height:23.4pt;width:495.75pt;mso-position-horizontal-relative:page;mso-wrap-distance-bottom:0pt;mso-wrap-distance-top:0pt;z-index:-251295744;mso-width-relative:page;mso-height-relative:page;" coordorigin="1120,421" coordsize="9915,468">
            <o:lock v:ext="edit"/>
            <v:line id="_x0000_s1717" o:spid="_x0000_s1717" o:spt="20" style="position:absolute;left:1125;top:426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18" o:spid="_x0000_s1718" o:spt="1" style="position:absolute;left:10350;top:491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19" o:spid="_x0000_s1719" o:spt="75" type="#_x0000_t75" style="position:absolute;left:1326;top:571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720" o:spid="_x0000_s1720" o:spt="75" type="#_x0000_t75" style="position:absolute;left:4862;top:575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721" o:spid="_x0000_s1721" style="position:absolute;left:7036;top:571;height:186;width:3544;" fillcolor="#000000" filled="t" stroked="f" coordorigin="7036,572" coordsize="3544,186" path="m7053,572l7036,572,7036,755,7053,755,7053,572xm7287,706l7282,705,7279,704,7272,698,7269,693,7266,687,7259,674,7256,668,7253,664,7249,660,7245,657,7244,656,7241,654,7235,652,7235,651,7242,648,7248,646,7250,645,7257,639,7261,636,7266,626,7267,621,7267,610,7266,605,7265,602,7263,598,7261,595,7259,592,7257,590,7256,589,7253,587,7249,585,7244,583,7239,581,7232,580,7232,608,7232,621,7232,624,7231,628,7230,631,7229,634,7226,637,7224,639,7221,641,7213,644,7208,645,7191,645,7191,590,7193,590,7197,590,7213,590,7220,592,7230,601,7232,608,7232,580,7226,579,7219,578,7144,578,7144,585,7147,585,7149,586,7152,588,7153,589,7155,591,7155,593,7156,597,7156,693,7155,698,7155,700,7153,702,7152,703,7150,704,7149,705,7146,705,7144,706,7144,713,7203,713,7203,706,7199,705,7196,704,7195,703,7193,702,7192,700,7192,698,7191,696,7191,694,7191,656,7202,656,7205,657,7209,658,7211,660,7212,662,7214,664,7217,667,7219,672,7228,689,7234,700,7239,707,7243,713,7287,713,7287,706xm7399,706l7396,705,7394,705,7393,704,7392,704,7391,704,7390,702,7389,701,7389,700,7388,699,7388,699,7388,697,7387,696,7387,694,7387,666,7387,638,7386,631,7382,626,7381,624,7380,622,7376,619,7371,617,7365,614,7358,613,7355,613,7355,666,7355,686,7354,688,7350,694,7348,696,7344,697,7341,699,7338,700,7330,700,7327,699,7321,695,7320,691,7320,681,7323,675,7329,672,7334,668,7343,666,7355,666,7355,613,7345,613,7342,614,7335,614,7331,615,7322,617,7317,618,7308,621,7302,623,7295,626,7295,644,7317,644,7318,639,7319,634,7321,631,7323,629,7325,627,7328,626,7330,625,7333,624,7340,624,7343,625,7346,626,7348,627,7350,630,7354,636,7354,641,7354,656,7339,658,7325,660,7314,663,7305,667,7294,673,7288,680,7288,695,7290,699,7292,702,7295,706,7298,709,7308,713,7313,714,7326,714,7333,713,7338,711,7344,708,7350,704,7356,700,7357,699,7358,700,7357,713,7399,713,7399,706xm7458,576l7427,576,7427,600,7458,600,7458,576xm7458,614l7444,614,7413,615,7413,622,7416,622,7418,623,7421,624,7422,625,7423,626,7424,627,7425,629,7425,631,7426,633,7426,635,7426,725,7425,729,7423,735,7421,737,7419,739,7417,741,7413,743,7408,745,7413,756,7420,755,7426,752,7440,746,7445,743,7448,739,7452,735,7455,730,7456,724,7458,719,7458,713,7458,614xm7596,706l7593,705,7591,705,7590,704,7589,704,7588,704,7586,702,7586,701,7585,700,7585,699,7585,699,7584,697,7584,696,7584,694,7584,666,7584,638,7583,631,7579,626,7578,624,7577,622,7573,619,7568,617,7562,614,7555,613,7551,613,7551,666,7551,686,7550,688,7547,694,7544,696,7541,697,7538,699,7535,700,7527,700,7523,699,7518,695,7517,691,7517,681,7520,675,7525,672,7531,668,7540,666,7551,666,7551,613,7542,613,7539,614,7531,614,7527,615,7518,617,7514,618,7505,621,7499,623,7492,626,7492,644,7513,644,7514,639,7516,634,7518,631,7520,629,7522,627,7525,626,7527,625,7530,624,7537,624,7540,625,7543,626,7545,627,7547,630,7550,636,7551,641,7551,656,7536,658,7522,660,7511,663,7502,667,7491,673,7485,680,7485,695,7486,699,7489,702,7491,706,7495,709,7505,713,7510,714,7523,714,7529,713,7535,711,7541,708,7547,704,7553,700,7553,699,7555,700,7554,713,7596,713,7596,706xm7662,706l7658,705,7655,704,7653,701,7652,699,7651,697,7651,695,7650,572,7636,572,7605,573,7605,580,7608,580,7610,581,7612,581,7613,582,7614,583,7616,585,7617,586,7617,588,7617,590,7617,592,7618,692,7617,696,7617,698,7617,699,7616,700,7615,702,7615,702,7614,703,7613,704,7612,704,7610,705,7609,706,7606,706,7606,713,7662,713,7662,706xm7788,706l7785,705,7783,705,7782,704,7781,704,7780,704,7778,702,7778,701,7777,700,7777,699,7777,699,7776,697,7776,696,7776,694,7776,666,7776,638,7775,631,7771,626,7770,624,7769,622,7765,619,7760,617,7754,614,7747,613,7743,613,7743,666,7743,686,7742,688,7739,694,7736,696,7733,697,7730,699,7727,700,7719,700,7715,699,7710,695,7709,691,7709,681,7712,675,7717,672,7723,668,7732,666,7743,666,7743,613,7734,613,7731,614,7723,614,7719,615,7710,617,7706,618,7697,621,7691,623,7684,626,7684,644,7705,644,7706,639,7708,634,7710,631,7712,629,7714,627,7717,626,7719,625,7722,624,7729,624,7732,625,7735,626,7737,627,7739,630,7742,636,7743,641,7743,656,7728,658,7714,660,7703,663,7694,667,7683,673,7677,680,7677,695,7678,699,7681,702,7683,706,7687,709,7697,713,7702,714,7715,714,7721,713,7727,711,7733,708,7739,704,7745,700,7745,699,7747,700,7746,713,7788,713,7788,706xm7930,706l7928,706,7926,705,7923,703,7919,699,7917,698,7914,694,7909,688,7891,664,7883,655,7880,650,7904,631,7910,627,7914,625,7917,623,7921,622,7924,621,7924,615,7867,615,7867,621,7873,622,7877,625,7877,631,7876,632,7875,635,7874,637,7872,639,7871,641,7868,644,7859,651,7856,653,7854,653,7852,654,7851,654,7849,655,7842,655,7842,572,7828,572,7797,573,7797,580,7800,580,7802,581,7804,581,7805,582,7806,583,7808,585,7808,586,7809,590,7809,592,7810,692,7809,696,7809,698,7809,699,7808,700,7807,702,7807,702,7806,703,7805,704,7804,704,7802,705,7801,706,7798,706,7798,713,7854,713,7854,706,7850,705,7847,704,7845,701,7844,699,7843,697,7843,695,7842,664,7850,664,7852,664,7854,666,7855,666,7858,669,7859,671,7861,673,7870,685,7874,689,7876,693,7878,695,7879,698,7879,698,7879,699,7879,704,7878,706,7875,706,7875,713,7930,713,7930,706xm8027,689l8027,679,8026,674,8021,667,8017,664,8009,658,8003,656,7988,650,7983,648,7980,646,7977,645,7975,643,7974,641,7973,639,7973,637,7973,631,7974,629,7977,627,7980,625,7984,624,7993,624,7995,624,7998,625,8000,626,8003,627,8007,632,8009,635,8011,639,8025,639,8025,624,8025,617,8017,615,8010,614,8000,614,7994,613,7979,613,7971,615,7957,619,7951,622,7947,627,7943,631,7941,636,7941,646,7942,649,7945,655,7947,658,7950,660,7953,662,7956,665,7960,666,7963,668,7967,670,7979,674,7984,677,7987,679,7990,680,7992,682,7994,684,7995,686,7995,688,7995,695,7994,698,7991,701,7988,703,7984,704,7972,704,7966,702,7963,699,7959,696,7956,692,7954,686,7939,686,7939,710,7950,712,7961,713,7971,714,7980,714,7987,714,7993,714,7999,712,8005,711,8010,709,8018,704,8018,704,8021,701,8023,697,8026,693,8027,689xm8166,706l8164,706,8163,705,8160,704,8159,703,8157,701,8156,700,8156,697,8155,695,8155,690,8155,640,8154,634,8152,629,8151,628,8150,624,8146,620,8142,617,8137,615,8131,613,8117,613,8112,614,8101,619,8095,623,8088,628,8087,628,8087,572,8073,572,8042,573,8042,580,8045,580,8047,581,8049,581,8050,582,8051,583,8053,585,8053,586,8054,590,8054,592,8055,598,8055,690,8054,695,8054,696,8054,698,8053,699,8053,700,8052,702,8051,702,8051,703,8050,704,8048,705,8047,705,8045,706,8043,706,8043,713,8099,713,8099,706,8096,706,8095,705,8093,704,8092,704,8091,703,8091,703,8090,702,8089,700,8088,699,8088,696,8088,695,8087,691,8087,643,8088,640,8092,635,8095,633,8101,630,8104,629,8110,629,8113,629,8114,630,8116,631,8118,633,8120,637,8121,640,8122,643,8122,647,8122,695,8122,697,8121,699,8121,700,8120,702,8117,704,8115,705,8111,706,8111,713,8166,713,8166,706xm8374,706l8372,706,8370,705,8367,704,8366,703,8364,701,8364,700,8363,697,8362,695,8362,690,8362,642,8362,637,8362,637,8359,629,8359,628,8357,625,8352,619,8349,617,8341,614,8336,613,8324,613,8318,615,8307,620,8300,624,8293,630,8292,629,8292,629,8291,626,8289,623,8284,618,8281,617,8277,615,8273,614,8269,613,8257,613,8252,615,8246,617,8241,619,8234,623,8228,629,8226,628,8228,614,8214,614,8183,615,8183,622,8186,622,8189,623,8190,624,8192,625,8193,626,8194,629,8194,629,8195,631,8195,632,8195,692,8195,695,8194,697,8194,700,8193,701,8190,704,8188,705,8184,706,8184,713,8238,713,8238,706,8235,705,8233,704,8230,702,8230,701,8229,700,8228,695,8228,692,8228,643,8229,640,8232,636,8233,635,8236,633,8239,631,8242,630,8245,629,8250,629,8251,629,8254,630,8255,631,8257,632,8258,633,8260,636,8261,638,8261,642,8262,644,8262,645,8262,695,8261,700,8261,700,8260,702,8259,703,8258,704,8255,705,8252,706,8252,713,8306,713,8306,706,8303,705,8301,705,8299,704,8298,703,8297,702,8296,699,8296,697,8295,692,8295,690,8295,645,8295,644,8296,640,8297,639,8298,638,8299,636,8301,634,8302,633,8304,632,8306,631,8308,630,8311,629,8313,629,8318,629,8320,629,8323,631,8325,633,8327,637,8328,640,8329,647,8329,692,8329,695,8329,697,8328,700,8328,700,8327,702,8326,703,8325,704,8322,705,8319,706,8319,713,8374,713,8374,706xm8429,576l8398,576,8398,600,8429,600,8429,576xm8441,706l8439,706,8437,705,8436,705,8434,704,8434,703,8433,703,8432,702,8432,701,8431,699,8430,698,8430,696,8430,693,8430,614,8415,614,8384,615,8384,622,8387,622,8389,623,8392,624,8393,625,8395,627,8396,629,8396,631,8397,695,8396,697,8396,700,8395,701,8392,704,8389,705,8386,706,8386,713,8441,713,8441,706xm8625,677l8610,677,8608,681,8607,684,8606,686,8605,689,8604,691,8602,694,8600,695,8599,696,8598,697,8596,698,8594,700,8592,700,8588,701,8586,701,8559,701,8559,649,8577,649,8580,649,8584,651,8585,652,8586,654,8588,656,8589,659,8590,663,8603,663,8603,649,8603,637,8603,623,8590,623,8589,627,8588,630,8586,632,8585,634,8584,635,8582,636,8580,637,8577,637,8559,637,8559,590,8589,590,8593,590,8596,592,8598,593,8600,595,8602,597,8604,599,8606,603,8608,610,8624,610,8624,590,8624,578,8512,578,8512,585,8515,585,8517,586,8520,588,8521,589,8523,591,8523,593,8524,597,8524,694,8523,697,8523,698,8523,700,8521,702,8520,703,8518,704,8517,705,8514,705,8512,706,8512,713,8623,713,8624,701,8625,677xm8768,706l8766,706,8764,705,8761,704,8760,703,8759,701,8758,700,8757,697,8757,695,8757,642,8756,638,8755,633,8754,629,8754,629,8754,629,8752,625,8749,622,8747,619,8744,617,8740,616,8735,614,8730,613,8720,613,8716,614,8712,615,8708,616,8704,618,8701,620,8697,622,8693,625,8688,629,8687,628,8689,614,8674,614,8643,615,8643,622,8647,622,8650,623,8651,624,8653,625,8654,626,8655,629,8656,630,8656,632,8656,692,8656,695,8655,697,8655,700,8654,701,8651,704,8649,705,8645,706,8645,713,8700,713,8700,706,8696,705,8694,704,8691,702,8690,700,8690,700,8689,695,8689,692,8689,643,8690,640,8692,637,8694,635,8697,633,8700,631,8703,630,8706,629,8711,629,8713,629,8714,629,8715,630,8716,630,8717,631,8719,632,8720,633,8721,636,8722,637,8722,639,8723,641,8723,647,8724,695,8723,697,8723,700,8722,702,8720,703,8719,704,8717,705,8713,706,8713,713,8768,713,8768,706xm8894,615l8853,615,8850,615,8850,640,8850,656,8849,662,8843,669,8839,671,8828,671,8824,669,8819,661,8817,655,8817,638,8819,633,8824,625,8828,624,8839,624,8843,626,8846,630,8849,634,8850,640,8850,615,8844,614,8841,614,8838,613,8827,613,8821,614,8809,617,8803,619,8799,621,8794,624,8791,628,8788,632,8786,636,8785,642,8785,654,8786,660,8792,669,8797,673,8803,676,8799,678,8795,681,8791,685,8789,687,8787,690,8786,693,8785,695,8785,703,8786,706,8787,708,8789,711,8791,713,8794,715,8789,717,8785,720,8783,723,8780,726,8778,730,8778,738,8780,742,8783,745,8785,748,8789,750,8794,752,8799,754,8805,755,8819,756,8826,757,8847,757,8857,755,8874,750,8880,746,8880,746,8889,736,8892,730,8892,719,8892,714,8889,707,8882,703,8876,699,8867,697,8863,697,8863,728,8863,736,8861,739,8851,745,8844,746,8824,746,8817,745,8812,743,8807,741,8805,737,8805,730,8806,727,8808,723,8810,721,8813,719,8816,719,8821,719,8850,719,8854,720,8857,721,8859,722,8861,723,8862,725,8863,726,8863,728,8863,697,8822,697,8819,696,8816,696,8814,695,8812,695,8811,694,8811,692,8810,691,8810,686,8812,682,8816,679,8820,681,8827,681,8850,681,8857,679,8861,678,8871,671,8877,666,8881,658,8881,642,8880,638,8878,632,8876,629,8874,627,8874,626,8894,628,8894,626,8894,624,8894,615xm8942,576l8911,576,8911,600,8942,600,8942,576xm8954,706l8952,706,8951,705,8949,705,8948,704,8947,703,8946,703,8946,702,8945,701,8944,699,8944,698,8944,696,8943,693,8943,614,8929,614,8898,615,8898,622,8900,622,8903,623,8906,624,8907,625,8909,627,8910,629,8910,631,8910,695,8910,697,8909,700,8908,701,8905,704,8903,705,8899,706,8899,713,8954,713,8954,706xm9099,706l9097,706,9095,705,9093,704,9091,703,9090,701,9089,700,9088,697,9088,695,9088,642,9087,638,9086,633,9085,629,9085,629,9085,629,9083,625,9080,622,9078,619,9075,617,9071,616,9067,614,9062,613,9051,613,9047,614,9043,615,9039,616,9035,618,9032,620,9028,622,9024,625,9020,629,9018,628,9020,614,9006,614,8975,615,8975,622,8978,622,8981,623,8982,624,8984,625,8985,626,8986,629,8987,630,8987,632,8987,692,8987,695,8986,697,8986,700,8985,701,8982,704,8980,705,8976,706,8976,713,9031,713,9031,706,9027,705,9025,704,9022,702,9021,700,9021,700,9020,695,9020,692,9020,643,9021,640,9023,637,9025,635,9028,633,9031,631,9034,630,9037,629,9042,629,9044,629,9045,629,9046,630,9048,630,9049,631,9050,632,9051,633,9052,636,9053,637,9054,639,9054,641,9055,647,9055,695,9054,697,9054,700,9053,702,9052,703,9050,704,9048,705,9044,706,9044,713,9099,713,9099,706xm9216,664l9216,656,9215,653,9215,650,9212,639,9210,634,9207,630,9205,627,9202,624,9198,621,9194,619,9190,617,9182,615,9182,653,9145,653,9145,645,9146,643,9147,636,9151,631,9154,626,9159,624,9171,624,9175,626,9178,631,9181,636,9182,643,9182,653,9182,615,9179,614,9173,613,9155,613,9146,615,9129,623,9123,629,9113,645,9111,653,9111,681,9116,693,9124,702,9132,707,9141,711,9152,713,9164,714,9174,714,9183,713,9198,707,9205,702,9209,699,9213,695,9204,686,9198,691,9193,694,9184,698,9179,699,9164,699,9156,696,9147,685,9144,676,9144,664,9216,664xm9336,664l9336,656,9335,653,9335,650,9332,639,9330,634,9327,630,9325,627,9322,624,9318,621,9314,619,9310,617,9302,615,9302,653,9265,653,9265,645,9266,643,9267,636,9271,631,9274,626,9279,624,9291,624,9295,626,9298,631,9301,636,9302,643,9302,653,9302,615,9299,614,9293,613,9275,613,9266,615,9249,623,9243,629,9233,645,9231,653,9231,681,9236,693,9244,702,9252,707,9261,711,9272,713,9284,714,9294,714,9303,713,9318,707,9325,702,9329,699,9333,695,9324,686,9318,691,9313,694,9304,698,9299,699,9284,699,9276,696,9267,685,9264,676,9264,664,9336,664xm9449,615l9444,614,9440,613,9428,613,9422,615,9410,620,9405,624,9399,629,9398,629,9399,614,9385,614,9354,615,9354,622,9357,622,9360,623,9362,624,9363,625,9364,626,9366,629,9366,631,9366,695,9366,697,9365,700,9364,701,9361,704,9359,705,9355,706,9355,713,9411,713,9411,706,9407,706,9405,705,9403,703,9402,702,9400,700,9400,697,9399,695,9399,690,9399,647,9399,645,9400,642,9401,640,9402,638,9403,637,9405,635,9406,633,9408,632,9412,630,9414,630,9419,630,9422,631,9424,633,9426,635,9428,638,9429,642,9449,642,9449,630,9449,629,9449,615xm9504,576l9473,576,9473,600,9504,600,9504,576xm9516,706l9514,706,9512,705,9511,705,9510,704,9509,703,9508,703,9507,702,9507,701,9506,699,9506,698,9505,696,9505,693,9505,614,9491,614,9459,615,9459,622,9462,622,9464,623,9467,624,9469,625,9471,627,9471,629,9472,631,9472,633,9472,691,9472,695,9471,697,9471,700,9470,701,9467,704,9465,705,9461,706,9461,713,9516,713,9516,706xm9661,706l9659,706,9657,705,9654,704,9653,703,9651,701,9651,700,9650,697,9650,695,9649,642,9649,638,9648,633,9647,629,9647,629,9646,629,9645,625,9642,622,9640,619,9636,617,9632,616,9628,614,9623,613,9613,613,9609,614,9605,615,9601,616,9597,618,9594,620,9590,622,9586,625,9581,629,9580,628,9582,614,9567,614,9536,615,9536,622,9540,622,9542,623,9544,624,9545,625,9546,626,9548,629,9548,630,9549,632,9549,692,9549,695,9548,697,9548,700,9547,701,9544,704,9541,705,9538,706,9538,713,9592,713,9592,706,9589,705,9586,704,9584,702,9583,700,9583,700,9582,695,9582,692,9582,643,9583,640,9585,637,9587,635,9589,633,9593,631,9596,630,9599,629,9604,629,9605,629,9607,629,9608,630,9609,630,9610,631,9611,632,9612,633,9614,636,9615,637,9615,639,9616,641,9616,647,9616,695,9616,697,9615,700,9614,702,9613,703,9612,704,9609,705,9606,706,9606,713,9661,713,9661,706xm9782,615l9741,615,9738,615,9738,640,9738,656,9737,662,9731,669,9727,671,9716,671,9712,669,9707,661,9705,655,9705,638,9707,633,9712,625,9716,624,9727,624,9731,626,9734,630,9737,634,9738,640,9738,615,9732,614,9729,614,9726,613,9715,613,9709,614,9697,617,9691,619,9687,621,9682,624,9679,628,9676,632,9674,636,9673,642,9673,654,9674,660,9680,669,9685,673,9691,676,9687,678,9683,681,9679,685,9677,687,9675,690,9674,693,9673,695,9673,703,9674,706,9675,708,9677,711,9679,713,9682,715,9677,717,9673,720,9671,723,9668,726,9666,730,9666,738,9668,742,9671,745,9673,748,9677,750,9682,752,9687,754,9693,755,9707,756,9714,757,9735,757,9745,755,9762,750,9768,746,9768,746,9777,736,9780,730,9780,719,9780,714,9777,707,9770,703,9764,699,9755,697,9751,697,9751,728,9751,736,9749,739,9739,745,9732,746,9712,746,9705,745,9700,743,9695,741,9693,737,9693,730,9694,727,9696,723,9698,721,9701,719,9704,719,9709,719,9738,719,9742,720,9745,721,9747,722,9749,723,9750,725,9751,726,9751,728,9751,697,9710,697,9707,696,9704,696,9702,695,9700,695,9699,694,9699,692,9698,691,9698,686,9700,682,9704,679,9708,681,9715,681,9738,681,9745,679,9749,678,9759,671,9765,666,9769,658,9769,642,9768,638,9766,632,9764,629,9762,627,9762,626,9782,628,9782,626,9782,624,9782,615xm9954,581l9947,580,9941,578,9928,577,9921,577,9899,577,9886,580,9864,591,9856,599,9845,620,9842,633,9842,662,9844,675,9849,685,9854,694,9861,702,9871,707,9881,712,9894,714,9917,714,9924,714,9938,712,9945,711,9954,709,9954,703,9954,679,9938,679,9937,685,9935,690,9931,696,9928,699,9924,700,9921,702,9917,703,9900,703,9892,698,9886,689,9883,681,9880,671,9879,660,9878,647,9879,634,9880,622,9883,611,9887,603,9893,593,9902,588,9921,588,9926,590,9930,593,9934,597,9936,602,9938,610,9954,610,9954,588,9954,581xm10082,674l10081,646,10077,634,10068,626,10065,624,10060,620,10050,617,10047,616,10047,652,10047,677,10046,682,10046,686,10044,690,10041,697,10039,700,10036,701,10034,703,10030,704,10019,704,10014,700,10010,694,10007,687,10005,677,10005,652,10005,646,10008,635,10011,631,10014,628,10017,625,10021,624,10033,624,10038,627,10043,635,10045,641,10047,652,10047,616,10039,614,10026,613,10018,613,10011,614,9997,618,9991,621,9981,630,9977,635,9972,648,9970,656,9970,676,9973,685,9977,693,9982,700,9988,706,10004,712,10014,714,10036,714,10047,712,10055,709,10064,705,10065,704,10070,699,10079,684,10082,674xm10153,706l10149,705,10147,704,10144,701,10143,699,10142,697,10142,695,10142,572,10128,572,10096,573,10096,580,10099,580,10102,581,10103,581,10105,582,10106,583,10107,585,10108,586,10108,588,10108,590,10109,592,10109,692,10109,696,10108,698,10108,699,10107,700,10107,702,10106,702,10105,703,10104,704,10103,704,10102,705,10100,706,10098,706,10098,713,10153,713,10153,706xm10225,706l10221,705,10219,704,10216,701,10215,699,10214,697,10214,695,10214,572,10200,572,10168,573,10168,580,10171,580,10174,581,10175,581,10177,582,10178,583,10179,585,10180,586,10180,588,10180,590,10181,592,10181,598,10181,690,10181,695,10181,696,10180,698,10180,699,10179,700,10179,702,10178,702,10177,703,10176,704,10175,704,10174,705,10172,706,10170,706,10170,713,10225,713,10225,706xm10344,664l10344,656,10343,653,10343,650,10340,639,10338,634,10335,630,10333,627,10330,624,10326,621,10322,619,10318,617,10310,615,10310,653,10273,653,10273,645,10274,643,10275,636,10279,631,10282,626,10287,624,10299,624,10303,626,10306,631,10309,636,10310,643,10310,653,10310,615,10307,614,10301,613,10283,613,10274,615,10257,623,10251,629,10241,645,10239,653,10239,681,10244,693,10252,702,10260,707,10269,711,10280,713,10292,714,10302,714,10311,713,10326,707,10333,702,10337,699,10341,695,10332,686,10326,691,10321,694,10312,698,10307,699,10292,699,10284,696,10275,685,10272,676,10272,664,10344,664xm10468,615l10427,615,10424,615,10424,640,10424,656,10423,662,10417,669,10413,671,10402,671,10398,669,10393,661,10392,655,10392,638,10393,633,10398,625,10402,624,10414,624,10418,626,10420,630,10423,634,10424,640,10424,615,10419,614,10416,614,10412,613,10401,613,10395,614,10383,617,10378,619,10373,621,10369,624,10365,628,10363,632,10360,636,10359,642,10359,654,10361,660,10367,669,10371,673,10377,676,10373,678,10370,681,10365,685,10363,687,10362,690,10360,693,10360,695,10360,703,10360,706,10361,708,10363,711,10365,713,10368,715,10363,717,10360,720,10357,723,10354,726,10353,730,10353,738,10354,742,10357,745,10360,748,10363,750,10368,752,10373,754,10379,755,10393,756,10401,757,10421,757,10431,755,10448,750,10455,746,10455,746,10464,736,10466,730,10466,719,10466,714,10463,707,10457,703,10450,699,10441,697,10438,697,10438,728,10438,736,10435,739,10425,745,10418,746,10398,746,10391,745,10386,743,10382,741,10379,737,10379,730,10380,727,10383,723,10385,721,10388,719,10391,719,10395,719,10425,719,10428,720,10431,721,10434,722,10436,723,10436,725,10437,726,10438,728,10438,697,10396,697,10393,696,10391,696,10388,695,10387,695,10386,694,10385,692,10384,691,10384,686,10386,682,10390,679,10395,681,10401,681,10424,681,10431,679,10436,678,10445,671,10452,666,10456,658,10456,642,10455,638,10452,632,10450,629,10448,627,10449,626,10468,628,10468,626,10468,624,10468,615xm10579,664l10579,656,10579,653,10578,650,10575,639,10573,634,10570,630,10568,627,10565,624,10561,621,10557,619,10553,617,10546,615,10546,653,10508,653,10509,645,10509,643,10511,636,10514,631,10518,626,10522,624,10534,624,10538,626,10541,631,10544,636,10545,643,10546,653,10546,615,10543,614,10537,613,10519,613,10509,615,10492,623,10486,629,10477,645,10474,653,10474,681,10479,693,10488,702,10495,707,10504,711,10515,713,10527,714,10537,714,10546,713,10561,707,10568,702,10572,699,10576,695,10567,686,10562,691,10557,694,10547,698,10542,699,10527,699,10519,696,10510,685,10507,676,10507,664,10579,664xe">
              <v:path arrowok="t"/>
              <v:fill on="t" focussize="0,0"/>
              <v:stroke on="f"/>
              <v:imagedata o:title=""/>
              <o:lock v:ext="edit"/>
            </v:shape>
            <v:rect id="_x0000_s1722" o:spid="_x0000_s1722" o:spt="1" style="position:absolute;left:10350;top:491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23" o:spid="_x0000_s1723" o:spt="202" type="#_x0000_t202" style="position:absolute;left:10360;top:495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5DBCD4F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type="topAndBottom"/>
          </v:group>
        </w:pict>
      </w:r>
    </w:p>
    <w:p w14:paraId="035E3EA3">
      <w:pPr>
        <w:pStyle w:val="11"/>
        <w:spacing w:before="11"/>
        <w:rPr>
          <w:rFonts w:ascii="Gadugi"/>
          <w:sz w:val="8"/>
        </w:rPr>
      </w:pPr>
    </w:p>
    <w:p w14:paraId="6778D944">
      <w:pPr>
        <w:pStyle w:val="6"/>
        <w:ind w:right="118"/>
        <w:rPr>
          <w:rFonts w:ascii="Arial MT"/>
        </w:rPr>
      </w:pPr>
      <w:r>
        <w:pict>
          <v:shape id="_x0000_s1724" o:spid="_x0000_s1724" o:spt="202" type="#_x0000_t202" style="position:absolute;left:0pt;margin-left:537.3pt;margin-top:-25.3pt;height:11.85pt;width:2.8pt;mso-position-horizontal-relative:page;z-index:-2515066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254D48F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83</w:t>
      </w:r>
    </w:p>
    <w:p w14:paraId="327B28D0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BDEC894">
      <w:pPr>
        <w:pStyle w:val="11"/>
        <w:spacing w:before="82"/>
        <w:ind w:left="1060" w:right="9339"/>
        <w:rPr>
          <w:rFonts w:ascii="Gadugi"/>
        </w:rPr>
      </w:pPr>
      <w:r>
        <w:pict>
          <v:group id="_x0000_s1725" o:spid="_x0000_s1725" o:spt="203" style="position:absolute;left:0pt;margin-left:24pt;margin-top:24pt;height:744pt;width:564pt;mso-position-horizontal-relative:page;mso-position-vertical-relative:page;z-index:-251504640;mso-width-relative:page;mso-height-relative:page;" coordorigin="480,480" coordsize="11280,14880">
            <o:lock v:ext="edit"/>
            <v:shape id="_x0000_s1726" o:spid="_x0000_s1726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727" o:spid="_x0000_s1727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728" o:spid="_x0000_s1728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729" o:spid="_x0000_s1729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rect id="_x0000_s1730" o:spid="_x0000_s1730" o:spt="1" style="position:absolute;left:10127;top:12137;height:120;width:581;" fillcolor="#E3E3E3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Gadugi"/>
          <w:color w:val="001A1D"/>
        </w:rPr>
        <w:t>after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Kenyattas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  <w:spacing w:val="-2"/>
        </w:rPr>
        <w:t>inauguration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police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elsewhere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capital,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Nairobi,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tried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opposition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holding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peaceful</w:t>
      </w:r>
    </w:p>
    <w:p w14:paraId="768261E7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demonstrations</w:t>
      </w:r>
    </w:p>
    <w:p w14:paraId="190A8A82">
      <w:pPr>
        <w:pStyle w:val="8"/>
        <w:spacing w:before="111"/>
        <w:rPr>
          <w:rFonts w:ascii="Trebuchet MS"/>
        </w:rPr>
      </w:pPr>
      <w:r>
        <w:rPr>
          <w:rFonts w:ascii="Trebuchet MS"/>
        </w:rPr>
        <w:t>Answer:</w:t>
      </w:r>
    </w:p>
    <w:p w14:paraId="7EB18D30">
      <w:pPr>
        <w:pStyle w:val="11"/>
        <w:spacing w:before="1"/>
        <w:rPr>
          <w:rFonts w:ascii="Trebuchet MS"/>
          <w:b/>
          <w:sz w:val="24"/>
        </w:rPr>
      </w:pPr>
    </w:p>
    <w:p w14:paraId="21EBED1E">
      <w:pPr>
        <w:spacing w:before="0"/>
        <w:ind w:left="1233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sz w:val="22"/>
        </w:rPr>
        <w:t>S</w:t>
      </w:r>
      <w:r>
        <w:rPr>
          <w:rFonts w:ascii="Trebuchet MS"/>
          <w:color w:val="001A1D"/>
          <w:spacing w:val="-19"/>
          <w:sz w:val="22"/>
        </w:rPr>
        <w:t xml:space="preserve"> </w:t>
      </w:r>
      <w:r>
        <w:rPr>
          <w:rFonts w:ascii="Trebuchet MS"/>
          <w:color w:val="001A1D"/>
          <w:spacing w:val="-2"/>
          <w:sz w:val="22"/>
        </w:rPr>
        <w:t>=</w:t>
      </w:r>
      <w:r>
        <w:rPr>
          <w:rFonts w:ascii="Trebuchet MS"/>
          <w:color w:val="001A1D"/>
          <w:spacing w:val="-18"/>
          <w:sz w:val="22"/>
        </w:rPr>
        <w:t xml:space="preserve"> </w:t>
      </w:r>
      <w:r>
        <w:rPr>
          <w:rFonts w:ascii="Trebuchet MS"/>
          <w:color w:val="001A1D"/>
          <w:spacing w:val="-2"/>
          <w:sz w:val="22"/>
        </w:rPr>
        <w:t>input()</w:t>
      </w:r>
    </w:p>
    <w:p w14:paraId="5AC6499D">
      <w:pPr>
        <w:pStyle w:val="11"/>
        <w:spacing w:before="2"/>
        <w:rPr>
          <w:rFonts w:ascii="Trebuchet MS"/>
          <w:sz w:val="25"/>
        </w:rPr>
      </w:pPr>
    </w:p>
    <w:p w14:paraId="3271116A">
      <w:pPr>
        <w:spacing w:before="0" w:line="516" w:lineRule="auto"/>
        <w:ind w:left="1060" w:right="9197" w:firstLine="0"/>
        <w:jc w:val="both"/>
        <w:rPr>
          <w:rFonts w:ascii="Trebuchet MS"/>
          <w:sz w:val="22"/>
        </w:rPr>
      </w:pPr>
      <w:r>
        <w:rPr>
          <w:rFonts w:ascii="Trebuchet MS"/>
          <w:color w:val="001A1D"/>
          <w:spacing w:val="-1"/>
          <w:sz w:val="22"/>
        </w:rPr>
        <w:t>L</w:t>
      </w:r>
      <w:r>
        <w:rPr>
          <w:rFonts w:ascii="Trebuchet MS"/>
          <w:color w:val="001A1D"/>
          <w:spacing w:val="-22"/>
          <w:sz w:val="22"/>
        </w:rPr>
        <w:t xml:space="preserve"> </w:t>
      </w:r>
      <w:r>
        <w:rPr>
          <w:rFonts w:ascii="Trebuchet MS"/>
          <w:color w:val="001A1D"/>
          <w:spacing w:val="-1"/>
          <w:sz w:val="22"/>
        </w:rPr>
        <w:t>=</w:t>
      </w:r>
      <w:r>
        <w:rPr>
          <w:rFonts w:ascii="Trebuchet MS"/>
          <w:color w:val="001A1D"/>
          <w:spacing w:val="-21"/>
          <w:sz w:val="22"/>
        </w:rPr>
        <w:t xml:space="preserve"> </w:t>
      </w:r>
      <w:r>
        <w:rPr>
          <w:rFonts w:ascii="Trebuchet MS"/>
          <w:color w:val="001A1D"/>
          <w:spacing w:val="-1"/>
          <w:sz w:val="22"/>
        </w:rPr>
        <w:t>int(input())</w:t>
      </w:r>
      <w:r>
        <w:rPr>
          <w:rFonts w:ascii="Trebuchet MS"/>
          <w:color w:val="001A1D"/>
          <w:spacing w:val="-64"/>
          <w:sz w:val="22"/>
        </w:rPr>
        <w:t xml:space="preserve"> </w:t>
      </w:r>
      <w:r>
        <w:rPr>
          <w:rFonts w:ascii="Trebuchet MS"/>
          <w:color w:val="001A1D"/>
          <w:w w:val="85"/>
          <w:sz w:val="22"/>
        </w:rPr>
        <w:t>words = S.split()</w:t>
      </w:r>
      <w:r>
        <w:rPr>
          <w:rFonts w:ascii="Trebuchet MS"/>
          <w:color w:val="001A1D"/>
          <w:spacing w:val="1"/>
          <w:w w:val="85"/>
          <w:sz w:val="22"/>
        </w:rPr>
        <w:t xml:space="preserve"> </w:t>
      </w:r>
      <w:r>
        <w:rPr>
          <w:rFonts w:ascii="Trebuchet MS"/>
          <w:color w:val="001A1D"/>
          <w:sz w:val="22"/>
        </w:rPr>
        <w:t>count =</w:t>
      </w:r>
      <w:r>
        <w:rPr>
          <w:rFonts w:ascii="Trebuchet MS"/>
          <w:color w:val="001A1D"/>
          <w:spacing w:val="-5"/>
          <w:sz w:val="22"/>
        </w:rPr>
        <w:t xml:space="preserve"> </w:t>
      </w:r>
      <w:r>
        <w:rPr>
          <w:rFonts w:ascii="Trebuchet MS"/>
          <w:color w:val="001A1D"/>
          <w:sz w:val="22"/>
        </w:rPr>
        <w:t>0</w:t>
      </w:r>
    </w:p>
    <w:p w14:paraId="0B4B7182">
      <w:pPr>
        <w:spacing w:before="0" w:line="513" w:lineRule="auto"/>
        <w:ind w:left="1233" w:right="8982" w:hanging="173"/>
        <w:jc w:val="both"/>
        <w:rPr>
          <w:rFonts w:ascii="Trebuchet MS"/>
          <w:sz w:val="22"/>
        </w:rPr>
      </w:pPr>
      <w:r>
        <w:rPr>
          <w:rFonts w:ascii="Trebuchet MS"/>
          <w:color w:val="001A1D"/>
          <w:w w:val="85"/>
          <w:sz w:val="22"/>
        </w:rPr>
        <w:t>for word in words:</w:t>
      </w:r>
      <w:r>
        <w:rPr>
          <w:rFonts w:ascii="Trebuchet MS"/>
          <w:color w:val="001A1D"/>
          <w:spacing w:val="1"/>
          <w:w w:val="85"/>
          <w:sz w:val="22"/>
        </w:rPr>
        <w:t xml:space="preserve"> </w:t>
      </w:r>
      <w:r>
        <w:rPr>
          <w:rFonts w:ascii="Trebuchet MS"/>
          <w:color w:val="001A1D"/>
          <w:w w:val="85"/>
          <w:sz w:val="22"/>
        </w:rPr>
        <w:t>if</w:t>
      </w:r>
      <w:r>
        <w:rPr>
          <w:rFonts w:ascii="Trebuchet MS"/>
          <w:color w:val="001A1D"/>
          <w:spacing w:val="-12"/>
          <w:w w:val="85"/>
          <w:sz w:val="22"/>
        </w:rPr>
        <w:t xml:space="preserve"> </w:t>
      </w:r>
      <w:r>
        <w:rPr>
          <w:rFonts w:ascii="Trebuchet MS"/>
          <w:color w:val="001A1D"/>
          <w:w w:val="85"/>
          <w:sz w:val="22"/>
        </w:rPr>
        <w:t>len(word)</w:t>
      </w:r>
      <w:r>
        <w:rPr>
          <w:rFonts w:ascii="Trebuchet MS"/>
          <w:color w:val="001A1D"/>
          <w:spacing w:val="-3"/>
          <w:w w:val="85"/>
          <w:sz w:val="22"/>
        </w:rPr>
        <w:t xml:space="preserve"> </w:t>
      </w:r>
      <w:r>
        <w:rPr>
          <w:rFonts w:ascii="Trebuchet MS"/>
          <w:color w:val="001A1D"/>
          <w:w w:val="85"/>
          <w:sz w:val="22"/>
        </w:rPr>
        <w:t>&gt;=</w:t>
      </w:r>
      <w:r>
        <w:rPr>
          <w:rFonts w:ascii="Trebuchet MS"/>
          <w:color w:val="001A1D"/>
          <w:spacing w:val="-7"/>
          <w:w w:val="85"/>
          <w:sz w:val="22"/>
        </w:rPr>
        <w:t xml:space="preserve"> </w:t>
      </w:r>
      <w:r>
        <w:rPr>
          <w:rFonts w:ascii="Trebuchet MS"/>
          <w:color w:val="001A1D"/>
          <w:w w:val="85"/>
          <w:sz w:val="22"/>
        </w:rPr>
        <w:t>L:</w:t>
      </w:r>
    </w:p>
    <w:p w14:paraId="191600F3">
      <w:pPr>
        <w:spacing w:before="0" w:line="513" w:lineRule="auto"/>
        <w:ind w:left="1060" w:right="9349" w:firstLine="340"/>
        <w:jc w:val="both"/>
        <w:rPr>
          <w:rFonts w:ascii="Trebuchet MS"/>
          <w:sz w:val="22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857885</wp:posOffset>
            </wp:positionH>
            <wp:positionV relativeFrom="paragraph">
              <wp:posOffset>1292225</wp:posOffset>
            </wp:positionV>
            <wp:extent cx="6065520" cy="69850"/>
            <wp:effectExtent l="0" t="0" r="0" b="0"/>
            <wp:wrapNone/>
            <wp:docPr id="8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69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518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01A1D"/>
          <w:spacing w:val="-8"/>
          <w:sz w:val="22"/>
        </w:rPr>
        <w:t>count</w:t>
      </w:r>
      <w:r>
        <w:rPr>
          <w:rFonts w:ascii="Trebuchet MS"/>
          <w:color w:val="001A1D"/>
          <w:spacing w:val="-29"/>
          <w:sz w:val="22"/>
        </w:rPr>
        <w:t xml:space="preserve"> </w:t>
      </w:r>
      <w:r>
        <w:rPr>
          <w:rFonts w:ascii="Trebuchet MS"/>
          <w:color w:val="001A1D"/>
          <w:spacing w:val="-7"/>
          <w:sz w:val="22"/>
        </w:rPr>
        <w:t>+=</w:t>
      </w:r>
      <w:r>
        <w:rPr>
          <w:rFonts w:ascii="Trebuchet MS"/>
          <w:color w:val="001A1D"/>
          <w:spacing w:val="-33"/>
          <w:sz w:val="22"/>
        </w:rPr>
        <w:t xml:space="preserve"> </w:t>
      </w:r>
      <w:r>
        <w:rPr>
          <w:rFonts w:ascii="Trebuchet MS"/>
          <w:color w:val="001A1D"/>
          <w:spacing w:val="-7"/>
          <w:sz w:val="22"/>
        </w:rPr>
        <w:t>1</w:t>
      </w:r>
      <w:r>
        <w:rPr>
          <w:rFonts w:ascii="Trebuchet MS"/>
          <w:color w:val="001A1D"/>
          <w:spacing w:val="-64"/>
          <w:sz w:val="22"/>
        </w:rPr>
        <w:t xml:space="preserve"> </w:t>
      </w:r>
      <w:r>
        <w:rPr>
          <w:rFonts w:ascii="Trebuchet MS"/>
          <w:color w:val="001A1D"/>
          <w:sz w:val="22"/>
        </w:rPr>
        <w:t>print(count)</w:t>
      </w:r>
    </w:p>
    <w:p w14:paraId="4B573709">
      <w:pPr>
        <w:pStyle w:val="11"/>
        <w:spacing w:before="1"/>
        <w:rPr>
          <w:rFonts w:ascii="Trebuchet MS"/>
          <w:sz w:val="17"/>
        </w:rPr>
      </w:pPr>
    </w:p>
    <w:tbl>
      <w:tblPr>
        <w:tblStyle w:val="10"/>
        <w:tblW w:w="0" w:type="auto"/>
        <w:tblInd w:w="974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"/>
        <w:gridCol w:w="7395"/>
        <w:gridCol w:w="1176"/>
        <w:gridCol w:w="585"/>
        <w:gridCol w:w="196"/>
      </w:tblGrid>
      <w:tr w14:paraId="4143A05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9358" w:type="dxa"/>
            <w:gridSpan w:val="4"/>
            <w:tcBorders>
              <w:top w:val="nil"/>
              <w:left w:val="nil"/>
              <w:bottom w:val="nil"/>
            </w:tcBorders>
          </w:tcPr>
          <w:p w14:paraId="492059C6">
            <w:pPr>
              <w:pStyle w:val="15"/>
              <w:spacing w:line="109" w:lineRule="exact"/>
              <w:ind w:left="11" w:right="-44"/>
              <w:rPr>
                <w:rFonts w:ascii="Trebuchet MS"/>
                <w:sz w:val="10"/>
              </w:rPr>
            </w:pPr>
            <w:r>
              <w:rPr>
                <w:rFonts w:ascii="Trebuchet MS"/>
                <w:position w:val="-1"/>
                <w:sz w:val="10"/>
              </w:rPr>
              <w:drawing>
                <wp:inline distT="0" distB="0" distL="0" distR="0">
                  <wp:extent cx="5931535" cy="69215"/>
                  <wp:effectExtent l="0" t="0" r="0" b="0"/>
                  <wp:docPr id="91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761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" w:type="dxa"/>
            <w:vMerge w:val="restart"/>
            <w:tcBorders>
              <w:top w:val="nil"/>
              <w:bottom w:val="nil"/>
            </w:tcBorders>
            <w:shd w:val="clear" w:color="auto" w:fill="F7F7FF"/>
          </w:tcPr>
          <w:p w14:paraId="5ABFBA9F">
            <w:pPr>
              <w:pStyle w:val="15"/>
              <w:spacing w:line="86" w:lineRule="exact"/>
              <w:ind w:left="8" w:right="-58"/>
              <w:rPr>
                <w:rFonts w:ascii="Trebuchet MS"/>
                <w:sz w:val="8"/>
              </w:rPr>
            </w:pPr>
            <w:r>
              <w:rPr>
                <w:rFonts w:ascii="Trebuchet MS"/>
                <w:position w:val="-1"/>
                <w:sz w:val="8"/>
              </w:rPr>
              <w:drawing>
                <wp:inline distT="0" distB="0" distL="0" distR="0">
                  <wp:extent cx="116205" cy="54610"/>
                  <wp:effectExtent l="0" t="0" r="0" b="0"/>
                  <wp:docPr id="93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71.png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1" cy="5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C83ABA4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6" w:hRule="atLeast"/>
        </w:trPr>
        <w:tc>
          <w:tcPr>
            <w:tcW w:w="202" w:type="dxa"/>
            <w:vMerge w:val="restart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36D05F8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395" w:type="dxa"/>
            <w:vMerge w:val="restart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5E79B0F1">
            <w:pPr>
              <w:pStyle w:val="15"/>
              <w:spacing w:line="293" w:lineRule="exact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176" w:type="dxa"/>
            <w:vMerge w:val="restart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66360091">
            <w:pPr>
              <w:pStyle w:val="15"/>
              <w:spacing w:line="293" w:lineRule="exact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585" w:type="dxa"/>
            <w:vMerge w:val="restart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5B148BFA">
            <w:pPr>
              <w:pStyle w:val="15"/>
              <w:spacing w:line="293" w:lineRule="exact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196" w:type="dxa"/>
            <w:vMerge w:val="continue"/>
            <w:tcBorders>
              <w:top w:val="nil"/>
              <w:bottom w:val="nil"/>
            </w:tcBorders>
            <w:shd w:val="clear" w:color="auto" w:fill="F7F7FF"/>
          </w:tcPr>
          <w:p w14:paraId="27922078">
            <w:pPr>
              <w:rPr>
                <w:sz w:val="2"/>
                <w:szCs w:val="2"/>
              </w:rPr>
            </w:pPr>
          </w:p>
        </w:tc>
      </w:tr>
      <w:tr w14:paraId="722EEEA9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202" w:type="dxa"/>
            <w:vMerge w:val="continue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302A3C9B">
            <w:pPr>
              <w:rPr>
                <w:sz w:val="2"/>
                <w:szCs w:val="2"/>
              </w:rPr>
            </w:pPr>
          </w:p>
        </w:tc>
        <w:tc>
          <w:tcPr>
            <w:tcW w:w="7395" w:type="dxa"/>
            <w:vMerge w:val="continue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354F4E86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 w:val="continue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632A8289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vMerge w:val="continue"/>
            <w:tcBorders>
              <w:top w:val="nil"/>
              <w:bottom w:val="single" w:color="E3E3E3" w:sz="6" w:space="0"/>
            </w:tcBorders>
            <w:shd w:val="clear" w:color="auto" w:fill="F7F7FF"/>
          </w:tcPr>
          <w:p w14:paraId="2FA0EA8A"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 w:val="restart"/>
            <w:tcBorders>
              <w:top w:val="nil"/>
              <w:left w:val="nil"/>
              <w:right w:val="nil"/>
            </w:tcBorders>
            <w:shd w:val="clear" w:color="auto" w:fill="E3E3E3"/>
          </w:tcPr>
          <w:p w14:paraId="7F12CDF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BF78B5F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202" w:type="dxa"/>
            <w:tcBorders>
              <w:top w:val="nil"/>
              <w:left w:val="nil"/>
            </w:tcBorders>
            <w:shd w:val="clear" w:color="auto" w:fill="E3E3E3"/>
          </w:tcPr>
          <w:p w14:paraId="5A3CAF0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395" w:type="dxa"/>
            <w:tcBorders>
              <w:top w:val="nil"/>
            </w:tcBorders>
            <w:shd w:val="clear" w:color="auto" w:fill="E3E3E3"/>
          </w:tcPr>
          <w:p w14:paraId="782192FC">
            <w:pPr>
              <w:pStyle w:val="15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During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and</w:t>
            </w:r>
            <w:r>
              <w:rPr>
                <w:color w:val="1C2023"/>
                <w:spacing w:val="-6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after</w:t>
            </w:r>
            <w:r>
              <w:rPr>
                <w:color w:val="1C2023"/>
                <w:spacing w:val="-6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Kenyattas</w:t>
            </w:r>
            <w:r>
              <w:rPr>
                <w:color w:val="1C2023"/>
                <w:spacing w:val="-6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inauguration</w:t>
            </w:r>
            <w:r>
              <w:rPr>
                <w:color w:val="1C2023"/>
                <w:spacing w:val="-6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police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elsewhere</w:t>
            </w:r>
            <w:r>
              <w:rPr>
                <w:color w:val="1C2023"/>
                <w:spacing w:val="-11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in</w:t>
            </w:r>
            <w:r>
              <w:rPr>
                <w:color w:val="1C2023"/>
                <w:spacing w:val="-11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the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capital, Nairobi, tried to stop the opposition from holding</w:t>
            </w:r>
            <w:r>
              <w:rPr>
                <w:color w:val="1C2023"/>
                <w:spacing w:val="1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peaceful</w:t>
            </w:r>
            <w:r>
              <w:rPr>
                <w:color w:val="1C2023"/>
                <w:spacing w:val="-1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demonstrations.</w:t>
            </w:r>
          </w:p>
          <w:p w14:paraId="5AAA9575">
            <w:pPr>
              <w:pStyle w:val="15"/>
              <w:spacing w:line="210" w:lineRule="exact"/>
              <w:ind w:left="102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5</w:t>
            </w:r>
          </w:p>
        </w:tc>
        <w:tc>
          <w:tcPr>
            <w:tcW w:w="1176" w:type="dxa"/>
            <w:tcBorders>
              <w:top w:val="nil"/>
            </w:tcBorders>
            <w:shd w:val="clear" w:color="auto" w:fill="E3E3E3"/>
          </w:tcPr>
          <w:p w14:paraId="708192E0">
            <w:pPr>
              <w:pStyle w:val="15"/>
              <w:spacing w:line="232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13</w:t>
            </w:r>
          </w:p>
        </w:tc>
        <w:tc>
          <w:tcPr>
            <w:tcW w:w="585" w:type="dxa"/>
            <w:tcBorders>
              <w:top w:val="nil"/>
              <w:bottom w:val="nil"/>
              <w:right w:val="nil"/>
            </w:tcBorders>
            <w:shd w:val="clear" w:color="auto" w:fill="E3E3E3"/>
          </w:tcPr>
          <w:p w14:paraId="26C93C05">
            <w:pPr>
              <w:pStyle w:val="15"/>
              <w:spacing w:line="232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13</w:t>
            </w:r>
          </w:p>
        </w:tc>
        <w:tc>
          <w:tcPr>
            <w:tcW w:w="196" w:type="dxa"/>
            <w:vMerge w:val="continue"/>
            <w:tcBorders>
              <w:top w:val="nil"/>
              <w:left w:val="nil"/>
              <w:right w:val="nil"/>
            </w:tcBorders>
            <w:shd w:val="clear" w:color="auto" w:fill="E3E3E3"/>
          </w:tcPr>
          <w:p w14:paraId="6E5F78E6">
            <w:pPr>
              <w:rPr>
                <w:sz w:val="2"/>
                <w:szCs w:val="2"/>
              </w:rPr>
            </w:pPr>
          </w:p>
        </w:tc>
      </w:tr>
    </w:tbl>
    <w:p w14:paraId="159CAE17">
      <w:pPr>
        <w:pStyle w:val="11"/>
        <w:rPr>
          <w:rFonts w:ascii="Trebuchet MS"/>
          <w:sz w:val="20"/>
        </w:rPr>
      </w:pPr>
    </w:p>
    <w:p w14:paraId="0825A24E">
      <w:pPr>
        <w:pStyle w:val="11"/>
        <w:rPr>
          <w:rFonts w:ascii="Trebuchet MS"/>
          <w:sz w:val="20"/>
        </w:rPr>
      </w:pPr>
    </w:p>
    <w:p w14:paraId="5E79A4E2">
      <w:pPr>
        <w:pStyle w:val="11"/>
        <w:rPr>
          <w:rFonts w:ascii="Trebuchet MS"/>
          <w:sz w:val="20"/>
        </w:rPr>
      </w:pPr>
    </w:p>
    <w:p w14:paraId="4A58EF06">
      <w:pPr>
        <w:pStyle w:val="11"/>
        <w:rPr>
          <w:rFonts w:ascii="Trebuchet MS"/>
          <w:sz w:val="20"/>
        </w:rPr>
      </w:pPr>
    </w:p>
    <w:p w14:paraId="2DC50554">
      <w:pPr>
        <w:pStyle w:val="11"/>
        <w:rPr>
          <w:rFonts w:ascii="Trebuchet MS"/>
          <w:sz w:val="20"/>
        </w:rPr>
      </w:pPr>
    </w:p>
    <w:p w14:paraId="7E67A919">
      <w:pPr>
        <w:pStyle w:val="11"/>
        <w:rPr>
          <w:rFonts w:ascii="Trebuchet MS"/>
          <w:sz w:val="20"/>
        </w:rPr>
      </w:pPr>
    </w:p>
    <w:p w14:paraId="59A5BF1F">
      <w:pPr>
        <w:pStyle w:val="11"/>
        <w:rPr>
          <w:rFonts w:ascii="Trebuchet MS"/>
          <w:sz w:val="20"/>
        </w:rPr>
      </w:pPr>
    </w:p>
    <w:p w14:paraId="68D93234">
      <w:pPr>
        <w:pStyle w:val="11"/>
        <w:rPr>
          <w:rFonts w:ascii="Trebuchet MS"/>
          <w:sz w:val="20"/>
        </w:rPr>
      </w:pPr>
    </w:p>
    <w:p w14:paraId="25D92427">
      <w:pPr>
        <w:pStyle w:val="11"/>
        <w:rPr>
          <w:rFonts w:ascii="Trebuchet MS"/>
          <w:sz w:val="20"/>
        </w:rPr>
      </w:pPr>
    </w:p>
    <w:p w14:paraId="575346DE">
      <w:pPr>
        <w:pStyle w:val="11"/>
        <w:spacing w:before="9"/>
        <w:rPr>
          <w:rFonts w:ascii="Trebuchet MS"/>
          <w:sz w:val="19"/>
        </w:rPr>
      </w:pPr>
      <w:r>
        <w:pict>
          <v:group id="_x0000_s1731" o:spid="_x0000_s1731" o:spt="203" style="position:absolute;left:0pt;margin-left:56pt;margin-top:13.45pt;height:23.4pt;width:495.75pt;mso-position-horizontal-relative:page;mso-wrap-distance-bottom:0pt;mso-wrap-distance-top:0pt;z-index:-251294720;mso-width-relative:page;mso-height-relative:page;" coordorigin="1120,270" coordsize="9915,468">
            <o:lock v:ext="edit"/>
            <v:line id="_x0000_s1732" o:spid="_x0000_s1732" o:spt="20" style="position:absolute;left:1125;top:275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33" o:spid="_x0000_s1733" o:spt="1" style="position:absolute;left:10350;top:339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34" o:spid="_x0000_s1734" o:spt="75" type="#_x0000_t75" style="position:absolute;left:1326;top:419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735" o:spid="_x0000_s1735" o:spt="75" type="#_x0000_t75" style="position:absolute;left:4862;top:424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736" o:spid="_x0000_s1736" style="position:absolute;left:7036;top:420;height:186;width:3544;" fillcolor="#000000" filled="t" stroked="f" coordorigin="7036,420" coordsize="3544,186" path="m7053,420l7036,420,7036,603,7053,603,7053,420xm7287,554l7282,554,7279,552,7272,546,7269,542,7266,536,7259,522,7256,517,7253,512,7249,509,7245,505,7244,505,7241,503,7235,500,7235,499,7242,497,7248,494,7250,493,7257,488,7261,484,7266,475,7267,469,7267,458,7266,454,7265,450,7263,446,7261,443,7259,440,7257,438,7256,437,7253,435,7249,433,7244,431,7239,429,7232,428,7232,456,7232,469,7232,473,7231,476,7230,480,7229,482,7226,485,7224,488,7221,490,7213,492,7208,493,7191,493,7191,438,7193,438,7197,438,7213,438,7220,440,7230,449,7232,456,7232,428,7226,427,7219,427,7144,427,7144,433,7147,434,7149,434,7152,436,7153,437,7155,440,7155,442,7156,446,7156,541,7155,546,7155,548,7153,551,7152,552,7150,552,7149,553,7146,554,7144,554,7144,561,7203,561,7203,554,7199,554,7196,553,7195,551,7193,550,7192,549,7192,547,7191,545,7191,542,7191,505,7202,505,7205,505,7209,507,7211,508,7212,510,7214,512,7217,516,7219,521,7228,538,7234,548,7239,556,7243,561,7287,561,7287,554xm7399,554l7396,554,7394,553,7393,553,7392,552,7391,552,7390,550,7389,550,7389,548,7388,548,7388,547,7388,546,7387,544,7387,542,7387,515,7387,486,7386,480,7382,474,7381,472,7380,470,7376,467,7371,465,7365,463,7358,462,7355,462,7355,515,7355,534,7354,537,7350,542,7348,544,7344,546,7341,547,7338,548,7330,548,7327,547,7321,543,7320,540,7320,529,7323,524,7329,520,7334,517,7343,515,7355,515,7355,462,7345,462,7342,462,7335,463,7331,463,7322,465,7317,467,7308,469,7302,471,7295,474,7295,492,7317,492,7318,487,7319,483,7321,480,7323,477,7325,475,7328,474,7330,473,7333,472,7340,472,7343,473,7346,474,7348,476,7350,478,7354,485,7354,489,7354,505,7339,506,7325,509,7314,512,7305,515,7294,521,7288,528,7288,543,7290,547,7292,551,7295,555,7298,557,7308,562,7313,563,7326,563,7333,561,7338,559,7344,557,7350,553,7356,548,7357,548,7358,548,7357,561,7399,561,7399,554xm7458,424l7427,424,7427,448,7458,448,7458,424xm7458,463l7444,463,7413,463,7413,470,7416,470,7418,471,7421,472,7422,473,7423,474,7424,476,7425,477,7425,479,7426,481,7426,484,7426,574,7425,578,7423,583,7421,586,7419,588,7417,589,7413,591,7408,593,7413,605,7420,603,7426,601,7440,595,7445,591,7448,587,7452,583,7455,578,7456,573,7458,567,7458,561,7458,463xm7596,554l7593,554,7591,553,7590,553,7589,552,7588,552,7586,550,7586,550,7585,548,7585,548,7585,547,7584,546,7584,544,7584,542,7584,515,7584,486,7583,480,7579,474,7578,472,7577,470,7573,467,7568,465,7562,463,7555,462,7551,462,7551,515,7551,534,7550,537,7547,542,7544,544,7541,546,7538,547,7535,548,7527,548,7523,547,7518,543,7517,540,7517,529,7520,524,7525,520,7531,517,7540,515,7551,515,7551,462,7542,462,7539,462,7531,463,7527,463,7518,465,7514,467,7505,469,7499,471,7492,474,7492,492,7513,492,7514,487,7516,483,7518,480,7520,477,7522,475,7525,474,7527,473,7530,472,7537,472,7540,473,7543,474,7545,476,7547,478,7550,485,7551,489,7551,505,7536,506,7522,509,7511,512,7502,515,7491,521,7485,528,7485,543,7486,547,7489,551,7491,555,7495,557,7505,562,7510,563,7523,563,7529,561,7535,559,7541,557,7547,553,7553,548,7553,548,7555,548,7554,561,7596,561,7596,554xm7662,554l7658,554,7655,552,7653,550,7652,548,7651,545,7651,543,7650,420,7636,420,7605,421,7605,428,7608,428,7610,429,7612,430,7613,430,7614,431,7616,433,7617,435,7617,437,7617,438,7617,441,7618,540,7617,544,7617,546,7617,548,7616,549,7615,550,7615,551,7614,552,7613,552,7612,553,7610,553,7609,554,7606,554,7606,561,7662,561,7662,554xm7788,554l7785,554,7783,553,7782,553,7781,552,7780,552,7778,550,7778,550,7777,548,7777,548,7777,547,7776,546,7776,544,7776,542,7776,515,7776,486,7775,480,7771,474,7770,472,7769,470,7765,467,7760,465,7754,463,7747,462,7743,462,7743,515,7743,534,7742,537,7739,542,7736,544,7733,546,7730,547,7727,548,7719,548,7715,547,7710,543,7709,540,7709,529,7712,524,7717,520,7723,517,7732,515,7743,515,7743,462,7734,462,7731,462,7723,463,7719,463,7710,465,7706,467,7697,469,7691,471,7684,474,7684,492,7705,492,7706,487,7708,483,7710,480,7712,477,7714,475,7717,474,7719,473,7722,472,7729,472,7732,473,7735,474,7737,476,7739,478,7742,485,7743,489,7743,505,7728,506,7714,509,7703,512,7694,515,7683,521,7677,528,7677,543,7678,547,7681,551,7683,555,7687,557,7697,562,7702,563,7715,563,7721,561,7727,559,7733,557,7739,553,7745,548,7745,548,7747,548,7746,561,7788,561,7788,554xm7930,554l7928,554,7926,553,7923,552,7919,548,7917,546,7914,542,7909,536,7891,512,7883,503,7880,499,7904,479,7910,475,7914,473,7917,471,7921,470,7924,470,7924,463,7867,463,7867,470,7873,470,7877,473,7877,479,7876,481,7875,484,7874,485,7872,487,7871,490,7868,492,7859,499,7856,501,7854,502,7852,502,7851,503,7849,503,7842,503,7842,420,7828,420,7797,421,7797,428,7800,428,7802,429,7804,430,7805,430,7806,431,7808,433,7808,435,7809,438,7809,441,7810,540,7809,544,7809,546,7809,548,7808,549,7807,550,7807,551,7806,552,7805,552,7804,553,7802,553,7801,554,7798,554,7798,561,7854,561,7854,554,7850,554,7847,552,7845,550,7844,548,7843,545,7843,543,7842,512,7850,512,7852,513,7854,514,7855,515,7858,517,7859,519,7861,521,7870,533,7874,538,7876,541,7878,544,7879,546,7879,546,7879,548,7879,552,7878,554,7875,554,7875,561,7930,561,7930,554xm8027,537l8027,527,8026,523,8021,516,8017,512,8009,507,8003,504,7988,499,7983,496,7980,495,7977,493,7975,491,7974,490,7973,488,7973,486,7973,479,7974,477,7977,475,7980,473,7984,472,7993,472,7995,472,7998,473,8000,474,8003,476,8007,480,8009,484,8011,488,8025,488,8025,472,8025,465,8017,464,8010,463,8000,462,7994,462,7979,462,7971,463,7957,467,7951,471,7947,475,7943,479,7941,485,7941,495,7942,497,7945,503,7947,506,7950,508,7953,511,7956,513,7960,515,7963,517,7967,518,7979,523,7984,525,7987,527,7990,529,7992,530,7994,532,7995,534,7995,537,7995,543,7994,547,7991,549,7988,551,7984,552,7972,552,7966,551,7963,548,7959,545,7956,540,7954,534,7939,534,7939,558,7950,560,7961,561,7971,562,7980,563,7987,563,7993,562,7999,561,8005,560,8010,558,8018,553,8018,552,8021,550,8023,546,8026,542,8027,537xm8166,554l8164,554,8163,553,8160,552,8159,551,8157,549,8156,548,8156,545,8155,543,8155,539,8155,488,8154,482,8152,477,8151,476,8150,472,8146,468,8142,466,8137,463,8131,462,8117,462,8112,463,8101,467,8095,471,8088,476,8087,476,8087,420,8073,420,8042,421,8042,428,8045,428,8047,429,8049,430,8050,430,8051,431,8053,433,8053,435,8054,438,8054,441,8055,446,8055,538,8054,543,8054,544,8054,546,8053,548,8053,549,8052,550,8051,551,8051,552,8050,552,8048,553,8047,553,8045,554,8043,554,8043,561,8099,561,8099,554,8096,554,8095,553,8093,553,8092,552,8091,552,8091,551,8090,550,8089,549,8088,548,8088,545,8088,543,8087,539,8087,491,8088,488,8092,483,8095,481,8101,478,8104,477,8110,477,8113,478,8114,479,8116,480,8118,481,8120,485,8121,488,8122,492,8122,495,8122,543,8122,546,8121,548,8121,548,8120,550,8117,553,8115,554,8111,554,8111,561,8166,561,8166,554xm8374,554l8372,554,8370,553,8367,552,8366,551,8364,549,8364,548,8363,545,8362,543,8362,539,8362,490,8362,486,8362,485,8359,477,8359,477,8357,473,8352,467,8349,465,8341,462,8336,462,8324,462,8318,463,8307,468,8300,472,8293,478,8292,477,8292,477,8291,475,8289,471,8284,467,8281,465,8277,464,8273,462,8269,462,8257,462,8252,463,8246,465,8241,467,8234,471,8228,477,8226,477,8228,463,8214,463,8183,463,8183,470,8186,471,8189,471,8190,472,8192,473,8193,474,8194,477,8194,477,8195,479,8195,481,8195,540,8195,543,8194,546,8194,548,8193,550,8190,553,8188,554,8184,554,8184,561,8238,561,8238,554,8235,554,8233,553,8230,550,8230,550,8229,548,8228,543,8228,540,8228,491,8229,488,8232,485,8233,483,8236,481,8239,479,8242,478,8245,477,8250,477,8251,477,8254,478,8255,479,8257,481,8258,482,8260,485,8261,486,8261,490,8262,492,8262,494,8262,543,8261,548,8261,548,8260,550,8259,551,8258,553,8255,554,8252,554,8252,561,8306,561,8306,554,8303,554,8301,553,8299,552,8298,551,8297,550,8296,547,8296,545,8295,541,8295,538,8295,494,8295,492,8296,489,8297,487,8298,486,8299,485,8301,483,8302,481,8304,480,8306,479,8308,478,8311,477,8313,477,8318,477,8320,478,8323,479,8325,481,8327,485,8328,488,8329,496,8329,540,8329,543,8329,546,8328,548,8328,548,8327,550,8326,551,8325,553,8322,554,8319,554,8319,561,8374,561,8374,554xm8429,424l8398,424,8398,448,8429,448,8429,424xm8441,554l8439,554,8437,553,8436,553,8434,552,8434,552,8433,551,8432,550,8432,549,8431,548,8430,547,8430,545,8430,541,8430,463,8415,463,8384,463,8384,470,8387,470,8389,471,8392,472,8393,473,8395,476,8396,477,8396,479,8397,543,8396,546,8396,548,8395,550,8392,553,8389,554,8386,554,8386,561,8441,561,8441,554xm8625,525l8610,525,8608,529,8607,532,8606,535,8605,537,8604,539,8602,542,8600,543,8599,545,8598,546,8596,547,8594,548,8592,549,8588,549,8586,549,8559,549,8559,497,8577,497,8580,497,8584,499,8585,500,8586,502,8588,504,8589,507,8590,511,8603,511,8603,497,8603,485,8603,471,8590,471,8589,475,8588,478,8586,480,8585,482,8584,483,8582,484,8580,485,8577,485,8559,485,8559,438,8589,438,8593,439,8596,440,8598,441,8600,443,8602,445,8604,447,8606,452,8608,458,8624,458,8624,438,8624,427,8512,427,8512,433,8515,434,8517,434,8520,436,8521,437,8523,440,8523,442,8524,445,8524,542,8523,546,8523,547,8523,548,8521,551,8520,552,8518,552,8517,553,8514,554,8512,554,8512,561,8623,561,8624,549,8625,525xm8768,554l8766,554,8764,553,8761,552,8760,551,8759,549,8758,548,8757,545,8757,543,8757,491,8756,486,8755,482,8754,477,8754,477,8754,477,8752,474,8749,471,8747,468,8744,466,8740,464,8735,463,8730,462,8720,462,8716,462,8712,464,8708,465,8704,466,8701,468,8697,471,8693,473,8688,477,8687,477,8689,463,8674,463,8643,463,8643,470,8647,471,8650,471,8651,472,8653,473,8654,474,8655,477,8656,479,8656,480,8656,541,8656,543,8655,546,8655,548,8654,550,8651,553,8649,554,8645,554,8645,561,8700,561,8700,554,8696,554,8694,553,8691,550,8690,548,8690,548,8689,543,8689,541,8689,492,8690,489,8692,486,8694,483,8697,481,8700,480,8703,478,8706,477,8711,477,8713,477,8714,478,8715,478,8716,479,8717,480,8719,480,8720,481,8721,484,8722,486,8722,488,8723,489,8723,495,8724,543,8723,546,8723,548,8722,550,8720,551,8719,553,8717,554,8713,554,8713,561,8768,561,8768,554xm8894,463l8853,463,8850,463,8850,489,8850,504,8849,510,8843,518,8839,519,8828,519,8824,517,8819,509,8817,503,8817,486,8819,481,8824,474,8828,472,8839,472,8843,474,8846,478,8849,482,8850,489,8850,463,8844,462,8841,462,8838,462,8827,462,8821,462,8809,465,8803,467,8799,470,8794,472,8791,476,8788,480,8786,485,8785,490,8785,502,8786,508,8792,517,8797,521,8803,524,8799,527,8795,529,8791,533,8789,536,8787,539,8786,541,8785,543,8785,552,8786,554,8787,557,8789,559,8791,561,8794,563,8789,566,8785,568,8783,572,8780,575,8778,578,8778,586,8780,590,8783,594,8785,596,8789,599,8794,600,8799,602,8805,603,8819,605,8826,605,8847,605,8857,604,8874,598,8880,595,8880,595,8889,584,8892,578,8892,567,8892,562,8889,556,8882,552,8876,547,8867,545,8863,545,8863,577,8863,584,8861,588,8851,593,8844,595,8824,595,8817,594,8812,591,8807,589,8805,585,8805,578,8806,575,8808,571,8810,569,8813,567,8816,568,8821,568,8850,568,8854,568,8857,569,8859,570,8861,572,8862,573,8863,575,8863,577,8863,545,8822,545,8819,545,8816,544,8814,544,8812,543,8811,542,8811,541,8810,539,8810,534,8812,531,8816,528,8820,529,8827,530,8850,530,8857,528,8861,527,8871,519,8877,515,8881,506,8881,490,8880,486,8878,480,8876,478,8874,476,8874,475,8894,477,8894,475,8894,472,8894,463xm8942,424l8911,424,8911,448,8942,448,8942,424xm8954,554l8952,554,8951,553,8949,553,8948,552,8947,552,8946,551,8946,550,8945,549,8944,548,8944,547,8944,545,8943,541,8943,463,8929,463,8898,463,8898,470,8900,470,8903,471,8906,472,8907,473,8909,476,8910,477,8910,479,8910,543,8910,546,8909,548,8908,550,8905,553,8903,554,8899,554,8899,561,8954,561,8954,554xm9099,554l9097,554,9095,553,9093,552,9091,551,9090,549,9089,548,9088,545,9088,543,9088,491,9087,486,9086,482,9085,477,9085,477,9085,477,9083,474,9080,471,9078,468,9075,466,9071,464,9067,463,9062,462,9051,462,9047,462,9043,464,9039,465,9035,466,9032,468,9028,471,9024,473,9020,477,9018,477,9020,463,9006,463,8975,463,8975,470,8978,471,8981,471,8982,472,8984,473,8985,474,8986,477,8987,479,8987,480,8987,541,8987,543,8986,546,8986,548,8985,550,8982,553,8980,554,8976,554,8976,561,9031,561,9031,554,9027,554,9025,553,9022,550,9021,548,9021,548,9020,543,9020,541,9020,492,9021,489,9023,486,9025,483,9028,481,9031,480,9034,478,9037,477,9042,477,9044,477,9045,478,9046,478,9048,479,9049,480,9050,480,9051,481,9052,484,9053,486,9054,488,9054,489,9055,495,9055,543,9054,546,9054,548,9053,550,9052,551,9050,553,9048,554,9044,554,9044,561,9099,561,9099,554xm9216,512l9216,505,9215,502,9215,498,9212,487,9210,483,9207,478,9205,475,9202,472,9198,470,9194,467,9190,465,9182,463,9182,502,9145,502,9145,493,9146,492,9147,485,9151,479,9154,475,9159,472,9171,472,9175,474,9178,480,9181,484,9182,492,9182,502,9182,463,9179,462,9173,462,9155,462,9146,464,9129,472,9123,478,9113,493,9111,502,9111,529,9116,542,9124,550,9132,555,9141,559,9152,562,9164,563,9174,563,9183,561,9198,555,9205,550,9209,547,9213,543,9204,534,9198,539,9193,542,9184,546,9179,547,9164,547,9156,544,9147,533,9144,524,9144,512,9216,512xm9336,512l9336,505,9335,502,9335,498,9332,487,9330,483,9327,478,9325,475,9322,472,9318,470,9314,467,9310,465,9302,463,9302,502,9265,502,9265,493,9266,492,9267,485,9271,479,9274,475,9279,472,9291,472,9295,474,9298,480,9301,484,9302,492,9302,502,9302,463,9299,462,9293,462,9275,462,9266,464,9249,472,9243,478,9233,493,9231,502,9231,529,9236,542,9244,550,9252,555,9261,559,9272,562,9284,563,9294,563,9303,561,9318,555,9325,550,9329,547,9333,543,9324,534,9318,539,9313,542,9304,546,9299,547,9284,547,9276,544,9267,533,9264,524,9264,512,9336,512xm9449,463l9444,462,9440,462,9428,462,9422,463,9410,468,9405,472,9399,478,9398,477,9399,463,9385,463,9354,463,9354,470,9357,471,9360,471,9362,472,9363,473,9364,474,9366,477,9366,479,9366,543,9366,546,9365,548,9364,550,9361,553,9359,554,9355,554,9355,561,9411,561,9411,554,9407,554,9405,553,9403,551,9402,550,9400,548,9400,546,9399,543,9399,539,9399,495,9399,493,9400,490,9401,488,9402,487,9403,485,9405,483,9406,482,9408,481,9412,479,9414,478,9419,478,9422,479,9424,481,9426,483,9428,486,9429,490,9449,490,9449,478,9449,478,9449,463xm9504,424l9473,424,9473,448,9504,448,9504,424xm9516,554l9514,554,9512,553,9511,553,9510,552,9509,552,9508,551,9507,550,9507,549,9506,548,9506,547,9505,545,9505,541,9505,463,9491,463,9459,463,9459,470,9462,470,9464,471,9467,472,9469,473,9471,476,9471,477,9472,479,9472,481,9472,539,9472,543,9471,546,9471,548,9470,550,9467,553,9465,554,9461,554,9461,561,9516,561,9516,554xm9661,554l9659,554,9657,553,9654,552,9653,551,9651,549,9651,548,9650,545,9650,543,9649,491,9649,486,9648,482,9647,477,9647,477,9646,477,9645,474,9642,471,9640,468,9636,466,9632,464,9628,463,9623,462,9613,462,9609,462,9605,464,9601,465,9597,466,9594,468,9590,471,9586,473,9581,477,9580,477,9582,463,9567,463,9536,463,9536,470,9540,471,9542,471,9544,472,9545,473,9546,474,9548,477,9548,479,9549,480,9549,541,9549,543,9548,546,9548,548,9547,550,9544,553,9541,554,9538,554,9538,561,9592,561,9592,554,9589,554,9586,553,9584,550,9583,548,9583,548,9582,543,9582,541,9582,492,9583,489,9585,486,9587,483,9589,481,9593,480,9596,478,9599,477,9604,477,9605,477,9607,478,9608,478,9609,479,9610,480,9611,480,9612,481,9614,484,9615,486,9615,488,9616,489,9616,495,9616,543,9616,546,9615,548,9614,550,9613,551,9612,553,9609,554,9606,554,9606,561,9661,561,9661,554xm9782,463l9741,463,9738,463,9738,489,9738,504,9737,510,9731,518,9727,519,9716,519,9712,517,9707,509,9705,503,9705,486,9707,481,9712,474,9716,472,9727,472,9731,474,9734,478,9737,482,9738,489,9738,463,9732,462,9729,462,9726,462,9715,462,9709,462,9697,465,9691,467,9687,470,9682,472,9679,476,9676,480,9674,485,9673,490,9673,502,9674,508,9680,517,9685,521,9691,524,9687,527,9683,529,9679,533,9677,536,9675,539,9674,541,9673,543,9673,552,9674,554,9675,557,9677,559,9679,561,9682,563,9677,566,9673,568,9671,572,9668,575,9666,578,9666,586,9668,590,9671,594,9673,596,9677,599,9682,600,9687,602,9693,603,9707,605,9714,605,9735,605,9745,604,9762,598,9768,595,9768,595,9777,584,9780,578,9780,567,9780,562,9777,556,9770,552,9764,547,9755,545,9751,545,9751,577,9751,584,9749,588,9739,593,9732,595,9712,595,9705,594,9700,591,9695,589,9693,585,9693,578,9694,575,9696,571,9698,569,9701,567,9704,568,9709,568,9738,568,9742,568,9745,569,9747,570,9749,572,9750,573,9751,575,9751,577,9751,545,9710,545,9707,545,9704,544,9702,544,9700,543,9699,542,9699,541,9698,539,9698,534,9700,531,9704,528,9708,529,9715,530,9738,530,9745,528,9749,527,9759,519,9765,515,9769,506,9769,490,9768,486,9766,480,9764,478,9762,476,9762,475,9782,477,9782,475,9782,472,9782,463xm9954,430l9947,428,9941,427,9928,425,9921,425,9899,425,9886,428,9864,439,9856,447,9845,468,9842,481,9842,510,9844,523,9849,533,9854,543,9861,550,9871,555,9881,560,9894,563,9917,563,9924,562,9938,561,9945,559,9954,558,9954,551,9954,528,9938,528,9937,534,9935,538,9931,545,9928,547,9924,549,9921,550,9917,551,9900,551,9892,546,9886,537,9883,529,9880,520,9879,509,9878,496,9879,482,9880,470,9883,460,9887,451,9893,442,9902,437,9921,437,9926,438,9930,442,9934,445,9936,451,9938,458,9954,458,9954,437,9954,430xm10082,522l10081,495,10077,483,10068,474,10065,472,10060,469,10050,465,10047,464,10047,500,10047,525,10046,530,10046,535,10044,539,10041,545,10039,548,10036,550,10034,551,10030,552,10019,552,10014,549,10010,542,10007,535,10005,525,10005,500,10005,495,10008,483,10011,479,10014,476,10017,473,10021,472,10033,472,10038,475,10043,484,10045,489,10047,500,10047,464,10039,463,10026,462,10018,462,10011,463,9997,467,9991,470,9981,478,9977,484,9972,496,9970,504,9970,525,9973,534,9977,541,9982,549,9988,554,10004,561,10014,563,10036,563,10047,561,10055,557,10064,553,10065,552,10070,547,10079,532,10082,522xm10153,554l10149,554,10147,552,10144,550,10143,548,10142,545,10142,543,10142,420,10128,420,10096,421,10096,428,10099,428,10102,429,10103,430,10105,430,10106,431,10107,433,10108,435,10108,437,10108,438,10109,441,10109,540,10109,544,10108,546,10108,548,10107,549,10107,550,10106,551,10105,552,10104,552,10103,553,10102,553,10100,554,10098,554,10098,561,10153,561,10153,554xm10225,554l10221,554,10219,552,10216,550,10215,548,10214,545,10214,543,10214,420,10200,420,10168,421,10168,428,10171,428,10174,429,10175,430,10177,430,10178,431,10179,433,10180,435,10180,437,10180,438,10181,441,10181,446,10181,539,10181,543,10181,544,10180,546,10180,548,10179,549,10179,550,10178,551,10177,552,10176,552,10175,553,10174,553,10172,554,10170,554,10170,561,10225,561,10225,554xm10344,512l10344,505,10343,502,10343,498,10340,487,10338,483,10335,478,10333,475,10330,472,10326,470,10322,467,10318,465,10310,463,10310,502,10273,502,10273,493,10274,492,10275,485,10279,479,10282,475,10287,472,10299,472,10303,474,10306,480,10309,484,10310,492,10310,502,10310,463,10307,462,10301,462,10283,462,10274,464,10257,472,10251,478,10241,493,10239,502,10239,529,10244,542,10252,550,10260,555,10269,559,10280,562,10292,563,10302,563,10311,561,10326,555,10333,550,10337,547,10341,543,10332,534,10326,539,10321,542,10312,546,10307,547,10292,547,10284,544,10275,533,10272,524,10272,512,10344,512xm10468,463l10427,463,10424,463,10424,489,10424,504,10423,510,10417,518,10413,519,10402,519,10398,517,10393,509,10392,503,10392,486,10393,481,10398,474,10402,472,10414,472,10418,474,10420,478,10423,482,10424,489,10424,463,10419,462,10416,462,10412,462,10401,462,10395,462,10383,465,10378,467,10373,470,10369,472,10365,476,10363,480,10360,485,10359,490,10359,502,10361,508,10367,517,10371,521,10377,524,10373,527,10370,529,10365,533,10363,536,10362,539,10360,541,10360,543,10360,552,10360,554,10361,557,10363,559,10365,561,10368,563,10363,566,10360,568,10357,572,10354,575,10353,578,10353,586,10354,590,10357,594,10360,596,10363,599,10368,600,10373,602,10379,603,10393,605,10401,605,10421,605,10431,604,10448,598,10455,595,10455,595,10464,584,10466,578,10466,567,10466,562,10463,556,10457,552,10450,547,10441,545,10438,545,10438,577,10438,584,10435,588,10425,593,10418,595,10398,595,10391,594,10386,591,10382,589,10379,585,10379,578,10380,575,10383,571,10385,569,10388,567,10391,568,10395,568,10425,568,10428,568,10431,569,10434,570,10436,572,10436,573,10437,575,10438,577,10438,545,10396,545,10393,545,10391,544,10388,544,10387,543,10386,542,10385,541,10384,539,10384,534,10386,531,10390,528,10395,529,10401,530,10424,530,10431,528,10436,527,10445,519,10452,515,10456,506,10456,490,10455,486,10452,480,10450,478,10448,476,10449,475,10468,477,10468,475,10468,472,10468,463xm10579,512l10579,505,10579,502,10578,498,10575,487,10573,483,10570,478,10568,475,10565,472,10561,470,10557,467,10553,465,10546,463,10546,502,10508,502,10509,493,10509,492,10511,485,10514,479,10518,475,10522,472,10534,472,10538,474,10541,480,10544,484,10545,492,10546,502,10546,463,10543,462,10537,462,10519,462,10509,464,10492,472,10486,478,10477,493,10474,502,10474,529,10479,542,10488,550,10495,555,10504,559,10515,562,10527,563,10537,563,10546,561,10561,555,10568,550,10572,547,10576,543,10567,534,10562,539,10557,542,10547,546,10542,547,10527,547,10519,544,10510,533,10507,524,10507,512,10579,512xe">
              <v:path arrowok="t"/>
              <v:fill on="t" focussize="0,0"/>
              <v:stroke on="f"/>
              <v:imagedata o:title=""/>
              <o:lock v:ext="edit"/>
            </v:shape>
            <v:rect id="_x0000_s1737" o:spid="_x0000_s1737" o:spt="1" style="position:absolute;left:10350;top:339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38" o:spid="_x0000_s1738" o:spt="202" type="#_x0000_t202" style="position:absolute;left:10360;top:344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9108099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type="topAndBottom"/>
          </v:group>
        </w:pict>
      </w:r>
    </w:p>
    <w:p w14:paraId="13C5C86D">
      <w:pPr>
        <w:pStyle w:val="11"/>
        <w:spacing w:before="1"/>
        <w:rPr>
          <w:rFonts w:ascii="Trebuchet MS"/>
          <w:sz w:val="10"/>
        </w:rPr>
      </w:pPr>
    </w:p>
    <w:p w14:paraId="3AB996CB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739" o:spid="_x0000_s1739" o:spt="202" type="#_x0000_t202" style="position:absolute;left:0pt;margin-left:537.3pt;margin-top:-25.3pt;height:11.85pt;width:2.8pt;mso-position-horizontal-relative:page;z-index:-2515056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4845064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84</w:t>
      </w:r>
    </w:p>
    <w:p w14:paraId="5A5E3B2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79"/>
        <w:gridCol w:w="3037"/>
        <w:gridCol w:w="3651"/>
      </w:tblGrid>
      <w:tr w14:paraId="306C1E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79" w:type="dxa"/>
          </w:tcPr>
          <w:p w14:paraId="2E8488B0">
            <w:pPr>
              <w:pStyle w:val="15"/>
              <w:tabs>
                <w:tab w:val="left" w:pos="1485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Ex.</w:t>
            </w:r>
            <w:r>
              <w:rPr>
                <w:rFonts w:ascii="Cambria"/>
                <w:b/>
                <w:spacing w:val="4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</w:t>
            </w:r>
            <w:r>
              <w:rPr>
                <w:rFonts w:ascii="Cambria"/>
                <w:b/>
                <w:w w:val="110"/>
                <w:sz w:val="22"/>
              </w:rPr>
              <w:tab/>
            </w:r>
            <w:r>
              <w:rPr>
                <w:rFonts w:ascii="Cambria"/>
                <w:b/>
                <w:w w:val="110"/>
                <w:sz w:val="22"/>
              </w:rPr>
              <w:t>:</w:t>
            </w:r>
          </w:p>
        </w:tc>
        <w:tc>
          <w:tcPr>
            <w:tcW w:w="3037" w:type="dxa"/>
          </w:tcPr>
          <w:p w14:paraId="78CE4D65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5.6</w:t>
            </w:r>
          </w:p>
        </w:tc>
        <w:tc>
          <w:tcPr>
            <w:tcW w:w="3651" w:type="dxa"/>
          </w:tcPr>
          <w:p w14:paraId="3743DEB7">
            <w:pPr>
              <w:pStyle w:val="15"/>
              <w:ind w:left="139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-1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18/04/2024</w:t>
            </w:r>
          </w:p>
        </w:tc>
      </w:tr>
      <w:tr w14:paraId="1DFE39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79" w:type="dxa"/>
          </w:tcPr>
          <w:p w14:paraId="75E2FCA8">
            <w:pPr>
              <w:pStyle w:val="15"/>
              <w:spacing w:before="145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5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37" w:type="dxa"/>
          </w:tcPr>
          <w:p w14:paraId="2A5294B6">
            <w:pPr>
              <w:pStyle w:val="15"/>
              <w:spacing w:before="145" w:line="238" w:lineRule="exact"/>
              <w:ind w:left="384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651" w:type="dxa"/>
          </w:tcPr>
          <w:p w14:paraId="6138202F">
            <w:pPr>
              <w:pStyle w:val="15"/>
              <w:spacing w:before="145" w:line="238" w:lineRule="exact"/>
              <w:ind w:left="139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Name:</w:t>
            </w:r>
            <w:r>
              <w:rPr>
                <w:rFonts w:ascii="Cambria"/>
                <w:b/>
                <w:spacing w:val="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ARCHITHA.</w:t>
            </w:r>
            <w:r>
              <w:rPr>
                <w:rFonts w:ascii="Cambria"/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M</w:t>
            </w:r>
          </w:p>
        </w:tc>
      </w:tr>
    </w:tbl>
    <w:p w14:paraId="2288F370">
      <w:pPr>
        <w:pStyle w:val="11"/>
        <w:rPr>
          <w:rFonts w:ascii="Arial MT"/>
          <w:sz w:val="20"/>
        </w:rPr>
      </w:pPr>
      <w:r>
        <w:pict>
          <v:group id="_x0000_s1740" o:spid="_x0000_s1740" o:spt="203" style="position:absolute;left:0pt;margin-left:24pt;margin-top:24pt;height:744pt;width:564pt;mso-position-horizontal-relative:page;mso-position-vertical-relative:page;z-index:-251502592;mso-width-relative:page;mso-height-relative:page;" coordorigin="480,480" coordsize="11280,14880">
            <o:lock v:ext="edit"/>
            <v:shape id="_x0000_s1741" o:spid="_x0000_s1741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742" o:spid="_x0000_s1742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743" o:spid="_x0000_s1743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744" o:spid="_x0000_s1744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line id="_x0000_s1745" o:spid="_x0000_s1745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400467BC">
      <w:pPr>
        <w:pStyle w:val="11"/>
        <w:rPr>
          <w:rFonts w:ascii="Arial MT"/>
          <w:sz w:val="20"/>
        </w:rPr>
      </w:pPr>
    </w:p>
    <w:p w14:paraId="40B2F4ED">
      <w:pPr>
        <w:pStyle w:val="11"/>
        <w:spacing w:before="4"/>
        <w:rPr>
          <w:rFonts w:ascii="Arial MT"/>
        </w:rPr>
      </w:pPr>
    </w:p>
    <w:p w14:paraId="10B35A82">
      <w:pPr>
        <w:pStyle w:val="3"/>
        <w:spacing w:before="101"/>
        <w:ind w:right="794"/>
        <w:rPr>
          <w:u w:val="none"/>
        </w:rPr>
      </w:pPr>
      <w:bookmarkStart w:id="35" w:name="Find the Factor"/>
      <w:bookmarkEnd w:id="35"/>
      <w:r>
        <w:rPr>
          <w:w w:val="115"/>
          <w:u w:val="thick"/>
        </w:rPr>
        <w:t>Find</w:t>
      </w:r>
      <w:r>
        <w:rPr>
          <w:spacing w:val="7"/>
          <w:w w:val="115"/>
          <w:u w:val="thick"/>
        </w:rPr>
        <w:t xml:space="preserve"> </w:t>
      </w:r>
      <w:r>
        <w:rPr>
          <w:w w:val="115"/>
          <w:u w:val="thick"/>
        </w:rPr>
        <w:t>the</w:t>
      </w:r>
      <w:r>
        <w:rPr>
          <w:spacing w:val="2"/>
          <w:w w:val="115"/>
          <w:u w:val="thick"/>
        </w:rPr>
        <w:t xml:space="preserve"> </w:t>
      </w:r>
      <w:r>
        <w:rPr>
          <w:w w:val="115"/>
          <w:u w:val="thick"/>
        </w:rPr>
        <w:t>Factor</w:t>
      </w:r>
    </w:p>
    <w:p w14:paraId="523BF799">
      <w:pPr>
        <w:spacing w:before="4"/>
        <w:ind w:left="1060" w:right="1436" w:firstLine="0"/>
        <w:jc w:val="both"/>
        <w:rPr>
          <w:sz w:val="24"/>
        </w:rPr>
      </w:pPr>
      <w:r>
        <w:rPr>
          <w:color w:val="001A1D"/>
          <w:sz w:val="24"/>
        </w:rPr>
        <w:t>Find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if</w:t>
      </w:r>
      <w:r>
        <w:rPr>
          <w:color w:val="001A1D"/>
          <w:spacing w:val="-1"/>
          <w:sz w:val="24"/>
        </w:rPr>
        <w:t xml:space="preserve"> </w:t>
      </w:r>
      <w:r>
        <w:rPr>
          <w:color w:val="001A1D"/>
          <w:sz w:val="24"/>
        </w:rPr>
        <w:t>a</w:t>
      </w:r>
      <w:r>
        <w:rPr>
          <w:color w:val="001A1D"/>
          <w:spacing w:val="-5"/>
          <w:sz w:val="24"/>
        </w:rPr>
        <w:t xml:space="preserve"> </w:t>
      </w:r>
      <w:r>
        <w:rPr>
          <w:color w:val="001A1D"/>
          <w:sz w:val="24"/>
        </w:rPr>
        <w:t>String2 is</w:t>
      </w:r>
      <w:r>
        <w:rPr>
          <w:color w:val="001A1D"/>
          <w:spacing w:val="-4"/>
          <w:sz w:val="24"/>
        </w:rPr>
        <w:t xml:space="preserve"> </w:t>
      </w:r>
      <w:r>
        <w:rPr>
          <w:color w:val="001A1D"/>
          <w:sz w:val="24"/>
        </w:rPr>
        <w:t>substring of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String1.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If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it</w:t>
      </w:r>
      <w:r>
        <w:rPr>
          <w:color w:val="001A1D"/>
          <w:spacing w:val="-1"/>
          <w:sz w:val="24"/>
        </w:rPr>
        <w:t xml:space="preserve"> </w:t>
      </w:r>
      <w:r>
        <w:rPr>
          <w:color w:val="001A1D"/>
          <w:sz w:val="24"/>
        </w:rPr>
        <w:t>is,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return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the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index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of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the</w:t>
      </w:r>
      <w:r>
        <w:rPr>
          <w:color w:val="001A1D"/>
          <w:spacing w:val="-4"/>
          <w:sz w:val="24"/>
        </w:rPr>
        <w:t xml:space="preserve"> </w:t>
      </w:r>
      <w:r>
        <w:rPr>
          <w:color w:val="001A1D"/>
          <w:sz w:val="24"/>
        </w:rPr>
        <w:t>first</w:t>
      </w:r>
      <w:r>
        <w:rPr>
          <w:color w:val="001A1D"/>
          <w:spacing w:val="-2"/>
          <w:sz w:val="24"/>
        </w:rPr>
        <w:t xml:space="preserve"> </w:t>
      </w:r>
      <w:r>
        <w:rPr>
          <w:color w:val="001A1D"/>
          <w:sz w:val="24"/>
        </w:rPr>
        <w:t>occurrence.</w:t>
      </w:r>
      <w:r>
        <w:rPr>
          <w:color w:val="001A1D"/>
          <w:spacing w:val="-3"/>
          <w:sz w:val="24"/>
        </w:rPr>
        <w:t xml:space="preserve"> </w:t>
      </w:r>
      <w:r>
        <w:rPr>
          <w:color w:val="001A1D"/>
          <w:sz w:val="24"/>
        </w:rPr>
        <w:t>else</w:t>
      </w:r>
      <w:r>
        <w:rPr>
          <w:color w:val="001A1D"/>
          <w:spacing w:val="-51"/>
          <w:sz w:val="24"/>
        </w:rPr>
        <w:t xml:space="preserve"> </w:t>
      </w:r>
      <w:r>
        <w:rPr>
          <w:color w:val="001A1D"/>
          <w:sz w:val="24"/>
        </w:rPr>
        <w:t>return</w:t>
      </w:r>
      <w:r>
        <w:rPr>
          <w:color w:val="001A1D"/>
          <w:spacing w:val="1"/>
          <w:sz w:val="24"/>
        </w:rPr>
        <w:t xml:space="preserve"> </w:t>
      </w:r>
      <w:r>
        <w:rPr>
          <w:color w:val="001A1D"/>
          <w:sz w:val="24"/>
        </w:rPr>
        <w:t>-1.</w:t>
      </w:r>
    </w:p>
    <w:p w14:paraId="060151D3">
      <w:pPr>
        <w:spacing w:before="119" w:line="343" w:lineRule="auto"/>
        <w:ind w:left="1060" w:right="8882" w:firstLine="0"/>
        <w:jc w:val="both"/>
        <w:rPr>
          <w:sz w:val="24"/>
        </w:rPr>
      </w:pPr>
      <w:r>
        <w:rPr>
          <w:b/>
          <w:color w:val="001A1D"/>
          <w:sz w:val="24"/>
          <w:shd w:val="clear" w:color="auto" w:fill="F4F4F4"/>
        </w:rPr>
        <w:t>Sample Input 1</w:t>
      </w:r>
      <w:r>
        <w:rPr>
          <w:b/>
          <w:color w:val="001A1D"/>
          <w:spacing w:val="1"/>
          <w:sz w:val="24"/>
        </w:rPr>
        <w:t xml:space="preserve"> </w:t>
      </w:r>
      <w:r>
        <w:rPr>
          <w:color w:val="001A1D"/>
          <w:spacing w:val="-2"/>
          <w:sz w:val="24"/>
          <w:shd w:val="clear" w:color="auto" w:fill="F4F4F4"/>
        </w:rPr>
        <w:t>thistest123string</w:t>
      </w:r>
      <w:r>
        <w:rPr>
          <w:color w:val="001A1D"/>
          <w:spacing w:val="-51"/>
          <w:sz w:val="24"/>
        </w:rPr>
        <w:t xml:space="preserve"> </w:t>
      </w:r>
      <w:r>
        <w:rPr>
          <w:color w:val="001A1D"/>
          <w:sz w:val="24"/>
          <w:shd w:val="clear" w:color="auto" w:fill="F4F4F4"/>
        </w:rPr>
        <w:t>123</w:t>
      </w:r>
    </w:p>
    <w:p w14:paraId="47117E4E">
      <w:pPr>
        <w:spacing w:before="0" w:line="279" w:lineRule="exact"/>
        <w:ind w:left="1060" w:right="0" w:firstLine="0"/>
        <w:jc w:val="left"/>
        <w:rPr>
          <w:b/>
          <w:sz w:val="24"/>
        </w:rPr>
      </w:pPr>
      <w:bookmarkStart w:id="36" w:name="Sample Output 1"/>
      <w:bookmarkEnd w:id="36"/>
      <w:r>
        <w:rPr>
          <w:b/>
          <w:color w:val="001A1D"/>
          <w:sz w:val="24"/>
          <w:shd w:val="clear" w:color="auto" w:fill="F4F4F4"/>
        </w:rPr>
        <w:t>Sample</w:t>
      </w:r>
      <w:r>
        <w:rPr>
          <w:b/>
          <w:color w:val="001A1D"/>
          <w:spacing w:val="-7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>Output</w:t>
      </w:r>
      <w:r>
        <w:rPr>
          <w:b/>
          <w:color w:val="001A1D"/>
          <w:spacing w:val="-10"/>
          <w:sz w:val="24"/>
          <w:shd w:val="clear" w:color="auto" w:fill="F4F4F4"/>
        </w:rPr>
        <w:t xml:space="preserve"> </w:t>
      </w:r>
      <w:r>
        <w:rPr>
          <w:b/>
          <w:color w:val="001A1D"/>
          <w:sz w:val="24"/>
          <w:shd w:val="clear" w:color="auto" w:fill="F4F4F4"/>
        </w:rPr>
        <w:t xml:space="preserve">1 </w:t>
      </w:r>
      <w:r>
        <w:rPr>
          <w:b/>
          <w:color w:val="001A1D"/>
          <w:spacing w:val="-22"/>
          <w:sz w:val="24"/>
          <w:shd w:val="clear" w:color="auto" w:fill="F4F4F4"/>
        </w:rPr>
        <w:t xml:space="preserve"> </w:t>
      </w:r>
    </w:p>
    <w:p w14:paraId="1670F9D9">
      <w:pPr>
        <w:spacing w:before="117"/>
        <w:ind w:left="1060" w:right="0" w:firstLine="0"/>
        <w:jc w:val="left"/>
        <w:rPr>
          <w:sz w:val="24"/>
        </w:rPr>
      </w:pPr>
      <w:r>
        <w:rPr>
          <w:color w:val="001A1D"/>
          <w:sz w:val="24"/>
          <w:shd w:val="clear" w:color="auto" w:fill="F4F4F4"/>
        </w:rPr>
        <w:t>8</w:t>
      </w:r>
    </w:p>
    <w:p w14:paraId="73399F84">
      <w:pPr>
        <w:pStyle w:val="11"/>
        <w:rPr>
          <w:sz w:val="28"/>
        </w:rPr>
      </w:pPr>
    </w:p>
    <w:p w14:paraId="3E83C88D">
      <w:pPr>
        <w:pStyle w:val="11"/>
        <w:rPr>
          <w:sz w:val="28"/>
        </w:rPr>
      </w:pPr>
    </w:p>
    <w:p w14:paraId="77738CDF">
      <w:pPr>
        <w:pStyle w:val="11"/>
        <w:spacing w:before="10"/>
        <w:rPr>
          <w:sz w:val="26"/>
        </w:rPr>
      </w:pPr>
    </w:p>
    <w:p w14:paraId="3D633BBC">
      <w:pPr>
        <w:spacing w:before="0"/>
        <w:ind w:left="1118" w:right="0" w:firstLine="0"/>
        <w:jc w:val="left"/>
        <w:rPr>
          <w:b/>
          <w:sz w:val="20"/>
        </w:rPr>
      </w:pPr>
      <w:r>
        <w:rPr>
          <w:b/>
          <w:w w:val="110"/>
          <w:sz w:val="20"/>
        </w:rPr>
        <w:t>Answer:</w:t>
      </w:r>
    </w:p>
    <w:p w14:paraId="78F8DF74">
      <w:pPr>
        <w:pStyle w:val="11"/>
        <w:spacing w:before="5"/>
        <w:rPr>
          <w:b/>
          <w:sz w:val="32"/>
        </w:rPr>
      </w:pPr>
    </w:p>
    <w:p w14:paraId="362FD9A1">
      <w:pPr>
        <w:spacing w:before="0" w:line="429" w:lineRule="auto"/>
        <w:ind w:left="1060" w:right="9379" w:firstLine="57"/>
        <w:jc w:val="left"/>
        <w:rPr>
          <w:b/>
          <w:sz w:val="20"/>
        </w:rPr>
      </w:pPr>
      <w:r>
        <w:rPr>
          <w:b/>
          <w:w w:val="110"/>
          <w:sz w:val="20"/>
        </w:rPr>
        <w:t>x=input()</w:t>
      </w:r>
      <w:r>
        <w:rPr>
          <w:b/>
          <w:spacing w:val="1"/>
          <w:w w:val="110"/>
          <w:sz w:val="20"/>
        </w:rPr>
        <w:t xml:space="preserve"> </w:t>
      </w:r>
      <w:r>
        <w:rPr>
          <w:b/>
          <w:w w:val="110"/>
          <w:sz w:val="20"/>
        </w:rPr>
        <w:t>y=input()</w:t>
      </w:r>
      <w:r>
        <w:rPr>
          <w:b/>
          <w:spacing w:val="1"/>
          <w:w w:val="110"/>
          <w:sz w:val="20"/>
        </w:rPr>
        <w:t xml:space="preserve"> </w:t>
      </w:r>
      <w:r>
        <w:rPr>
          <w:b/>
          <w:w w:val="105"/>
          <w:sz w:val="20"/>
        </w:rPr>
        <w:t>z=x.find(y)</w:t>
      </w:r>
      <w:r>
        <w:rPr>
          <w:b/>
          <w:spacing w:val="-44"/>
          <w:w w:val="105"/>
          <w:sz w:val="20"/>
        </w:rPr>
        <w:t xml:space="preserve"> </w:t>
      </w:r>
      <w:r>
        <w:rPr>
          <w:b/>
          <w:w w:val="110"/>
          <w:sz w:val="20"/>
        </w:rPr>
        <w:t>print(z)</w:t>
      </w:r>
    </w:p>
    <w:p w14:paraId="5A582EB0">
      <w:pPr>
        <w:pStyle w:val="11"/>
        <w:rPr>
          <w:b/>
          <w:sz w:val="24"/>
        </w:rPr>
      </w:pPr>
    </w:p>
    <w:p w14:paraId="0D105F7B">
      <w:pPr>
        <w:pStyle w:val="11"/>
        <w:rPr>
          <w:b/>
          <w:sz w:val="20"/>
        </w:rPr>
      </w:pPr>
    </w:p>
    <w:p w14:paraId="26D0512A">
      <w:pPr>
        <w:spacing w:before="0"/>
        <w:ind w:left="1060" w:right="0" w:firstLine="0"/>
        <w:jc w:val="left"/>
        <w:rPr>
          <w:b/>
          <w:sz w:val="28"/>
        </w:rPr>
      </w:pPr>
      <w:r>
        <w:pict>
          <v:shape id="_x0000_s1746" o:spid="_x0000_s1746" o:spt="202" type="#_x0000_t202" style="position:absolute;left:0pt;margin-left:537.3pt;margin-top:240.9pt;height:11.85pt;width:2.8pt;mso-position-horizontal-relative:page;z-index:-2515036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FB5D95B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747" o:spid="_x0000_s1747" o:spt="203" style="position:absolute;left:0pt;margin-left:66.8pt;margin-top:25.7pt;height:5.55pt;width:211.7pt;mso-position-horizontal-relative:page;z-index:-251502592;mso-width-relative:page;mso-height-relative:page;" coordorigin="1336,514" coordsize="4234,111">
            <o:lock v:ext="edit"/>
            <v:shape id="_x0000_s1748" o:spid="_x0000_s1748" o:spt="75" type="#_x0000_t75" style="position:absolute;left:1336;top:514;height:111;width:4220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rect id="_x0000_s1749" o:spid="_x0000_s1749" o:spt="1" style="position:absolute;left:5555;top:514;height:111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drawing>
          <wp:anchor distT="0" distB="0" distL="0" distR="0" simplePos="0" relativeHeight="251814912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802005</wp:posOffset>
            </wp:positionV>
            <wp:extent cx="2675255" cy="69850"/>
            <wp:effectExtent l="0" t="0" r="0" b="0"/>
            <wp:wrapNone/>
            <wp:docPr id="9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3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5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8"/>
        </w:rPr>
        <w:t>output</w:t>
      </w:r>
    </w:p>
    <w:p w14:paraId="66443404">
      <w:pPr>
        <w:pStyle w:val="11"/>
        <w:spacing w:after="1"/>
        <w:rPr>
          <w:b/>
          <w:sz w:val="25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2060"/>
        <w:gridCol w:w="1176"/>
        <w:gridCol w:w="585"/>
        <w:gridCol w:w="196"/>
      </w:tblGrid>
      <w:tr w14:paraId="64402311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97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AD171C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60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611F5D6">
            <w:pPr>
              <w:pStyle w:val="15"/>
              <w:spacing w:line="302" w:lineRule="exact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176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0F4AECE">
            <w:pPr>
              <w:pStyle w:val="15"/>
              <w:spacing w:line="302" w:lineRule="exact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585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45414863">
            <w:pPr>
              <w:pStyle w:val="15"/>
              <w:spacing w:line="302" w:lineRule="exact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196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44D9697A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F8EACC4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97" w:type="dxa"/>
            <w:tcBorders>
              <w:top w:val="single" w:color="FFFFFF" w:sz="48" w:space="0"/>
            </w:tcBorders>
            <w:shd w:val="clear" w:color="auto" w:fill="E3E3E3"/>
          </w:tcPr>
          <w:p w14:paraId="5E9AB37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060" w:type="dxa"/>
            <w:tcBorders>
              <w:top w:val="single" w:color="FFFFFF" w:sz="48" w:space="0"/>
            </w:tcBorders>
            <w:shd w:val="clear" w:color="auto" w:fill="E3E3E3"/>
          </w:tcPr>
          <w:p w14:paraId="420460CF">
            <w:pPr>
              <w:pStyle w:val="15"/>
              <w:spacing w:line="235" w:lineRule="auto"/>
              <w:ind w:left="107" w:right="82"/>
              <w:rPr>
                <w:sz w:val="20"/>
              </w:rPr>
            </w:pPr>
            <w:r>
              <w:rPr>
                <w:color w:val="1C2023"/>
                <w:spacing w:val="-2"/>
                <w:sz w:val="20"/>
              </w:rPr>
              <w:t>thistest123string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123</w:t>
            </w:r>
          </w:p>
        </w:tc>
        <w:tc>
          <w:tcPr>
            <w:tcW w:w="1176" w:type="dxa"/>
            <w:tcBorders>
              <w:top w:val="single" w:color="FFFFFF" w:sz="48" w:space="0"/>
            </w:tcBorders>
            <w:shd w:val="clear" w:color="auto" w:fill="E3E3E3"/>
          </w:tcPr>
          <w:p w14:paraId="1C4FBCE0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8</w:t>
            </w:r>
          </w:p>
        </w:tc>
        <w:tc>
          <w:tcPr>
            <w:tcW w:w="585" w:type="dxa"/>
            <w:tcBorders>
              <w:top w:val="single" w:color="FFFFFF" w:sz="48" w:space="0"/>
            </w:tcBorders>
            <w:shd w:val="clear" w:color="auto" w:fill="E3E3E3"/>
          </w:tcPr>
          <w:p w14:paraId="35DF3173">
            <w:pPr>
              <w:pStyle w:val="15"/>
              <w:spacing w:before="3"/>
              <w:ind w:left="108"/>
              <w:rPr>
                <w:sz w:val="20"/>
              </w:rPr>
            </w:pPr>
            <w:r>
              <w:rPr>
                <w:color w:val="1C2023"/>
                <w:w w:val="100"/>
                <w:sz w:val="20"/>
              </w:rPr>
              <w:t>8</w:t>
            </w:r>
          </w:p>
        </w:tc>
        <w:tc>
          <w:tcPr>
            <w:tcW w:w="196" w:type="dxa"/>
            <w:tcBorders>
              <w:top w:val="single" w:color="FFFFFF" w:sz="48" w:space="0"/>
            </w:tcBorders>
            <w:shd w:val="clear" w:color="auto" w:fill="E3E3E3"/>
          </w:tcPr>
          <w:p w14:paraId="600938DC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6C52E5C6">
      <w:pPr>
        <w:pStyle w:val="11"/>
        <w:rPr>
          <w:b/>
          <w:sz w:val="20"/>
        </w:rPr>
      </w:pPr>
    </w:p>
    <w:p w14:paraId="2C7B06E2">
      <w:pPr>
        <w:pStyle w:val="11"/>
        <w:rPr>
          <w:b/>
          <w:sz w:val="20"/>
        </w:rPr>
      </w:pPr>
    </w:p>
    <w:p w14:paraId="68EA6391">
      <w:pPr>
        <w:pStyle w:val="11"/>
        <w:rPr>
          <w:b/>
          <w:sz w:val="20"/>
        </w:rPr>
      </w:pPr>
    </w:p>
    <w:p w14:paraId="5E5B1967">
      <w:pPr>
        <w:pStyle w:val="11"/>
        <w:rPr>
          <w:b/>
          <w:sz w:val="20"/>
        </w:rPr>
      </w:pPr>
    </w:p>
    <w:p w14:paraId="0DEE392E">
      <w:pPr>
        <w:pStyle w:val="11"/>
        <w:rPr>
          <w:b/>
          <w:sz w:val="20"/>
        </w:rPr>
      </w:pPr>
    </w:p>
    <w:p w14:paraId="6F13F92B">
      <w:pPr>
        <w:pStyle w:val="11"/>
        <w:rPr>
          <w:b/>
          <w:sz w:val="20"/>
        </w:rPr>
      </w:pPr>
    </w:p>
    <w:p w14:paraId="6CE78E2D">
      <w:pPr>
        <w:pStyle w:val="11"/>
        <w:rPr>
          <w:b/>
          <w:sz w:val="20"/>
        </w:rPr>
      </w:pPr>
    </w:p>
    <w:p w14:paraId="68B63A14">
      <w:pPr>
        <w:pStyle w:val="11"/>
        <w:rPr>
          <w:b/>
          <w:sz w:val="20"/>
        </w:rPr>
      </w:pPr>
    </w:p>
    <w:p w14:paraId="584FF20B">
      <w:pPr>
        <w:pStyle w:val="11"/>
        <w:rPr>
          <w:b/>
          <w:sz w:val="20"/>
        </w:rPr>
      </w:pPr>
    </w:p>
    <w:p w14:paraId="2455F169">
      <w:pPr>
        <w:pStyle w:val="11"/>
        <w:rPr>
          <w:b/>
          <w:sz w:val="20"/>
        </w:rPr>
      </w:pPr>
    </w:p>
    <w:p w14:paraId="2CE194C0">
      <w:pPr>
        <w:pStyle w:val="11"/>
        <w:rPr>
          <w:b/>
          <w:sz w:val="20"/>
        </w:rPr>
      </w:pPr>
    </w:p>
    <w:p w14:paraId="1B5298DC">
      <w:pPr>
        <w:pStyle w:val="11"/>
        <w:spacing w:before="10"/>
        <w:rPr>
          <w:b/>
          <w:sz w:val="11"/>
        </w:rPr>
      </w:pPr>
      <w:r>
        <w:pict>
          <v:group id="_x0000_s1750" o:spid="_x0000_s1750" o:spt="203" style="position:absolute;left:0pt;margin-left:56pt;margin-top:8.95pt;height:23.4pt;width:495.75pt;mso-position-horizontal-relative:page;mso-wrap-distance-bottom:0pt;mso-wrap-distance-top:0pt;z-index:-251293696;mso-width-relative:page;mso-height-relative:page;" coordorigin="1120,179" coordsize="9915,468">
            <o:lock v:ext="edit"/>
            <v:line id="_x0000_s1751" o:spid="_x0000_s1751" o:spt="20" style="position:absolute;left:1125;top:184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52" o:spid="_x0000_s1752" o:spt="1" style="position:absolute;left:10350;top:248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53" o:spid="_x0000_s1753" o:spt="75" type="#_x0000_t75" style="position:absolute;left:1326;top:328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754" o:spid="_x0000_s1754" o:spt="75" type="#_x0000_t75" style="position:absolute;left:4862;top:333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rect id="_x0000_s1755" o:spid="_x0000_s1755" o:spt="1" style="position:absolute;left:7036;top:329;height:184;width:18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56" o:spid="_x0000_s1756" o:spt="75" type="#_x0000_t75" style="position:absolute;left:7143;top:329;height:185;width:1298;" filled="f" stroked="f" coordsize="21600,21600">
              <v:path/>
              <v:fill on="f" focussize="0,0"/>
              <v:stroke on="f"/>
              <v:imagedata r:id="rId76" o:title=""/>
              <o:lock v:ext="edit" aspectratio="t"/>
            </v:shape>
            <v:shape id="_x0000_s1757" o:spid="_x0000_s1757" style="position:absolute;left:8511;top:329;height:186;width:2068;" fillcolor="#000000" filled="t" stroked="f" coordorigin="8512,329" coordsize="2068,186" path="m8625,434l8610,434,8608,438,8607,442,8606,444,8605,446,8604,448,8602,451,8600,453,8599,454,8598,455,8596,456,8594,457,8592,458,8588,459,8586,459,8559,459,8559,406,8577,406,8580,407,8584,408,8585,410,8586,412,8588,414,8589,417,8590,420,8603,420,8603,406,8603,395,8603,380,8590,380,8589,384,8588,387,8586,389,8585,391,8584,393,8582,393,8580,394,8577,395,8559,395,8559,347,8589,347,8593,348,8596,349,8598,351,8600,352,8602,354,8604,357,8606,361,8608,367,8624,367,8624,347,8624,336,8512,336,8512,342,8515,343,8517,344,8520,345,8521,346,8523,349,8523,351,8524,354,8524,451,8523,455,8523,456,8523,457,8521,460,8520,461,8518,462,8517,462,8514,463,8512,464,8512,470,8623,470,8624,459,8625,434xm8768,464l8766,463,8764,463,8761,461,8760,461,8759,459,8758,457,8757,454,8757,452,8757,400,8756,395,8755,391,8754,387,8754,386,8754,386,8752,383,8749,380,8747,377,8744,375,8740,373,8735,372,8730,371,8720,371,8716,372,8712,373,8708,374,8704,376,8701,378,8697,380,8693,383,8688,386,8687,386,8689,372,8674,372,8643,373,8643,379,8647,380,8650,381,8651,382,8653,382,8654,384,8655,386,8656,388,8656,390,8656,450,8656,452,8655,455,8655,457,8654,459,8651,462,8649,463,8645,464,8645,470,8700,470,8700,464,8696,463,8694,462,8691,459,8690,457,8690,457,8689,452,8689,450,8689,401,8690,398,8692,395,8694,392,8697,390,8700,389,8703,387,8706,386,8711,386,8713,387,8714,387,8715,387,8716,388,8717,389,8719,390,8720,391,8721,393,8722,395,8722,397,8723,399,8723,404,8724,452,8723,455,8723,457,8722,459,8720,461,8719,462,8717,463,8713,464,8713,470,8768,470,8768,464xm8894,373l8853,373,8850,372,8850,398,8850,414,8849,419,8843,427,8839,429,8828,429,8824,427,8819,419,8817,412,8817,396,8819,391,8824,383,8828,381,8839,381,8843,383,8846,387,8849,392,8850,398,8850,372,8844,371,8841,371,8838,371,8827,371,8821,372,8809,374,8803,376,8799,379,8794,382,8791,385,8788,390,8786,394,8785,399,8785,412,8786,417,8792,427,8797,430,8803,433,8799,436,8795,438,8791,443,8789,445,8787,448,8786,450,8785,452,8785,461,8786,463,8787,466,8789,468,8791,471,8794,473,8789,475,8785,478,8783,481,8780,484,8778,487,8778,496,8780,500,8783,503,8785,506,8789,508,8794,510,8799,511,8805,513,8819,514,8826,514,8847,514,8857,513,8874,508,8880,504,8880,504,8889,494,8892,488,8892,477,8892,472,8889,465,8882,461,8876,456,8867,454,8863,454,8863,486,8863,493,8861,497,8851,502,8844,504,8824,504,8817,503,8812,500,8807,498,8805,495,8805,487,8806,485,8808,480,8810,478,8813,477,8816,477,8821,477,8850,477,8854,477,8857,478,8859,480,8861,481,8862,482,8863,484,8863,486,8863,454,8822,454,8819,454,8816,454,8814,453,8812,452,8811,451,8811,450,8810,449,8810,443,8812,440,8816,437,8820,438,8827,439,8850,439,8857,437,8861,436,8871,429,8877,424,8881,415,8881,399,8880,396,8878,389,8876,387,8874,385,8874,384,8894,386,8894,384,8894,381,8894,373xm8942,333l8911,333,8911,357,8942,357,8942,333xm8954,464l8952,463,8951,463,8949,462,8948,462,8947,461,8946,460,8946,459,8945,459,8944,457,8944,456,8944,454,8943,450,8943,372,8929,372,8898,373,8898,379,8900,380,8903,380,8906,382,8907,382,8909,385,8910,386,8910,388,8910,452,8910,455,8909,457,8908,459,8905,462,8903,463,8899,464,8899,470,8954,470,8954,464xm9099,464l9097,463,9095,463,9093,461,9091,461,9090,459,9089,457,9088,454,9088,452,9088,400,9087,395,9086,391,9085,387,9085,386,9085,386,9083,383,9080,380,9078,377,9075,375,9071,373,9067,372,9062,371,9051,371,9047,372,9043,373,9039,374,9035,376,9032,378,9028,380,9024,383,9020,386,9018,386,9020,372,9006,372,8975,373,8975,379,8978,380,8981,381,8982,382,8984,382,8985,384,8986,386,8987,388,8987,390,8987,450,8987,452,8986,455,8986,457,8985,459,8982,462,8980,463,8976,464,8976,470,9031,470,9031,464,9027,463,9025,462,9022,459,9021,457,9021,457,9020,452,9020,450,9020,401,9021,398,9023,395,9025,392,9028,390,9031,389,9034,387,9037,386,9042,386,9044,387,9045,387,9046,387,9048,388,9049,389,9050,390,9051,391,9052,393,9053,395,9054,397,9054,399,9055,404,9055,452,9054,455,9054,457,9053,459,9052,461,9050,462,9048,463,9044,464,9044,470,9099,470,9099,464xm9216,422l9216,414,9215,411,9215,407,9212,397,9210,392,9207,388,9205,384,9202,381,9198,379,9194,376,9190,374,9182,372,9182,411,9145,411,9145,402,9146,401,9147,394,9151,389,9154,384,9159,381,9171,381,9175,384,9178,389,9181,394,9182,401,9182,411,9182,372,9179,372,9173,371,9155,371,9146,373,9129,381,9123,387,9113,402,9111,411,9111,438,9116,451,9124,459,9132,465,9141,469,9152,471,9164,472,9174,472,9183,470,9198,464,9205,459,9209,456,9213,452,9204,444,9198,448,9193,452,9184,455,9179,456,9164,456,9156,454,9147,442,9144,434,9144,422,9216,422xm9336,422l9336,414,9335,411,9335,407,9332,397,9330,392,9327,388,9325,384,9322,381,9318,379,9314,376,9310,374,9302,372,9302,411,9265,411,9265,402,9266,401,9267,394,9271,389,9274,384,9279,381,9291,381,9295,384,9298,389,9301,394,9302,401,9302,411,9302,372,9299,372,9293,371,9275,371,9266,373,9249,381,9243,387,9233,402,9231,411,9231,438,9236,451,9244,459,9252,465,9261,469,9272,471,9284,472,9294,472,9303,470,9318,464,9325,459,9329,456,9333,452,9324,444,9318,448,9313,452,9304,455,9299,456,9284,456,9276,454,9267,442,9264,434,9264,422,9336,422xm9449,372l9444,371,9440,371,9428,371,9422,372,9410,377,9405,381,9399,387,9398,387,9399,372,9385,372,9354,373,9354,379,9357,380,9360,381,9362,382,9363,382,9364,384,9366,386,9366,388,9366,452,9366,455,9365,457,9364,459,9361,462,9359,463,9355,464,9355,470,9411,470,9411,464,9407,463,9405,462,9403,461,9402,459,9400,457,9400,455,9399,452,9399,448,9399,404,9399,403,9400,399,9401,398,9402,396,9403,394,9405,393,9406,391,9408,390,9412,388,9414,388,9419,388,9422,389,9424,391,9426,393,9428,396,9429,399,9449,399,9449,388,9449,387,9449,372xm9504,333l9473,333,9473,357,9504,357,9504,333xm9516,464l9514,463,9512,463,9511,462,9510,462,9509,461,9508,460,9507,459,9507,459,9506,457,9506,456,9505,454,9505,450,9505,372,9491,372,9459,373,9459,379,9462,380,9464,380,9467,382,9469,382,9471,385,9471,386,9472,388,9472,390,9472,448,9472,452,9471,455,9471,457,9470,459,9467,462,9465,463,9461,464,9461,470,9516,470,9516,464xm9661,464l9659,463,9657,463,9654,461,9653,461,9651,459,9651,457,9650,454,9650,452,9649,400,9649,395,9648,391,9647,387,9647,386,9646,386,9645,383,9642,380,9640,377,9636,375,9632,373,9628,372,9623,371,9613,371,9609,372,9605,373,9601,374,9597,376,9594,378,9590,380,9586,383,9581,386,9580,386,9582,372,9567,372,9536,373,9536,379,9540,380,9542,381,9544,382,9545,382,9546,384,9548,386,9548,388,9549,390,9549,450,9549,452,9548,455,9548,457,9547,459,9544,462,9541,463,9538,464,9538,470,9592,470,9592,464,9589,463,9586,462,9584,459,9583,457,9583,457,9582,452,9582,450,9582,401,9583,398,9585,395,9587,392,9589,390,9593,389,9596,387,9599,386,9604,386,9605,387,9607,387,9608,387,9609,388,9610,389,9611,390,9612,391,9614,393,9615,395,9615,397,9616,399,9616,404,9616,452,9616,455,9615,457,9614,459,9613,461,9612,462,9609,463,9606,464,9606,470,9661,470,9661,464xm9782,373l9741,373,9738,372,9738,398,9738,414,9737,419,9731,427,9727,429,9716,429,9712,427,9707,419,9705,412,9705,396,9707,391,9712,383,9716,381,9727,381,9731,383,9734,387,9737,392,9738,398,9738,372,9732,371,9729,371,9726,371,9715,371,9709,372,9697,374,9691,376,9687,379,9682,382,9679,385,9676,390,9674,394,9673,399,9673,412,9674,417,9680,427,9685,430,9691,433,9687,436,9683,438,9679,443,9677,445,9675,448,9674,450,9673,452,9673,461,9674,463,9675,466,9677,468,9679,471,9682,473,9677,475,9673,478,9671,481,9668,484,9666,487,9666,496,9668,500,9671,503,9673,506,9677,508,9682,510,9687,511,9693,513,9707,514,9714,514,9735,514,9745,513,9762,508,9768,504,9768,504,9777,494,9780,488,9780,477,9780,472,9777,465,9770,461,9764,456,9755,454,9751,454,9751,486,9751,493,9749,497,9739,502,9732,504,9712,504,9705,503,9700,500,9695,498,9693,495,9693,487,9694,485,9696,480,9698,478,9701,477,9704,477,9709,477,9738,477,9742,477,9745,478,9747,480,9749,481,9750,482,9751,484,9751,486,9751,454,9710,454,9707,454,9704,454,9702,453,9700,452,9699,451,9699,450,9698,449,9698,443,9700,440,9704,437,9708,438,9715,439,9738,439,9745,437,9749,436,9759,429,9765,424,9769,415,9769,399,9768,396,9766,389,9764,387,9762,385,9762,384,9782,386,9782,384,9782,381,9782,373xm9954,339l9947,337,9941,336,9928,335,9921,334,9899,334,9886,337,9864,349,9856,357,9845,378,9842,390,9842,420,9844,432,9849,442,9854,452,9861,459,9871,464,9881,469,9894,472,9917,472,9924,471,9938,470,9945,469,9954,467,9954,460,9954,437,9938,437,9937,443,9935,447,9931,454,9928,456,9924,458,9921,459,9917,460,9900,460,9892,456,9886,446,9883,438,9880,429,9879,418,9878,405,9879,391,9880,379,9883,369,9887,361,9893,351,9902,346,9921,346,9926,348,9930,351,9934,355,9936,360,9938,367,9954,367,9954,346,9954,339xm10082,432l10081,404,10077,392,10068,384,10065,381,10060,378,10050,374,10047,373,10047,409,10047,434,10046,439,10046,444,10044,448,10041,455,10039,457,10036,459,10034,461,10030,462,10019,462,10014,458,10010,451,10007,444,10005,434,10005,409,10005,404,10008,393,10011,388,10014,385,10017,383,10021,381,10033,381,10038,385,10043,393,10045,399,10047,409,10047,373,10039,372,10026,371,10018,371,10011,372,9997,376,9991,379,9981,387,9977,393,9972,406,9970,413,9970,434,9973,443,9977,450,9982,458,9988,463,10004,470,10014,472,10036,472,10047,470,10055,466,10064,462,10065,462,10070,457,10079,441,10082,432xm10153,464l10149,463,10147,462,10144,459,10143,457,10142,455,10142,452,10142,329,10128,329,10096,331,10096,337,10099,338,10102,338,10103,339,10105,340,10106,340,10107,343,10108,344,10108,346,10108,348,10109,350,10109,449,10109,454,10108,455,10108,457,10107,458,10107,459,10106,460,10105,461,10104,461,10103,462,10102,463,10100,463,10098,464,10098,470,10153,470,10153,464xm10225,464l10221,463,10219,462,10216,459,10215,457,10214,455,10214,452,10214,329,10200,329,10168,331,10168,337,10171,338,10174,338,10175,339,10177,340,10178,340,10179,343,10180,344,10180,346,10180,348,10181,350,10181,355,10181,448,10181,452,10181,454,10180,455,10180,457,10179,458,10179,459,10178,460,10177,461,10176,461,10175,462,10174,463,10172,463,10170,464,10170,470,10225,470,10225,464xm10344,422l10344,414,10343,411,10343,407,10340,397,10338,392,10335,388,10333,384,10330,381,10326,379,10322,376,10318,374,10310,372,10310,411,10273,411,10273,402,10274,401,10275,394,10279,389,10282,384,10287,381,10299,381,10303,384,10306,389,10309,394,10310,401,10310,411,10310,372,10307,372,10301,371,10283,371,10274,373,10257,381,10251,387,10241,402,10239,411,10239,438,10244,451,10252,459,10260,465,10269,469,10280,471,10292,472,10302,472,10311,470,10326,464,10333,459,10337,456,10341,452,10332,444,10326,448,10321,452,10312,455,10307,456,10292,456,10284,454,10275,442,10272,434,10272,422,10344,422xm10468,373l10427,373,10424,372,10424,398,10424,414,10423,419,10417,427,10413,429,10402,429,10398,427,10393,419,10392,412,10392,396,10393,391,10398,383,10402,381,10414,381,10418,383,10420,387,10423,392,10424,398,10424,372,10419,371,10416,371,10412,371,10401,371,10395,372,10383,374,10378,376,10373,379,10369,382,10365,385,10363,390,10360,394,10359,399,10359,412,10361,417,10367,427,10371,430,10377,433,10373,436,10370,438,10365,443,10363,445,10362,448,10360,450,10360,452,10360,461,10360,463,10361,466,10363,468,10365,471,10368,473,10363,475,10360,478,10357,481,10354,484,10353,487,10353,496,10354,500,10357,503,10360,506,10363,508,10368,510,10373,511,10379,513,10393,514,10401,514,10421,514,10431,513,10448,508,10455,504,10455,504,10464,494,10466,488,10466,477,10466,472,10463,465,10457,461,10450,456,10441,454,10438,454,10438,486,10438,493,10435,497,10425,502,10418,504,10398,504,10391,503,10386,500,10382,498,10379,495,10379,487,10380,485,10383,480,10385,478,10388,477,10391,477,10395,477,10425,477,10428,477,10431,478,10434,480,10436,481,10436,482,10437,484,10438,486,10438,454,10396,454,10393,454,10391,454,10388,453,10387,452,10386,451,10385,450,10384,449,10384,443,10386,440,10390,437,10395,438,10401,439,10424,439,10431,437,10436,436,10445,429,10452,424,10456,415,10456,399,10455,396,10452,389,10450,387,10448,385,10449,384,10468,386,10468,384,10468,381,10468,373xm10579,422l10579,414,10579,411,10578,407,10575,397,10573,392,10570,388,10568,384,10565,381,10561,379,10557,376,10553,374,10546,372,10546,411,10508,411,10509,402,10509,401,10511,394,10514,389,10518,384,10522,381,10534,381,10538,384,10541,389,10544,394,10545,401,10546,411,10546,372,10543,372,10537,371,10519,371,10509,373,10492,381,10486,387,10477,402,10474,411,10474,438,10479,451,10488,459,10495,465,10504,469,10515,471,10527,472,10537,472,10546,470,10561,464,10568,459,10572,456,10576,452,10567,444,10562,448,10557,452,10547,455,10542,456,10527,456,10519,454,10510,442,10507,434,10507,422,10579,422xe">
              <v:path arrowok="t"/>
              <v:fill on="t" focussize="0,0"/>
              <v:stroke on="f"/>
              <v:imagedata o:title=""/>
              <o:lock v:ext="edit"/>
            </v:shape>
            <v:rect id="_x0000_s1758" o:spid="_x0000_s1758" o:spt="1" style="position:absolute;left:10350;top:248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59" o:spid="_x0000_s1759" o:spt="202" type="#_x0000_t202" style="position:absolute;left:10360;top:253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07DA9DC">
                    <w:pPr>
                      <w:spacing w:before="88"/>
                      <w:ind w:left="213" w:right="20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type="topAndBottom"/>
          </v:group>
        </w:pict>
      </w:r>
    </w:p>
    <w:p w14:paraId="0BBB8FC9">
      <w:pPr>
        <w:spacing w:before="209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85</w:t>
      </w:r>
    </w:p>
    <w:p w14:paraId="24BC2F0C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0"/>
        <w:gridCol w:w="3006"/>
        <w:gridCol w:w="3701"/>
      </w:tblGrid>
      <w:tr w14:paraId="00248A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60" w:type="dxa"/>
          </w:tcPr>
          <w:p w14:paraId="2F809C7E">
            <w:pPr>
              <w:pStyle w:val="15"/>
              <w:tabs>
                <w:tab w:val="left" w:pos="1485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Ex.</w:t>
            </w:r>
            <w:r>
              <w:rPr>
                <w:rFonts w:ascii="Cambria"/>
                <w:b/>
                <w:spacing w:val="4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</w:t>
            </w:r>
            <w:r>
              <w:rPr>
                <w:rFonts w:ascii="Cambria"/>
                <w:b/>
                <w:w w:val="110"/>
                <w:sz w:val="22"/>
              </w:rPr>
              <w:tab/>
            </w:r>
            <w:r>
              <w:rPr>
                <w:rFonts w:ascii="Cambria"/>
                <w:b/>
                <w:w w:val="110"/>
                <w:sz w:val="22"/>
              </w:rPr>
              <w:t>:</w:t>
            </w:r>
          </w:p>
        </w:tc>
        <w:tc>
          <w:tcPr>
            <w:tcW w:w="3006" w:type="dxa"/>
          </w:tcPr>
          <w:p w14:paraId="74852195">
            <w:pPr>
              <w:pStyle w:val="15"/>
              <w:ind w:left="346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5.7</w:t>
            </w:r>
          </w:p>
        </w:tc>
        <w:tc>
          <w:tcPr>
            <w:tcW w:w="3701" w:type="dxa"/>
          </w:tcPr>
          <w:p w14:paraId="00155F63">
            <w:pPr>
              <w:pStyle w:val="15"/>
              <w:ind w:left="144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-1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18/04/2024</w:t>
            </w:r>
          </w:p>
        </w:tc>
      </w:tr>
      <w:tr w14:paraId="16E992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860" w:type="dxa"/>
          </w:tcPr>
          <w:p w14:paraId="6833D719">
            <w:pPr>
              <w:pStyle w:val="15"/>
              <w:spacing w:before="145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5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06" w:type="dxa"/>
          </w:tcPr>
          <w:p w14:paraId="288EC939">
            <w:pPr>
              <w:pStyle w:val="15"/>
              <w:spacing w:before="145" w:line="238" w:lineRule="exact"/>
              <w:ind w:left="3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701" w:type="dxa"/>
          </w:tcPr>
          <w:p w14:paraId="4FB3C169">
            <w:pPr>
              <w:pStyle w:val="15"/>
              <w:spacing w:before="145" w:line="238" w:lineRule="exact"/>
              <w:ind w:left="144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Name:</w:t>
            </w:r>
            <w:r>
              <w:rPr>
                <w:rFonts w:ascii="Cambria"/>
                <w:b/>
                <w:spacing w:val="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ARCHITHA.</w:t>
            </w:r>
            <w:r>
              <w:rPr>
                <w:rFonts w:ascii="Cambria"/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M</w:t>
            </w:r>
          </w:p>
        </w:tc>
      </w:tr>
    </w:tbl>
    <w:p w14:paraId="378C01E8">
      <w:pPr>
        <w:pStyle w:val="11"/>
        <w:rPr>
          <w:rFonts w:ascii="Arial MT"/>
          <w:sz w:val="20"/>
        </w:rPr>
      </w:pPr>
      <w:r>
        <w:pict>
          <v:group id="_x0000_s1760" o:spid="_x0000_s1760" o:spt="203" style="position:absolute;left:0pt;margin-left:24pt;margin-top:24pt;height:744pt;width:564pt;mso-position-horizontal-relative:page;mso-position-vertical-relative:page;z-index:-251500544;mso-width-relative:page;mso-height-relative:page;" coordorigin="480,480" coordsize="11280,14880">
            <o:lock v:ext="edit"/>
            <v:shape id="_x0000_s1761" o:spid="_x0000_s1761" o:spt="75" type="#_x0000_t75" style="position:absolute;left:1336;top:8213;height:111;width:4968;" filled="f" stroked="f" coordsize="21600,21600">
              <v:path/>
              <v:fill on="f" focussize="0,0"/>
              <v:stroke on="f"/>
              <v:imagedata r:id="rId77" o:title=""/>
              <o:lock v:ext="edit" aspectratio="t"/>
            </v:shape>
            <v:shape id="_x0000_s1762" o:spid="_x0000_s1762" style="position:absolute;left:6304;top:8213;height:111;width:15;" fillcolor="#AEAEAE" filled="t" stroked="f" coordorigin="6304,8213" coordsize="15,111" path="m6318,8213l6304,8213,6304,8316,6304,8324,6318,8324,6318,8316,6318,8213xe">
              <v:path arrowok="t"/>
              <v:fill on="t" focussize="0,0"/>
              <v:stroke on="f"/>
              <v:imagedata o:title=""/>
              <o:lock v:ext="edit"/>
            </v:shape>
            <v:line id="_x0000_s1763" o:spid="_x0000_s1763" o:spt="20" style="position:absolute;left:1125;top:14825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64" o:spid="_x0000_s1764" o:spt="1" style="position:absolute;left:10350;top:14889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65" o:spid="_x0000_s1765" o:spt="75" type="#_x0000_t75" style="position:absolute;left:1326;top:14978;height:185;width:5568;" filled="f" stroked="f" coordsize="21600,21600">
              <v:path/>
              <v:fill on="f" focussize="0,0"/>
              <v:stroke on="f"/>
              <v:imagedata r:id="rId78" o:title=""/>
              <o:lock v:ext="edit" aspectratio="t"/>
            </v:shape>
            <v:shape id="_x0000_s1766" o:spid="_x0000_s1766" style="position:absolute;left:6983;top:14979;height:186;width:3544;" fillcolor="#000000" filled="t" stroked="f" coordorigin="6983,14979" coordsize="3544,186" path="m7001,14979l6983,14979,6983,15162,7001,15162,7001,14979xm7234,15114l7229,15113,7226,15111,7219,15105,7216,15101,7213,15095,7206,15081,7203,15076,7200,15071,7196,15068,7192,15064,7191,15064,7188,15062,7182,15059,7182,15058,7190,15056,7196,15053,7197,15052,7204,15047,7208,15043,7213,15034,7214,15028,7214,15017,7214,15013,7212,15009,7211,15005,7209,15002,7206,14999,7204,14997,7203,14996,7200,14994,7196,14992,7191,14990,7186,14988,7180,14987,7180,15015,7180,15028,7179,15032,7178,15035,7177,15039,7176,15042,7174,15044,7171,15047,7168,15049,7160,15051,7155,15052,7138,15052,7138,14997,7140,14997,7144,14997,7160,14997,7168,14999,7177,15008,7180,15015,7180,14987,7173,14986,7166,14986,7091,14986,7091,14992,7094,14993,7096,14994,7099,14995,7100,14996,7102,14999,7103,15001,7103,15101,7102,15105,7102,15107,7100,15110,7099,15111,7097,15111,7096,15112,7094,15113,7091,15114,7091,15120,7150,15120,7150,15114,7146,15113,7143,15112,7142,15110,7140,15109,7139,15108,7139,15106,7138,15104,7138,15101,7138,15064,7149,15064,7152,15064,7156,15066,7158,15067,7160,15069,7162,15071,7164,15075,7166,15080,7175,15097,7181,15107,7186,15115,7190,15120,7234,15120,7234,15114xm7347,15114l7344,15113,7341,15112,7340,15112,7339,15111,7338,15111,7337,15110,7336,15109,7336,15107,7335,15107,7335,15106,7335,15105,7335,15103,7335,15101,7334,15074,7334,15045,7333,15039,7330,15033,7329,15031,7328,15029,7323,15026,7318,15024,7312,15022,7305,15021,7302,15021,7302,15074,7302,15093,7301,15096,7297,15101,7295,15103,7292,15105,7289,15107,7285,15107,7277,15107,7274,15106,7269,15102,7267,15099,7267,15088,7270,15083,7276,15079,7281,15076,7290,15074,7302,15074,7302,15021,7292,15021,7289,15021,7282,15022,7278,15022,7269,15024,7264,15026,7255,15028,7249,15030,7242,15033,7242,15051,7264,15051,7265,15046,7266,15042,7268,15039,7270,15036,7273,15034,7275,15033,7278,15032,7281,15031,7288,15031,7291,15032,7293,15033,7296,15035,7298,15037,7301,15044,7302,15048,7302,15064,7286,15065,7273,15068,7261,15071,7252,15074,7241,15080,7236,15088,7236,15102,7237,15106,7239,15110,7242,15114,7245,15116,7255,15121,7261,15122,7274,15122,7280,15120,7286,15118,7292,15116,7298,15112,7303,15107,7304,15107,7305,15107,7304,15120,7347,15120,7347,15114xm7405,14983l7374,14983,7374,15007,7405,15007,7405,14983xm7406,15022l7392,15022,7360,15022,7360,15029,7363,15030,7365,15030,7368,15031,7370,15032,7371,15033,7371,15035,7372,15036,7372,15038,7373,15040,7373,15133,7372,15137,7370,15143,7369,15145,7366,15147,7364,15149,7360,15150,7355,15152,7361,15164,7367,15162,7374,15160,7387,15154,7392,15150,7396,15146,7399,15142,7402,15137,7403,15132,7405,15127,7406,15120,7406,15022xm7543,15114l7540,15113,7538,15112,7537,15112,7536,15111,7535,15111,7534,15110,7533,15109,7533,15107,7532,15107,7532,15106,7532,15105,7531,15103,7531,15101,7531,15074,7531,15045,7530,15039,7526,15033,7525,15031,7524,15029,7520,15026,7515,15024,7509,15022,7502,15021,7499,15021,7499,15074,7499,15093,7498,15096,7494,15101,7492,15103,7488,15105,7485,15107,7482,15107,7474,15107,7471,15106,7465,15102,7464,15099,7464,15088,7467,15083,7473,15079,7478,15076,7487,15074,7499,15074,7499,15021,7489,15021,7486,15021,7479,15022,7475,15022,7466,15024,7461,15026,7452,15028,7446,15030,7439,15033,7439,15051,7461,15051,7462,15046,7463,15042,7465,15039,7467,15036,7469,15034,7472,15033,7474,15032,7477,15031,7484,15031,7487,15032,7490,15033,7492,15035,7494,15037,7498,15044,7498,15048,7498,15064,7483,15065,7469,15068,7458,15071,7449,15074,7438,15080,7432,15088,7432,15102,7434,15106,7436,15110,7439,15114,7442,15116,7452,15121,7457,15122,7470,15122,7477,15120,7482,15118,7488,15116,7494,15112,7500,15107,7501,15107,7502,15107,7501,15120,7543,15120,7543,15114xm7609,15114l7605,15113,7603,15112,7600,15109,7599,15107,7598,15104,7598,15102,7598,14979,7584,14979,7552,14980,7552,14987,7555,14987,7558,14988,7559,14989,7561,14989,7562,14990,7563,14992,7564,14994,7564,14996,7564,14997,7565,15000,7565,15099,7565,15104,7564,15105,7564,15107,7563,15108,7563,15109,7562,15110,7561,15111,7560,15111,7559,15112,7558,15113,7556,15113,7554,15114,7554,15120,7609,15120,7609,15114xm7735,15114l7732,15113,7730,15112,7729,15112,7728,15111,7727,15111,7726,15110,7725,15109,7725,15107,7724,15107,7724,15106,7724,15105,7723,15103,7723,15101,7723,15074,7723,15045,7722,15039,7718,15033,7717,15031,7716,15029,7712,15026,7707,15024,7701,15022,7694,15021,7691,15021,7691,15074,7691,15093,7690,15096,7686,15101,7684,15103,7680,15105,7677,15107,7674,15107,7666,15107,7663,15106,7657,15102,7656,15099,7656,15088,7659,15083,7665,15079,7670,15076,7679,15074,7691,15074,7691,15021,7681,15021,7678,15021,7671,15022,7667,15022,7658,15024,7653,15026,7644,15028,7638,15030,7631,15033,7631,15051,7653,15051,7654,15046,7655,15042,7657,15039,7659,15036,7661,15034,7664,15033,7666,15032,7669,15031,7676,15031,7679,15032,7682,15033,7684,15035,7686,15037,7690,15044,7690,15048,7690,15064,7675,15065,7661,15068,7650,15071,7641,15074,7630,15080,7624,15088,7624,15102,7626,15106,7628,15110,7631,15114,7634,15116,7644,15121,7649,15122,7662,15122,7669,15120,7674,15118,7680,15116,7686,15112,7692,15107,7693,15107,7694,15107,7693,15120,7735,15120,7735,15114xm7877,15114l7875,15113,7873,15112,7870,15111,7866,15107,7864,15105,7861,15101,7857,15095,7838,15071,7831,15062,7827,15058,7852,15038,7857,15034,7861,15032,7865,15030,7868,15029,7871,15029,7871,15022,7814,15022,7814,15029,7821,15029,7824,15032,7824,15038,7824,15040,7822,15043,7821,15044,7820,15047,7818,15049,7815,15051,7806,15058,7803,15060,7801,15061,7798,15062,7796,15062,7790,15062,7790,14979,7776,14979,7744,14980,7744,14987,7747,14987,7750,14988,7751,14989,7753,14989,7754,14990,7755,14992,7756,14994,7756,14997,7757,15000,7757,15005,7757,15097,7757,15099,7757,15104,7756,15105,7756,15107,7755,15108,7755,15109,7754,15110,7753,15111,7752,15111,7751,15112,7750,15113,7748,15113,7746,15114,7746,15120,7801,15120,7801,15114,7797,15113,7795,15112,7792,15109,7791,15107,7790,15104,7790,15102,7790,15071,7797,15071,7799,15072,7801,15073,7802,15074,7805,15076,7806,15078,7808,15081,7817,15092,7821,15097,7824,15101,7825,15103,7826,15105,7826,15105,7827,15107,7827,15112,7825,15113,7822,15114,7822,15120,7877,15120,7877,15114xm7974,15096l7974,15086,7973,15082,7968,15075,7965,15071,7956,15066,7950,15063,7935,15058,7930,15055,7927,15054,7924,15052,7923,15050,7922,15049,7920,15047,7920,15045,7920,15039,7921,15036,7924,15034,7927,15032,7931,15031,7940,15031,7943,15031,7945,15032,7948,15033,7950,15035,7954,15039,7956,15043,7958,15047,7973,15047,7973,15031,7973,15024,7964,15023,7957,15022,7947,15021,7942,15021,7927,15021,7918,15022,7904,15027,7898,15030,7894,15034,7890,15039,7888,15044,7889,15054,7889,15056,7892,15062,7894,15065,7897,15067,7900,15070,7903,15072,7907,15074,7910,15076,7914,15077,7926,15082,7931,15084,7934,15086,7937,15088,7939,15089,7941,15091,7942,15093,7943,15096,7943,15103,7941,15106,7938,15108,7935,15110,7931,15111,7919,15111,7914,15110,7910,15107,7906,15104,7903,15099,7901,15093,7886,15093,7886,15117,7897,15119,7908,15120,7918,15121,7928,15122,7934,15122,7941,15121,7946,15120,7952,15119,7957,15117,7965,15112,7965,15111,7968,15109,7971,15105,7973,15101,7974,15096xm8114,15114l8112,15113,8110,15112,8107,15111,8106,15110,8104,15108,8104,15107,8103,15104,8102,15102,8102,15098,8102,15047,8101,15041,8099,15036,8099,15035,8097,15031,8094,15027,8089,15025,8085,15022,8078,15021,8064,15021,8059,15022,8048,15026,8042,15030,8035,15035,8034,15035,8034,14979,8020,14979,7989,14980,7989,14987,7992,14987,7994,14988,7996,14989,7997,14989,7998,14990,8000,14992,8000,14994,8001,14997,8001,15000,8002,15099,8001,15104,8001,15105,8001,15107,8000,15108,7999,15109,7999,15110,7998,15111,7997,15111,7996,15112,7994,15113,7993,15113,7990,15114,7990,15120,8046,15120,8046,15114,8044,15113,8042,15112,8041,15112,8039,15111,8038,15111,8038,15110,8037,15109,8036,15108,8036,15107,8035,15104,8035,15102,8035,15098,8034,15050,8036,15048,8040,15042,8042,15040,8049,15037,8052,15036,8057,15036,8060,15037,8062,15038,8064,15039,8065,15040,8067,15044,8068,15047,8069,15051,8069,15054,8069,15098,8069,15102,8069,15105,8068,15107,8068,15107,8067,15109,8065,15112,8062,15113,8059,15114,8059,15120,8114,15120,8114,15114xm8321,15114l8319,15113,8317,15112,8314,15111,8313,15110,8311,15108,8311,15107,8310,15104,8310,15102,8309,15098,8309,15049,8309,15045,8309,15044,8307,15036,8306,15036,8305,15032,8299,15026,8296,15024,8288,15021,8283,15021,8271,15021,8265,15022,8254,15027,8247,15031,8240,15038,8239,15036,8239,15036,8238,15034,8236,15030,8231,15026,8228,15024,8224,15023,8220,15021,8216,15021,8205,15021,8199,15022,8193,15024,8188,15027,8182,15031,8175,15036,8173,15036,8175,15022,8161,15022,8130,15022,8130,15029,8133,15030,8136,15031,8138,15031,8139,15032,8140,15033,8141,15036,8142,15036,8142,15038,8142,15040,8142,15099,8142,15102,8142,15105,8141,15107,8140,15109,8137,15112,8135,15113,8131,15114,8131,15120,8186,15120,8186,15114,8182,15113,8180,15112,8177,15109,8177,15109,8176,15107,8175,15102,8175,15099,8175,15050,8176,15047,8179,15044,8180,15042,8183,15040,8186,15039,8189,15037,8192,15036,8197,15036,8199,15036,8201,15037,8203,15038,8205,15040,8206,15041,8207,15044,8208,15045,8209,15049,8209,15051,8209,15055,8209,15099,8209,15102,8208,15107,8208,15107,8207,15109,8206,15110,8205,15112,8202,15113,8199,15114,8199,15120,8253,15120,8253,15114,8250,15113,8248,15112,8247,15111,8245,15110,8244,15109,8243,15106,8243,15104,8242,15100,8242,15097,8242,15053,8243,15051,8243,15048,8244,15046,8245,15045,8246,15044,8248,15042,8250,15041,8251,15039,8253,15038,8255,15038,8258,15037,8260,15036,8265,15036,8267,15037,8271,15039,8272,15040,8275,15044,8276,15047,8276,15055,8277,15099,8276,15102,8276,15105,8275,15107,8275,15107,8275,15109,8273,15110,8272,15112,8270,15113,8266,15114,8266,15120,8321,15120,8321,15114xm8376,14983l8345,14983,8345,15007,8376,15007,8376,14983xm8388,15114l8386,15113,8384,15113,8383,15112,8382,15111,8381,15111,8380,15110,8379,15109,8379,15108,8378,15107,8378,15106,8377,15104,8377,15100,8377,15098,8377,15022,8363,15022,8331,15022,8331,15029,8334,15030,8336,15030,8339,15031,8341,15032,8343,15035,8343,15036,8344,15038,8344,15102,8343,15105,8343,15107,8342,15109,8339,15112,8337,15113,8333,15114,8333,15120,8388,15120,8388,15114xm8572,15084l8557,15084,8555,15088,8554,15091,8553,15094,8552,15096,8551,15098,8549,15101,8548,15102,8546,15104,8545,15105,8544,15106,8541,15107,8539,15108,8536,15108,8533,15108,8506,15108,8506,15056,8525,15056,8527,15056,8531,15058,8532,15059,8534,15061,8535,15063,8536,15066,8537,15070,8550,15070,8550,15056,8550,15044,8550,15030,8537,15030,8536,15034,8535,15037,8534,15039,8532,15041,8531,15042,8529,15043,8527,15044,8524,15044,8506,15044,8506,14997,8537,14997,8541,14998,8543,14999,8546,15000,8548,15002,8549,15004,8551,15006,8553,15011,8556,15017,8571,15017,8571,14997,8571,14986,8459,14986,8459,14992,8462,14993,8464,14994,8467,14995,8468,14996,8470,14999,8471,15001,8471,15004,8471,15101,8470,15105,8470,15106,8470,15107,8468,15110,8467,15111,8465,15111,8464,15112,8462,15113,8459,15114,8459,15120,8570,15120,8571,15108,8572,15084xm8715,15114l8713,15113,8711,15112,8709,15111,8707,15110,8706,15108,8705,15107,8704,15104,8704,15102,8704,15050,8703,15045,8702,15041,8701,15036,8701,15036,8701,15036,8699,15033,8696,15030,8694,15027,8691,15025,8687,15023,8683,15022,8678,15021,8667,15021,8663,15021,8659,15023,8655,15024,8651,15025,8648,15028,8644,15030,8640,15032,8636,15036,8634,15036,8636,15022,8622,15022,8591,15022,8591,15029,8594,15030,8597,15030,8598,15031,8600,15032,8601,15033,8602,15036,8603,15038,8603,15039,8603,15100,8603,15102,8602,15105,8602,15107,8601,15109,8598,15112,8596,15113,8592,15114,8592,15120,8647,15120,8647,15114,8643,15113,8641,15112,8638,15109,8637,15107,8637,15107,8636,15102,8636,15100,8636,15051,8637,15048,8639,15045,8641,15042,8644,15040,8647,15039,8650,15037,8653,15036,8658,15036,8660,15036,8661,15037,8662,15037,8664,15038,8665,15039,8666,15039,8667,15041,8668,15043,8669,15045,8670,15047,8670,15048,8671,15054,8671,15057,8671,15102,8670,15105,8670,15107,8669,15109,8668,15110,8666,15112,8664,15113,8660,15114,8660,15120,8715,15120,8715,15114xm8841,15022l8800,15022,8797,15022,8797,15048,8797,15063,8796,15069,8790,15077,8786,15078,8775,15078,8771,15076,8766,15068,8764,15062,8765,15045,8766,15040,8771,15033,8775,15031,8786,15031,8790,15033,8793,15037,8796,15042,8797,15048,8797,15022,8791,15021,8788,15021,8785,15021,8774,15021,8768,15021,8756,15024,8751,15026,8746,15029,8742,15032,8738,15035,8736,15039,8733,15044,8732,15049,8732,15061,8733,15067,8739,15076,8744,15080,8750,15083,8746,15086,8743,15088,8738,15092,8736,15095,8734,15098,8733,15100,8732,15102,8732,15111,8733,15113,8734,15116,8736,15118,8738,15121,8741,15122,8736,15125,8732,15127,8730,15131,8727,15134,8726,15137,8726,15146,8727,15149,8730,15153,8732,15155,8736,15158,8741,15160,8746,15161,8752,15162,8766,15164,8774,15164,8794,15164,8804,15163,8821,15157,8827,15154,8827,15154,8837,15144,8839,15137,8839,15126,8839,15121,8836,15115,8829,15111,8823,15106,8814,15104,8811,15104,8811,15136,8811,15143,8808,15147,8798,15152,8791,15154,8771,15154,8764,15153,8759,15150,8754,15148,8752,15145,8752,15137,8753,15134,8756,15130,8758,15128,8760,15126,8763,15127,8768,15127,8798,15127,8801,15127,8804,15128,8807,15129,8808,15131,8809,15132,8810,15134,8811,15136,8811,15104,8769,15104,8766,15104,8763,15103,8761,15103,8760,15102,8759,15101,8758,15100,8757,15098,8757,15093,8759,15090,8763,15087,8768,15088,8774,15089,8797,15089,8804,15087,8808,15086,8818,15078,8824,15074,8828,15065,8828,15049,8828,15045,8825,15039,8823,15037,8821,15035,8821,15034,8841,15036,8841,15034,8841,15031,8841,15022xm8889,14983l8858,14983,8858,15007,8889,15007,8889,14983xm8902,15114l8900,15113,8898,15113,8897,15112,8895,15111,8894,15111,8894,15110,8893,15109,8892,15108,8892,15107,8891,15106,8891,15104,8891,15102,8890,15022,8876,15022,8845,15022,8845,15029,8848,15030,8850,15030,8853,15031,8854,15032,8856,15035,8857,15036,8857,15038,8857,15102,8857,15105,8856,15107,8855,15109,8853,15112,8850,15113,8846,15114,8846,15120,8902,15120,8902,15114xm9046,15114l9044,15113,9043,15112,9040,15111,9039,15110,9037,15108,9036,15107,9036,15104,9035,15102,9035,15050,9034,15045,9033,15041,9032,15036,9032,15036,9032,15036,9030,15033,9028,15030,9025,15027,9022,15025,9018,15023,9014,15022,9009,15021,8998,15021,8994,15021,8990,15023,8986,15024,8983,15025,8979,15028,8975,15030,8971,15032,8967,15036,8965,15036,8967,15022,8953,15022,8922,15022,8922,15029,8925,15030,8928,15030,8930,15031,8931,15032,8932,15033,8934,15036,8934,15038,8934,15039,8934,15100,8934,15102,8934,15105,8933,15107,8932,15109,8929,15112,8927,15113,8923,15114,8923,15120,8978,15120,8978,15114,8974,15113,8972,15112,8969,15109,8968,15107,8968,15107,8967,15102,8967,15100,8967,15051,8968,15048,8971,15045,8972,15042,8975,15040,8978,15039,8981,15037,8984,15036,8989,15036,8991,15036,8992,15037,8994,15037,8995,15038,8996,15039,8997,15039,8998,15041,9000,15043,9000,15045,9001,15047,9001,15048,9002,15054,9002,15057,9002,15102,9002,15105,9001,15107,9000,15109,8999,15110,8997,15112,8995,15113,8991,15114,8991,15120,9046,15120,9046,15114xm9163,15071l9163,15064,9163,15061,9162,15057,9159,15046,9157,15042,9154,15038,9152,15034,9149,15031,9145,15029,9141,15026,9137,15024,9130,15022,9130,15061,9092,15061,9093,15052,9093,15051,9095,15044,9098,15038,9102,15034,9106,15031,9118,15031,9122,15033,9125,15039,9128,15043,9129,15051,9130,15061,9130,15022,9127,15021,9121,15021,9103,15021,9093,15023,9076,15031,9070,15037,9061,15052,9058,15061,9058,15088,9063,15101,9072,15109,9079,15115,9088,15118,9099,15121,9111,15122,9121,15122,9130,15120,9145,15114,9152,15109,9156,15106,9160,15102,9151,15093,9146,15098,9141,15101,9131,15105,9126,15106,9111,15106,9103,15103,9094,15092,9091,15083,9091,15071,9163,15071xm9283,15071l9283,15064,9283,15061,9282,15057,9279,15046,9277,15042,9274,15038,9272,15034,9269,15031,9265,15029,9261,15026,9257,15024,9250,15022,9250,15061,9212,15061,9213,15052,9213,15051,9215,15044,9218,15038,9222,15034,9226,15031,9238,15031,9242,15033,9245,15039,9248,15043,9249,15051,9250,15061,9250,15022,9247,15021,9241,15021,9223,15021,9213,15023,9196,15031,9190,15037,9181,15052,9178,15061,9178,15088,9183,15101,9192,15109,9199,15115,9208,15118,9219,15121,9231,15122,9241,15122,9250,15120,9265,15114,9272,15109,9276,15106,9280,15102,9271,15093,9266,15098,9261,15101,9251,15105,9246,15106,9231,15106,9223,15103,9214,15092,9211,15083,9211,15071,9283,15071xm9397,15022l9392,15021,9387,15021,9375,15021,9369,15022,9357,15027,9352,15031,9346,15037,9345,15036,9346,15022,9332,15022,9301,15022,9301,15029,9305,15030,9307,15030,9309,15031,9310,15032,9311,15033,9313,15036,9313,15038,9313,15102,9313,15105,9312,15107,9311,15109,9309,15112,9306,15113,9303,15114,9303,15120,9358,15120,9358,15114,9355,15113,9352,15112,9350,15111,9349,15109,9348,15107,9347,15105,9347,15102,9347,15052,9347,15049,9348,15047,9349,15046,9350,15044,9352,15042,9353,15041,9355,15040,9359,15038,9361,15037,9366,15037,9369,15038,9371,15040,9373,15042,9375,15045,9376,15049,9397,15049,9397,15037,9397,15037,9397,15022xm9451,14983l9420,14983,9420,15007,9451,15007,9451,14983xm9463,15114l9461,15113,9459,15113,9458,15112,9457,15111,9456,15111,9455,15110,9455,15109,9454,15108,9453,15107,9453,15106,9452,15104,9452,15100,9452,15022,9438,15022,9407,15022,9407,15029,9409,15030,9411,15030,9415,15031,9416,15032,9418,15035,9418,15036,9419,15038,9419,15102,9418,15105,9418,15107,9417,15109,9414,15112,9412,15113,9408,15114,9408,15120,9463,15120,9463,15114xm9608,15114l9606,15113,9604,15112,9601,15111,9600,15110,9599,15108,9598,15107,9597,15104,9597,15102,9597,15050,9596,15045,9595,15041,9594,15036,9594,15036,9594,15036,9592,15033,9589,15030,9587,15027,9584,15025,9580,15023,9575,15022,9570,15021,9560,15021,9556,15021,9552,15023,9548,15024,9544,15025,9541,15028,9537,15030,9533,15032,9528,15036,9527,15036,9529,15022,9514,15022,9483,15022,9483,15029,9487,15030,9490,15030,9491,15031,9493,15032,9494,15033,9495,15036,9496,15038,9496,15039,9496,15100,9496,15102,9495,15105,9495,15107,9494,15109,9491,15112,9489,15113,9485,15114,9485,15120,9540,15120,9540,15114,9536,15113,9534,15112,9531,15109,9530,15107,9530,15107,9529,15102,9529,15100,9529,15051,9530,15048,9532,15045,9534,15042,9537,15040,9540,15039,9543,15037,9546,15036,9551,15036,9553,15036,9554,15037,9555,15037,9556,15038,9557,15039,9559,15039,9560,15041,9561,15043,9562,15045,9562,15047,9563,15048,9563,15054,9564,15102,9563,15105,9563,15107,9562,15109,9560,15110,9559,15112,9557,15113,9553,15114,9553,15120,9608,15120,9608,15114xm9729,15022l9688,15022,9685,15022,9685,15048,9685,15063,9684,15069,9678,15077,9674,15078,9663,15078,9659,15076,9654,15068,9652,15062,9653,15045,9654,15040,9659,15033,9663,15031,9674,15031,9678,15033,9681,15037,9684,15042,9685,15048,9685,15022,9679,15021,9676,15021,9673,15021,9662,15021,9656,15021,9644,15024,9639,15026,9634,15029,9630,15032,9626,15035,9624,15039,9621,15044,9620,15049,9620,15061,9621,15067,9627,15076,9632,15080,9638,15083,9634,15086,9631,15088,9626,15092,9624,15095,9622,15098,9621,15100,9620,15102,9620,15111,9621,15113,9622,15116,9624,15118,9626,15121,9629,15122,9624,15125,9620,15127,9618,15131,9615,15134,9614,15137,9614,15146,9615,15149,9618,15153,9620,15155,9624,15158,9629,15160,9634,15161,9640,15162,9654,15164,9662,15164,9682,15164,9692,15163,9709,15157,9715,15154,9715,15154,9725,15144,9727,15137,9727,15126,9727,15121,9724,15115,9717,15111,9711,15106,9702,15104,9699,15104,9699,15136,9699,15143,9696,15147,9686,15152,9679,15154,9659,15154,9652,15153,9647,15150,9642,15148,9640,15145,9640,15137,9641,15134,9644,15130,9646,15128,9648,15126,9651,15127,9656,15127,9686,15127,9689,15127,9692,15128,9695,15129,9696,15131,9697,15132,9698,15134,9699,15136,9699,15104,9657,15104,9654,15104,9651,15103,9649,15103,9648,15102,9647,15101,9646,15100,9645,15098,9645,15093,9647,15090,9651,15087,9656,15088,9662,15089,9685,15089,9692,15087,9696,15086,9706,15078,9712,15074,9716,15065,9716,15049,9716,15045,9713,15039,9711,15037,9709,15035,9709,15034,9729,15036,9729,15034,9729,15031,9729,15022xm9901,14989l9894,14987,9888,14986,9875,14984,9868,14984,9846,14984,9833,14987,9811,14998,9803,15006,9792,15028,9789,15040,9789,15069,9792,15082,9796,15092,9801,15102,9808,15109,9818,15114,9828,15119,9841,15122,9864,15122,9871,15121,9885,15120,9893,15118,9901,15117,9901,15110,9901,15087,9885,15087,9884,15093,9882,15097,9878,15104,9875,15106,9872,15108,9868,15109,9864,15110,9847,15110,9839,15105,9834,15096,9830,15088,9827,15079,9826,15068,9825,15055,9826,15041,9828,15029,9830,15019,9834,15010,9841,15001,9850,14996,9868,14996,9873,14997,9877,15001,9881,15004,9884,15010,9885,15017,9901,15017,9901,14996,9901,14989xm10029,15082l10029,15054,10024,15042,10015,15033,10012,15031,10007,15028,9998,15024,9994,15023,9994,15059,9994,15082,9994,15084,9993,15089,9993,15094,9992,15098,9988,15104,9986,15107,9984,15109,9981,15110,9978,15111,9966,15111,9961,15108,9957,15101,9954,15094,9952,15084,9952,15059,9953,15054,9955,15042,9958,15038,9961,15035,9964,15032,9968,15031,9980,15031,9986,15035,9990,15043,9993,15048,9994,15059,9994,15023,9987,15022,9974,15021,9966,15021,9958,15022,9944,15026,9938,15029,9928,15037,9924,15043,9919,15055,9918,15063,9918,15084,9920,15093,9924,15100,9929,15108,9935,15113,9951,15120,9961,15122,9984,15122,9994,15120,10002,15116,10011,15112,10012,15111,10017,15107,10027,15091,10029,15082xm10100,15114l10096,15113,10094,15112,10091,15109,10090,15107,10090,15104,10089,15102,10089,14979,10075,14979,10043,14980,10043,14987,10047,14987,10049,14988,10050,14989,10052,14989,10053,14990,10054,14992,10055,14994,10055,14996,10056,14997,10056,15000,10056,15099,10056,15104,10055,15105,10055,15107,10054,15108,10054,15109,10053,15110,10052,15111,10051,15111,10050,15112,10049,15113,10047,15113,10045,15114,10045,15120,10100,15120,10100,15114xm10172,15114l10168,15113,10166,15112,10163,15109,10162,15107,10162,15104,10161,15102,10161,14979,10147,14979,10115,14980,10115,14987,10119,14987,10121,14988,10122,14989,10124,14989,10125,14990,10126,14992,10127,14994,10127,14996,10128,14997,10128,15000,10128,15005,10128,15098,10128,15104,10127,15105,10127,15107,10126,15108,10126,15109,10125,15110,10124,15111,10123,15111,10122,15112,10121,15113,10119,15113,10117,15114,10117,15120,10172,15120,10172,15114xm10291,15071l10291,15064,10291,15061,10290,15057,10287,15046,10285,15042,10282,15038,10280,15034,10277,15031,10273,15029,10269,15026,10265,15024,10258,15022,10258,15061,10220,15061,10221,15052,10221,15051,10223,15044,10226,15038,10230,15034,10234,15031,10246,15031,10250,15033,10253,15039,10256,15043,10257,15051,10258,15061,10258,15022,10255,15021,10249,15021,10231,15021,10221,15023,10204,15031,10198,15037,10189,15052,10186,15061,10186,15088,10191,15101,10200,15109,10207,15115,10216,15118,10227,15121,10239,15122,10249,15122,10258,15120,10273,15114,10280,15109,10284,15106,10288,15102,10279,15093,10274,15098,10269,15101,10259,15105,10254,15106,10239,15106,10231,15103,10222,15092,10219,15083,10219,15071,10291,15071xm10415,15022l10374,15022,10372,15022,10372,15048,10372,15063,10370,15069,10365,15077,10361,15078,10350,15078,10345,15076,10340,15068,10339,15062,10339,15045,10340,15040,10345,15033,10350,15031,10361,15031,10365,15033,10367,15037,10370,15042,10372,15048,10372,15022,10366,15021,10363,15021,10359,15021,10349,15021,10342,15021,10330,15024,10325,15026,10321,15029,10316,15032,10313,15035,10310,15039,10308,15044,10306,15049,10306,15061,10308,15067,10314,15076,10318,15080,10324,15083,10320,15086,10317,15088,10312,15092,10310,15095,10309,15098,10307,15100,10307,15102,10307,15111,10307,15113,10309,15116,10310,15118,10312,15121,10316,15122,10311,15125,10307,15127,10304,15131,10301,15134,10300,15137,10300,15146,10301,15149,10304,15153,10307,15155,10311,15158,10315,15160,10320,15161,10326,15162,10340,15164,10348,15164,10368,15164,10378,15163,10395,15157,10402,15154,10402,15154,10411,15144,10413,15137,10413,15126,10413,15121,10410,15115,10404,15111,10398,15106,10388,15104,10385,15104,10385,15136,10385,15143,10383,15147,10373,15152,10365,15154,10346,15154,10338,15153,10334,15150,10329,15148,10326,15145,10326,15137,10327,15134,10330,15130,10332,15128,10335,15126,10338,15127,10342,15127,10372,15127,10376,15127,10378,15128,10381,15129,10383,15131,10384,15132,10385,15134,10385,15136,10385,15104,10343,15104,10340,15104,10338,15103,10336,15103,10334,15102,10333,15101,10332,15100,10332,15098,10332,15093,10334,15090,10337,15087,10342,15088,10348,15089,10371,15089,10378,15087,10383,15086,10393,15078,10399,15074,10403,15065,10403,15049,10402,15045,10399,15039,10398,15037,10395,15035,10396,15034,10415,15036,10415,15034,10415,15031,10415,15022xm10526,15071l10526,15064,10526,15061,10525,15057,10523,15046,10520,15042,10517,15038,10515,15034,10512,15031,10508,15029,10505,15026,10500,15024,10493,15022,10493,15061,10455,15061,10456,15052,10456,15051,10458,15044,10461,15038,10465,15034,10469,15031,10481,15031,10486,15033,10488,15039,10491,15043,10493,15051,10493,15061,10493,15022,10490,15021,10484,15021,10466,15021,10456,15023,10439,15031,10433,15037,10424,15052,10422,15061,10422,15088,10426,15101,10435,15109,10442,15115,10451,15118,10462,15121,10474,15122,10484,15122,10493,15120,10508,15114,10516,15109,10519,15106,10523,15102,10514,15093,10509,15098,10504,15101,10495,15105,10489,15106,10474,15106,10467,15103,10457,15092,10455,15083,10455,15071,10526,15071xe">
              <v:path arrowok="t"/>
              <v:fill on="t" focussize="0,0"/>
              <v:stroke on="f"/>
              <v:imagedata o:title=""/>
              <o:lock v:ext="edit"/>
            </v:shape>
            <v:rect id="_x0000_s1767" o:spid="_x0000_s1767" o:spt="1" style="position:absolute;left:10350;top:14889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768" o:spid="_x0000_s1768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769" o:spid="_x0000_s1769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770" o:spid="_x0000_s1770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771" o:spid="_x0000_s1771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772" o:spid="_x0000_s1772" style="position:absolute;left:1349;top:8316;height:610;width:4956;" fillcolor="#F7F7FF" filled="t" stroked="f" coordorigin="1349,8316" coordsize="4956,610" path="m4619,8316l1349,8316,1349,8926,4619,8926,4619,8316xm6305,8316l4634,8316,4634,8926,6305,8926,6305,8316xe">
              <v:path arrowok="t"/>
              <v:fill on="t" focussize="0,0"/>
              <v:stroke on="f"/>
              <v:imagedata o:title=""/>
              <o:lock v:ext="edit"/>
            </v:shape>
            <v:shape id="_x0000_s1773" o:spid="_x0000_s1773" style="position:absolute;left:1334;top:8316;height:610;width:4985;" fillcolor="#AEAEAE" filled="t" stroked="f" coordorigin="1335,8316" coordsize="4985,610" path="m1349,8316l1335,8316,1335,8926,1349,8926,1349,8316xm4629,8316l4615,8316,4615,8926,4629,8926,4629,8316xm6319,8316l6305,8316,6305,8926,6319,8926,6319,8316xe">
              <v:path arrowok="t"/>
              <v:fill on="t" focussize="0,0"/>
              <v:stroke on="f"/>
              <v:imagedata o:title=""/>
              <o:lock v:ext="edit"/>
            </v:shape>
            <v:shape id="_x0000_s1774" o:spid="_x0000_s1774" style="position:absolute;left:1349;top:9045;height:323;width:4956;" fillcolor="#F4F4F4" filled="t" stroked="f" coordorigin="1349,9046" coordsize="4956,323" path="m4619,9046l1349,9046,1349,9368,4619,9368,4619,9046xm6305,9046l4634,9046,4634,9368,6305,9368,6305,9046xe">
              <v:path arrowok="t"/>
              <v:fill on="t" focussize="0,0"/>
              <v:stroke on="f"/>
              <v:imagedata o:title=""/>
              <o:lock v:ext="edit"/>
            </v:shape>
            <v:shape id="_x0000_s1775" o:spid="_x0000_s1775" style="position:absolute;left:1334;top:8925;height:442;width:4985;" fillcolor="#AEAEAE" filled="t" stroked="f" coordorigin="1335,8926" coordsize="4985,442" path="m1349,8926l1335,8926,1335,9046,1335,9046,1335,9368,1349,9368,1349,9046,1349,9046,1349,8926xm4629,9046l4615,9046,4615,9368,4629,9368,4629,9046xm6319,8926l6305,8926,6305,9046,6305,9046,6305,9368,6319,9368,6319,9046,6319,9046,6319,8926xe">
              <v:path arrowok="t"/>
              <v:fill on="t" focussize="0,0"/>
              <v:stroke on="f"/>
              <v:imagedata o:title=""/>
              <o:lock v:ext="edit"/>
            </v:shape>
            <v:shape id="_x0000_s1776" o:spid="_x0000_s1776" style="position:absolute;left:1349;top:9487;height:322;width:4956;" fillcolor="#E3E3E3" filled="t" stroked="f" coordorigin="1349,9488" coordsize="4956,322" path="m4619,9488l1349,9488,1349,9809,4619,9809,4619,9488xm6305,9488l4634,9488,4634,9809,6305,9809,6305,9488xe">
              <v:path arrowok="t"/>
              <v:fill on="t" focussize="0,0"/>
              <v:stroke on="f"/>
              <v:imagedata o:title=""/>
              <o:lock v:ext="edit"/>
            </v:shape>
            <v:shape id="_x0000_s1777" o:spid="_x0000_s1777" style="position:absolute;left:1334;top:9367;height:442;width:4985;" fillcolor="#AEAEAE" filled="t" stroked="f" coordorigin="1335,9368" coordsize="4985,442" path="m1349,9368l1335,9368,1335,9488,1335,9809,1349,9809,1349,9488,1349,9368xm4629,9488l4615,9488,4615,9809,4629,9809,4629,9488xm6319,9368l6305,9368,6305,9488,6305,9809,6319,9809,6319,9488,6319,9368xe">
              <v:path arrowok="t"/>
              <v:fill on="t" focussize="0,0"/>
              <v:stroke on="f"/>
              <v:imagedata o:title=""/>
              <o:lock v:ext="edit"/>
            </v:shape>
            <v:shape id="_x0000_s1778" o:spid="_x0000_s1778" style="position:absolute;left:1349;top:9929;height:317;width:4956;" fillcolor="#F4F4F4" filled="t" stroked="f" coordorigin="1349,9929" coordsize="4956,317" path="m4619,9929l1349,9929,1349,10246,4619,10246,4619,9929xm6305,9929l4634,9929,4634,10246,6305,10246,6305,9929xe">
              <v:path arrowok="t"/>
              <v:fill on="t" focussize="0,0"/>
              <v:stroke on="f"/>
              <v:imagedata o:title=""/>
              <o:lock v:ext="edit"/>
            </v:shape>
            <v:shape id="_x0000_s1779" o:spid="_x0000_s1779" style="position:absolute;left:1334;top:9809;height:437;width:4985;" fillcolor="#AEAEAE" filled="t" stroked="f" coordorigin="1335,9809" coordsize="4985,437" path="m1349,9929l1335,9929,1335,10246,1349,10246,1349,9929xm1349,9809l1335,9809,1335,9929,1349,9929,1349,9809xm4629,9929l4615,9929,4615,10246,4629,10246,4629,9929xm6319,9929l6305,9929,6305,10246,6319,10246,6319,9929xm6319,9809l6305,9809,6305,9929,6319,9929,6319,9809xe">
              <v:path arrowok="t"/>
              <v:fill on="t" focussize="0,0"/>
              <v:stroke on="f"/>
              <v:imagedata o:title=""/>
              <o:lock v:ext="edit"/>
            </v:shape>
            <v:shape id="_x0000_s1780" o:spid="_x0000_s1780" style="position:absolute;left:1349;top:10366;height:327;width:4956;" fillcolor="#F4F4F4" filled="t" stroked="f" coordorigin="1349,10366" coordsize="4956,327" path="m4619,10366l1349,10366,1349,10692,4619,10692,4619,10366xm6305,10366l4634,10366,4634,10692,6305,10692,6305,10366xe">
              <v:path arrowok="t"/>
              <v:fill on="t" focussize="0,0"/>
              <v:stroke on="f"/>
              <v:imagedata o:title=""/>
              <o:lock v:ext="edit"/>
            </v:shape>
            <v:shape id="_x0000_s1781" o:spid="_x0000_s1781" style="position:absolute;left:1334;top:10246;height:461;width:4985;" fillcolor="#AEAEAE" filled="t" stroked="f" coordorigin="1335,10246" coordsize="4985,461" path="m1349,10692l1335,10692,1335,10707,1349,10707,1349,10692xm1349,10246l1335,10246,1335,10366,1335,10692,1349,10692,1349,10366,1349,10246xm4615,10692l1349,10692,1349,10707,4615,10707,4615,10692xm4629,10366l4615,10366,4615,10692,4629,10692,4629,10366xm6319,10692l6305,10692,6305,10692,4629,10692,4615,10692,4615,10707,4629,10707,6305,10707,6305,10707,6319,10707,6319,10692xm6319,10246l6305,10246,6305,10366,6305,10692,6319,10692,6319,10366,6319,10246xe">
              <v:path arrowok="t"/>
              <v:fill on="t" focussize="0,0"/>
              <v:stroke on="f"/>
              <v:imagedata o:title=""/>
              <o:lock v:ext="edit"/>
            </v:shape>
            <v:shape id="_x0000_s1782" o:spid="_x0000_s1782" o:spt="75" type="#_x0000_t75" style="position:absolute;left:1343;top:8927;height:111;width:4969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783" o:spid="_x0000_s1783" o:spt="75" type="#_x0000_t75" style="position:absolute;left:1343;top:9369;height:111;width:4969;" filled="f" stroked="f" coordsize="21600,21600">
              <v:path/>
              <v:fill on="f" focussize="0,0"/>
              <v:stroke on="f"/>
              <v:imagedata r:id="rId80" o:title=""/>
              <o:lock v:ext="edit" aspectratio="t"/>
            </v:shape>
            <v:shape id="_x0000_s1784" o:spid="_x0000_s1784" o:spt="75" type="#_x0000_t75" style="position:absolute;left:1343;top:9810;height:111;width:4969;" filled="f" stroked="f" coordsize="21600,21600">
              <v:path/>
              <v:fill on="f" focussize="0,0"/>
              <v:stroke on="f"/>
              <v:imagedata r:id="rId79" o:title=""/>
              <o:lock v:ext="edit" aspectratio="t"/>
            </v:shape>
            <v:shape id="_x0000_s1785" o:spid="_x0000_s1785" o:spt="75" type="#_x0000_t75" style="position:absolute;left:1343;top:10249;height:111;width:4969;" filled="f" stroked="f" coordsize="21600,21600">
              <v:path/>
              <v:fill on="f" focussize="0,0"/>
              <v:stroke on="f"/>
              <v:imagedata r:id="rId81" o:title=""/>
              <o:lock v:ext="edit" aspectratio="t"/>
            </v:shape>
            <v:line id="_x0000_s1786" o:spid="_x0000_s1786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7B585842">
      <w:pPr>
        <w:pStyle w:val="11"/>
        <w:rPr>
          <w:rFonts w:ascii="Arial MT"/>
          <w:sz w:val="20"/>
        </w:rPr>
      </w:pPr>
    </w:p>
    <w:p w14:paraId="03F79198">
      <w:pPr>
        <w:pStyle w:val="11"/>
        <w:spacing w:before="8"/>
        <w:rPr>
          <w:rFonts w:ascii="Arial MT"/>
        </w:rPr>
      </w:pPr>
    </w:p>
    <w:p w14:paraId="395C5BD0">
      <w:pPr>
        <w:pStyle w:val="3"/>
        <w:spacing w:before="102"/>
        <w:ind w:left="981"/>
        <w:rPr>
          <w:u w:val="none"/>
        </w:rPr>
      </w:pPr>
      <w:bookmarkStart w:id="37" w:name="Merge List"/>
      <w:bookmarkEnd w:id="37"/>
      <w:r>
        <w:rPr>
          <w:w w:val="110"/>
          <w:u w:val="thick"/>
        </w:rPr>
        <w:t>Merge</w:t>
      </w:r>
      <w:r>
        <w:rPr>
          <w:spacing w:val="37"/>
          <w:w w:val="110"/>
          <w:u w:val="thick"/>
        </w:rPr>
        <w:t xml:space="preserve"> </w:t>
      </w:r>
      <w:r>
        <w:rPr>
          <w:w w:val="110"/>
          <w:u w:val="thick"/>
        </w:rPr>
        <w:t>List</w:t>
      </w:r>
    </w:p>
    <w:p w14:paraId="1A9843C6">
      <w:pPr>
        <w:pStyle w:val="11"/>
        <w:spacing w:before="161"/>
        <w:ind w:left="1060" w:right="1392"/>
        <w:rPr>
          <w:rFonts w:ascii="Gadugi"/>
        </w:rPr>
      </w:pPr>
      <w:r>
        <w:rPr>
          <w:rFonts w:ascii="Gadugi"/>
          <w:color w:val="001A1D"/>
        </w:rPr>
        <w:t>Write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program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that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takes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as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input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string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(sentence),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and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returns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its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second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word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uppercase.</w:t>
      </w:r>
    </w:p>
    <w:p w14:paraId="2DA1A2CF">
      <w:pPr>
        <w:pStyle w:val="11"/>
        <w:spacing w:before="118"/>
        <w:ind w:left="1060"/>
        <w:rPr>
          <w:rFonts w:ascii="Gadugi"/>
        </w:rPr>
      </w:pPr>
      <w:r>
        <w:rPr>
          <w:rFonts w:ascii="Gadugi"/>
          <w:color w:val="001A1D"/>
        </w:rPr>
        <w:t>For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example:</w:t>
      </w:r>
    </w:p>
    <w:p w14:paraId="2ADF270C">
      <w:pPr>
        <w:pStyle w:val="11"/>
        <w:spacing w:before="126" w:line="328" w:lineRule="auto"/>
        <w:ind w:left="1060" w:right="1745"/>
        <w:rPr>
          <w:rFonts w:ascii="Gadugi" w:hAnsi="Gadugi"/>
        </w:rPr>
      </w:pP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input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is</w:t>
      </w:r>
      <w:r>
        <w:rPr>
          <w:rFonts w:ascii="Gadugi" w:hAnsi="Gadugi"/>
          <w:color w:val="001A1D"/>
          <w:spacing w:val="-9"/>
        </w:rPr>
        <w:t xml:space="preserve"> </w:t>
      </w:r>
      <w:r>
        <w:rPr>
          <w:rFonts w:ascii="Gadugi" w:hAnsi="Gadugi"/>
          <w:color w:val="001A1D"/>
        </w:rPr>
        <w:t>“Wipro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Technologies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Bangalore”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function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should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return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“TECHNOLOGIES”</w:t>
      </w:r>
      <w:r>
        <w:rPr>
          <w:rFonts w:ascii="Gadugi" w:hAnsi="Gadugi"/>
          <w:color w:val="001A1D"/>
          <w:spacing w:val="-60"/>
        </w:rPr>
        <w:t xml:space="preserve"> </w:t>
      </w: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input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is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“Hello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World”</w:t>
      </w:r>
      <w:r>
        <w:rPr>
          <w:rFonts w:ascii="Gadugi" w:hAnsi="Gadugi"/>
          <w:color w:val="001A1D"/>
          <w:spacing w:val="1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function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should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return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“WORLD”</w:t>
      </w:r>
    </w:p>
    <w:p w14:paraId="2AC424CF">
      <w:pPr>
        <w:pStyle w:val="11"/>
        <w:spacing w:before="12"/>
        <w:ind w:left="1060"/>
        <w:rPr>
          <w:rFonts w:ascii="Gadugi" w:hAnsi="Gadugi"/>
        </w:rPr>
      </w:pP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input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is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“Hello”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program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should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return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“LESS”</w:t>
      </w:r>
    </w:p>
    <w:p w14:paraId="2EF1A2FC">
      <w:pPr>
        <w:pStyle w:val="11"/>
        <w:spacing w:before="117"/>
        <w:ind w:left="1060" w:right="1392"/>
        <w:rPr>
          <w:rFonts w:ascii="Gadugi" w:hAnsi="Gadugi"/>
        </w:rPr>
      </w:pPr>
      <w:r>
        <w:rPr>
          <w:rFonts w:ascii="Gadugi" w:hAnsi="Gadugi"/>
          <w:color w:val="001A1D"/>
        </w:rPr>
        <w:t>NOTE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1: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input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is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a</w:t>
      </w:r>
      <w:r>
        <w:rPr>
          <w:rFonts w:ascii="Gadugi" w:hAnsi="Gadugi"/>
          <w:color w:val="001A1D"/>
          <w:spacing w:val="-8"/>
        </w:rPr>
        <w:t xml:space="preserve"> </w:t>
      </w:r>
      <w:r>
        <w:rPr>
          <w:rFonts w:ascii="Gadugi" w:hAnsi="Gadugi"/>
          <w:color w:val="001A1D"/>
        </w:rPr>
        <w:t>sentence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with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less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than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2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words,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program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should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return</w:t>
      </w:r>
      <w:r>
        <w:rPr>
          <w:rFonts w:ascii="Gadugi" w:hAnsi="Gadugi"/>
          <w:color w:val="001A1D"/>
          <w:spacing w:val="-7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6"/>
        </w:rPr>
        <w:t xml:space="preserve"> </w:t>
      </w:r>
      <w:r>
        <w:rPr>
          <w:rFonts w:ascii="Gadugi" w:hAnsi="Gadugi"/>
          <w:color w:val="001A1D"/>
        </w:rPr>
        <w:t>word</w:t>
      </w:r>
      <w:r>
        <w:rPr>
          <w:rFonts w:ascii="Gadugi" w:hAnsi="Gadugi"/>
          <w:color w:val="001A1D"/>
          <w:spacing w:val="-60"/>
        </w:rPr>
        <w:t xml:space="preserve"> </w:t>
      </w:r>
      <w:r>
        <w:rPr>
          <w:rFonts w:ascii="Gadugi" w:hAnsi="Gadugi"/>
          <w:color w:val="001A1D"/>
        </w:rPr>
        <w:t>“LESS”.</w:t>
      </w:r>
    </w:p>
    <w:p w14:paraId="54B90862">
      <w:pPr>
        <w:pStyle w:val="11"/>
        <w:spacing w:before="122"/>
        <w:ind w:left="1060"/>
        <w:rPr>
          <w:rFonts w:ascii="Gadugi"/>
        </w:rPr>
      </w:pPr>
      <w:r>
        <w:rPr>
          <w:rFonts w:ascii="Gadugi"/>
          <w:color w:val="001A1D"/>
        </w:rPr>
        <w:t>NOTE</w:t>
      </w:r>
      <w:r>
        <w:rPr>
          <w:rFonts w:ascii="Gadugi"/>
          <w:color w:val="001A1D"/>
          <w:spacing w:val="-10"/>
        </w:rPr>
        <w:t xml:space="preserve"> </w:t>
      </w:r>
      <w:r>
        <w:rPr>
          <w:rFonts w:ascii="Gadugi"/>
          <w:color w:val="001A1D"/>
        </w:rPr>
        <w:t>2: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result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should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have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no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leading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or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trailing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spaces.</w:t>
      </w:r>
    </w:p>
    <w:p w14:paraId="680A8D3E">
      <w:pPr>
        <w:pStyle w:val="11"/>
        <w:rPr>
          <w:rFonts w:ascii="Gadugi"/>
          <w:sz w:val="30"/>
        </w:rPr>
      </w:pPr>
    </w:p>
    <w:p w14:paraId="4155CB99">
      <w:pPr>
        <w:pStyle w:val="11"/>
        <w:spacing w:before="11"/>
        <w:rPr>
          <w:rFonts w:ascii="Gadugi"/>
          <w:sz w:val="22"/>
        </w:rPr>
      </w:pPr>
    </w:p>
    <w:p w14:paraId="2CE904B2">
      <w:pPr>
        <w:spacing w:before="0"/>
        <w:ind w:left="1060" w:right="0" w:firstLine="0"/>
        <w:jc w:val="left"/>
        <w:rPr>
          <w:rFonts w:ascii="Gadugi"/>
          <w:b/>
          <w:sz w:val="23"/>
        </w:rPr>
      </w:pPr>
      <w:bookmarkStart w:id="38" w:name="For example:"/>
      <w:bookmarkEnd w:id="38"/>
      <w:r>
        <w:rPr>
          <w:rFonts w:ascii="Gadugi"/>
          <w:b/>
          <w:color w:val="001A1D"/>
          <w:spacing w:val="-1"/>
          <w:sz w:val="23"/>
        </w:rPr>
        <w:t>For</w:t>
      </w:r>
      <w:r>
        <w:rPr>
          <w:rFonts w:ascii="Gadugi"/>
          <w:b/>
          <w:color w:val="001A1D"/>
          <w:spacing w:val="-14"/>
          <w:sz w:val="23"/>
        </w:rPr>
        <w:t xml:space="preserve"> </w:t>
      </w:r>
      <w:r>
        <w:rPr>
          <w:rFonts w:ascii="Gadugi"/>
          <w:b/>
          <w:color w:val="001A1D"/>
          <w:sz w:val="23"/>
        </w:rPr>
        <w:t>example:</w:t>
      </w:r>
    </w:p>
    <w:p w14:paraId="16F88010">
      <w:pPr>
        <w:tabs>
          <w:tab w:val="left" w:pos="4349"/>
        </w:tabs>
        <w:spacing w:before="213"/>
        <w:ind w:left="1065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Input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>Result</w:t>
      </w:r>
    </w:p>
    <w:p w14:paraId="05510AB3">
      <w:pPr>
        <w:pStyle w:val="11"/>
        <w:rPr>
          <w:rFonts w:ascii="Times New Roman"/>
          <w:b/>
          <w:sz w:val="20"/>
        </w:rPr>
      </w:pPr>
    </w:p>
    <w:p w14:paraId="42E531E1">
      <w:pPr>
        <w:pStyle w:val="11"/>
        <w:rPr>
          <w:rFonts w:ascii="Times New Roman"/>
          <w:b/>
          <w:sz w:val="20"/>
        </w:rPr>
      </w:pPr>
    </w:p>
    <w:p w14:paraId="459C4A7A">
      <w:pPr>
        <w:spacing w:before="0"/>
        <w:ind w:left="1065" w:right="0" w:firstLine="0"/>
        <w:jc w:val="left"/>
        <w:rPr>
          <w:rFonts w:ascii="Consolas"/>
          <w:sz w:val="20"/>
        </w:rPr>
      </w:pPr>
      <w:r>
        <w:rPr>
          <w:rFonts w:ascii="Consolas"/>
          <w:color w:val="1C2023"/>
          <w:sz w:val="20"/>
        </w:rPr>
        <w:t>Wipro</w:t>
      </w:r>
      <w:r>
        <w:rPr>
          <w:rFonts w:ascii="Consolas"/>
          <w:color w:val="1C2023"/>
          <w:spacing w:val="-14"/>
          <w:sz w:val="20"/>
        </w:rPr>
        <w:t xml:space="preserve"> </w:t>
      </w:r>
      <w:r>
        <w:rPr>
          <w:rFonts w:ascii="Consolas"/>
          <w:color w:val="1C2023"/>
          <w:sz w:val="20"/>
        </w:rPr>
        <w:t>Technologies</w:t>
      </w:r>
      <w:r>
        <w:rPr>
          <w:rFonts w:ascii="Consolas"/>
          <w:color w:val="1C2023"/>
          <w:spacing w:val="-13"/>
          <w:sz w:val="20"/>
        </w:rPr>
        <w:t xml:space="preserve"> </w:t>
      </w:r>
      <w:r>
        <w:rPr>
          <w:rFonts w:ascii="Consolas"/>
          <w:color w:val="1C2023"/>
          <w:sz w:val="20"/>
        </w:rPr>
        <w:t>Bangalore</w:t>
      </w:r>
      <w:r>
        <w:rPr>
          <w:rFonts w:ascii="Consolas"/>
          <w:color w:val="1C2023"/>
          <w:spacing w:val="96"/>
          <w:sz w:val="20"/>
        </w:rPr>
        <w:t xml:space="preserve"> </w:t>
      </w:r>
      <w:r>
        <w:rPr>
          <w:rFonts w:ascii="Consolas"/>
          <w:color w:val="1C2023"/>
          <w:sz w:val="20"/>
        </w:rPr>
        <w:t>TECHNOLOGIES</w:t>
      </w:r>
    </w:p>
    <w:p w14:paraId="18438AF0">
      <w:pPr>
        <w:pStyle w:val="11"/>
        <w:spacing w:before="1"/>
        <w:rPr>
          <w:rFonts w:ascii="Consolas"/>
          <w:sz w:val="12"/>
        </w:rPr>
      </w:pPr>
    </w:p>
    <w:p w14:paraId="3F5D6259">
      <w:pPr>
        <w:tabs>
          <w:tab w:val="left" w:pos="4349"/>
        </w:tabs>
        <w:spacing w:before="66"/>
        <w:ind w:left="1065" w:right="0" w:firstLine="0"/>
        <w:jc w:val="left"/>
        <w:rPr>
          <w:rFonts w:ascii="Consolas"/>
          <w:sz w:val="20"/>
        </w:rPr>
      </w:pPr>
      <w:r>
        <w:rPr>
          <w:rFonts w:ascii="Consolas"/>
          <w:color w:val="1C2023"/>
          <w:sz w:val="20"/>
        </w:rPr>
        <w:t>Hello</w:t>
      </w:r>
      <w:r>
        <w:rPr>
          <w:rFonts w:ascii="Consolas"/>
          <w:color w:val="1C2023"/>
          <w:spacing w:val="-10"/>
          <w:sz w:val="20"/>
        </w:rPr>
        <w:t xml:space="preserve"> </w:t>
      </w:r>
      <w:r>
        <w:rPr>
          <w:rFonts w:ascii="Consolas"/>
          <w:color w:val="1C2023"/>
          <w:sz w:val="20"/>
        </w:rPr>
        <w:t>World</w:t>
      </w:r>
      <w:r>
        <w:rPr>
          <w:rFonts w:ascii="Consolas"/>
          <w:color w:val="1C2023"/>
          <w:sz w:val="20"/>
        </w:rPr>
        <w:tab/>
      </w:r>
      <w:r>
        <w:rPr>
          <w:rFonts w:ascii="Consolas"/>
          <w:color w:val="1C2023"/>
          <w:sz w:val="20"/>
        </w:rPr>
        <w:t>WORLD</w:t>
      </w:r>
    </w:p>
    <w:p w14:paraId="44FC670F">
      <w:pPr>
        <w:pStyle w:val="11"/>
        <w:spacing w:before="8"/>
        <w:rPr>
          <w:rFonts w:ascii="Consolas"/>
          <w:sz w:val="11"/>
        </w:rPr>
      </w:pPr>
    </w:p>
    <w:p w14:paraId="7A1A1872">
      <w:pPr>
        <w:tabs>
          <w:tab w:val="left" w:pos="4349"/>
        </w:tabs>
        <w:spacing w:before="66"/>
        <w:ind w:left="1065" w:right="0" w:firstLine="0"/>
        <w:jc w:val="left"/>
        <w:rPr>
          <w:rFonts w:ascii="Consolas"/>
          <w:sz w:val="20"/>
        </w:rPr>
      </w:pPr>
      <w:r>
        <w:rPr>
          <w:rFonts w:ascii="Consolas"/>
          <w:color w:val="1C2023"/>
          <w:sz w:val="20"/>
        </w:rPr>
        <w:t>Hello</w:t>
      </w:r>
      <w:r>
        <w:rPr>
          <w:rFonts w:ascii="Consolas"/>
          <w:color w:val="1C2023"/>
          <w:sz w:val="20"/>
        </w:rPr>
        <w:tab/>
      </w:r>
      <w:r>
        <w:rPr>
          <w:rFonts w:ascii="Consolas"/>
          <w:color w:val="1C2023"/>
          <w:sz w:val="20"/>
        </w:rPr>
        <w:t>LESS</w:t>
      </w:r>
    </w:p>
    <w:p w14:paraId="34679976">
      <w:pPr>
        <w:pStyle w:val="11"/>
        <w:rPr>
          <w:rFonts w:ascii="Consolas"/>
          <w:sz w:val="20"/>
        </w:rPr>
      </w:pPr>
    </w:p>
    <w:p w14:paraId="1AF18246">
      <w:pPr>
        <w:pStyle w:val="11"/>
        <w:rPr>
          <w:rFonts w:ascii="Consolas"/>
          <w:sz w:val="20"/>
        </w:rPr>
      </w:pPr>
    </w:p>
    <w:p w14:paraId="250266B6">
      <w:pPr>
        <w:pStyle w:val="11"/>
        <w:rPr>
          <w:rFonts w:ascii="Consolas"/>
          <w:sz w:val="20"/>
        </w:rPr>
      </w:pPr>
    </w:p>
    <w:p w14:paraId="3CE023F6">
      <w:pPr>
        <w:pStyle w:val="11"/>
        <w:rPr>
          <w:rFonts w:ascii="Consolas"/>
          <w:sz w:val="28"/>
        </w:rPr>
      </w:pPr>
    </w:p>
    <w:p w14:paraId="16D77F0A">
      <w:pPr>
        <w:pStyle w:val="8"/>
        <w:spacing w:before="101"/>
        <w:ind w:left="1343"/>
        <w:rPr>
          <w:rFonts w:ascii="Trebuchet MS"/>
        </w:rPr>
      </w:pPr>
      <w:r>
        <w:rPr>
          <w:rFonts w:ascii="Trebuchet MS"/>
          <w:w w:val="110"/>
        </w:rPr>
        <w:t>Answer:</w:t>
      </w:r>
    </w:p>
    <w:p w14:paraId="7F790D90">
      <w:pPr>
        <w:pStyle w:val="11"/>
        <w:spacing w:before="5"/>
        <w:rPr>
          <w:rFonts w:ascii="Trebuchet MS"/>
          <w:b/>
          <w:sz w:val="27"/>
        </w:rPr>
      </w:pPr>
    </w:p>
    <w:p w14:paraId="0139EE91">
      <w:pPr>
        <w:pStyle w:val="11"/>
        <w:spacing w:line="379" w:lineRule="auto"/>
        <w:ind w:left="1290" w:right="5879" w:firstLine="52"/>
        <w:rPr>
          <w:rFonts w:ascii="Trebuchet MS"/>
        </w:rPr>
      </w:pPr>
      <w:r>
        <w:rPr>
          <w:rFonts w:ascii="Trebuchet MS"/>
          <w:spacing w:val="-2"/>
          <w:w w:val="110"/>
        </w:rPr>
        <w:t>def second_word_uppercase(sentence):</w:t>
      </w:r>
      <w:r>
        <w:rPr>
          <w:rFonts w:ascii="Trebuchet MS"/>
          <w:spacing w:val="-74"/>
          <w:w w:val="110"/>
        </w:rPr>
        <w:t xml:space="preserve"> </w:t>
      </w:r>
      <w:r>
        <w:rPr>
          <w:rFonts w:ascii="Trebuchet MS"/>
          <w:w w:val="110"/>
        </w:rPr>
        <w:t>words</w:t>
      </w:r>
      <w:r>
        <w:rPr>
          <w:rFonts w:ascii="Trebuchet MS"/>
          <w:spacing w:val="-2"/>
          <w:w w:val="110"/>
        </w:rPr>
        <w:t xml:space="preserve"> </w:t>
      </w:r>
      <w:r>
        <w:rPr>
          <w:rFonts w:ascii="Trebuchet MS"/>
          <w:w w:val="110"/>
        </w:rPr>
        <w:t>=</w:t>
      </w:r>
      <w:r>
        <w:rPr>
          <w:rFonts w:ascii="Trebuchet MS"/>
          <w:spacing w:val="1"/>
          <w:w w:val="110"/>
        </w:rPr>
        <w:t xml:space="preserve"> </w:t>
      </w:r>
      <w:r>
        <w:rPr>
          <w:rFonts w:ascii="Trebuchet MS"/>
          <w:w w:val="110"/>
        </w:rPr>
        <w:t>sentence.split()</w:t>
      </w:r>
    </w:p>
    <w:p w14:paraId="41F1BA68">
      <w:pPr>
        <w:pStyle w:val="11"/>
        <w:spacing w:before="6" w:line="379" w:lineRule="auto"/>
        <w:ind w:left="1516" w:right="8611" w:hanging="226"/>
        <w:rPr>
          <w:rFonts w:ascii="Trebuchet MS"/>
        </w:rPr>
      </w:pPr>
      <w:r>
        <w:rPr>
          <w:rFonts w:ascii="Trebuchet MS"/>
        </w:rPr>
        <w:t>if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len(words)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&lt;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2:</w:t>
      </w:r>
      <w:r>
        <w:rPr>
          <w:rFonts w:ascii="Trebuchet MS"/>
          <w:spacing w:val="-67"/>
        </w:rPr>
        <w:t xml:space="preserve"> </w:t>
      </w:r>
      <w:r>
        <w:rPr>
          <w:rFonts w:ascii="Trebuchet MS"/>
          <w:w w:val="105"/>
        </w:rPr>
        <w:t>return</w:t>
      </w:r>
      <w:r>
        <w:rPr>
          <w:rFonts w:ascii="Trebuchet MS"/>
          <w:spacing w:val="16"/>
          <w:w w:val="105"/>
        </w:rPr>
        <w:t xml:space="preserve"> </w:t>
      </w:r>
      <w:r>
        <w:rPr>
          <w:rFonts w:ascii="Trebuchet MS"/>
          <w:w w:val="105"/>
        </w:rPr>
        <w:t>"LESS"</w:t>
      </w:r>
    </w:p>
    <w:p w14:paraId="7E290A55">
      <w:pPr>
        <w:pStyle w:val="11"/>
        <w:spacing w:before="6"/>
        <w:ind w:left="1290"/>
        <w:rPr>
          <w:rFonts w:ascii="Trebuchet MS"/>
        </w:rPr>
      </w:pPr>
      <w:r>
        <w:rPr>
          <w:rFonts w:ascii="Trebuchet MS"/>
          <w:w w:val="105"/>
        </w:rPr>
        <w:t>else:</w:t>
      </w:r>
    </w:p>
    <w:p w14:paraId="42B6CD94">
      <w:pPr>
        <w:pStyle w:val="11"/>
        <w:spacing w:before="160"/>
        <w:ind w:left="1516"/>
        <w:rPr>
          <w:rFonts w:ascii="Trebuchet MS"/>
        </w:rPr>
      </w:pPr>
      <w:r>
        <w:rPr>
          <w:rFonts w:ascii="Trebuchet MS"/>
          <w:spacing w:val="-1"/>
          <w:w w:val="105"/>
        </w:rPr>
        <w:t>return</w:t>
      </w:r>
      <w:r>
        <w:rPr>
          <w:rFonts w:ascii="Trebuchet MS"/>
          <w:spacing w:val="-11"/>
          <w:w w:val="105"/>
        </w:rPr>
        <w:t xml:space="preserve"> </w:t>
      </w:r>
      <w:r>
        <w:rPr>
          <w:rFonts w:ascii="Trebuchet MS"/>
          <w:spacing w:val="-1"/>
          <w:w w:val="105"/>
        </w:rPr>
        <w:t>words[1].upper()</w:t>
      </w:r>
    </w:p>
    <w:p w14:paraId="5E3B62BF">
      <w:pPr>
        <w:pStyle w:val="11"/>
        <w:rPr>
          <w:rFonts w:ascii="Trebuchet MS"/>
          <w:sz w:val="20"/>
        </w:rPr>
      </w:pPr>
    </w:p>
    <w:p w14:paraId="6F1AB16E">
      <w:pPr>
        <w:pStyle w:val="11"/>
        <w:rPr>
          <w:rFonts w:ascii="Trebuchet MS"/>
          <w:sz w:val="20"/>
        </w:rPr>
      </w:pPr>
    </w:p>
    <w:p w14:paraId="3F3F44F3">
      <w:pPr>
        <w:pStyle w:val="11"/>
        <w:rPr>
          <w:rFonts w:ascii="Trebuchet MS"/>
          <w:sz w:val="20"/>
        </w:rPr>
      </w:pPr>
    </w:p>
    <w:p w14:paraId="7233AA9F">
      <w:pPr>
        <w:spacing w:before="249"/>
        <w:ind w:left="0" w:right="118" w:firstLine="0"/>
        <w:jc w:val="right"/>
        <w:rPr>
          <w:rFonts w:ascii="Arial MT"/>
          <w:sz w:val="28"/>
        </w:rPr>
      </w:pPr>
      <w:r>
        <w:pict>
          <v:shape id="_x0000_s1787" o:spid="_x0000_s1787" o:spt="202" type="#_x0000_t202" style="position:absolute;left:0pt;margin-left:537.3pt;margin-top:-2.05pt;height:11.85pt;width:2.8pt;mso-position-horizontal-relative:page;z-index:-2515015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3C73B9B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788" o:spid="_x0000_s1788" o:spt="202" type="#_x0000_t202" style="position:absolute;left:0pt;margin-left:518pt;margin-top:-3.75pt;height:18.75pt;width:32.8pt;mso-position-horizontal-relative:page;z-index:2516715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A317BB6">
                  <w:pPr>
                    <w:spacing w:before="88"/>
                    <w:ind w:left="17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100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86</w:t>
      </w:r>
    </w:p>
    <w:p w14:paraId="54510723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2404F1BA">
      <w:pPr>
        <w:pStyle w:val="11"/>
        <w:spacing w:before="8"/>
        <w:rPr>
          <w:rFonts w:ascii="Arial MT"/>
          <w:sz w:val="25"/>
        </w:rPr>
      </w:pPr>
      <w:r>
        <w:pict>
          <v:group id="_x0000_s1789" o:spid="_x0000_s1789" o:spt="203" style="position:absolute;left:0pt;margin-left:24pt;margin-top:24pt;height:744pt;width:564pt;mso-position-horizontal-relative:page;mso-position-vertical-relative:page;z-index:-251498496;mso-width-relative:page;mso-height-relative:page;" coordorigin="480,480" coordsize="11280,14880">
            <o:lock v:ext="edit"/>
            <v:line id="_x0000_s1790" o:spid="_x0000_s1790" o:spt="20" style="position:absolute;left:1125;top:14517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791" o:spid="_x0000_s1791" o:spt="1" style="position:absolute;left:10350;top:14581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792" o:spid="_x0000_s1792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793" o:spid="_x0000_s1793" style="position:absolute;left:480;top:523;height:14837;width:11280;" fillcolor="#000000" filled="t" stroked="f" coordorigin="480,523" coordsize="11280,14837" path="m538,15346l509,15346,509,538,480,538,480,15346,480,15360,538,15360,538,15346xm538,538l523,538,523,15331,538,15331,538,538xm11731,523l11702,523,11702,15302,11731,15302,11731,523xm11760,538l11746,538,11746,15302,11760,15302,11760,538xe">
              <v:path arrowok="t"/>
              <v:fill on="t" focussize="0,0"/>
              <v:stroke on="f"/>
              <v:imagedata o:title=""/>
              <o:lock v:ext="edit"/>
            </v:shape>
            <v:shape id="_x0000_s1794" o:spid="_x0000_s1794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795" o:spid="_x0000_s1795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shape id="_x0000_s1796" o:spid="_x0000_s1796" o:spt="75" type="#_x0000_t75" style="position:absolute;left:5314;top:14662;height:185;width:1374;" filled="f" stroked="f" coordsize="21600,21600">
              <v:path/>
              <v:fill on="f" focussize="0,0"/>
              <v:stroke on="f"/>
              <v:imagedata r:id="rId82" o:title=""/>
              <o:lock v:ext="edit" aspectratio="t"/>
            </v:shape>
            <v:shape id="_x0000_s1797" o:spid="_x0000_s1797" o:spt="75" type="#_x0000_t75" style="position:absolute;left:1326;top:14661;height:184;width:3918;" filled="f" stroked="f" coordsize="21600,21600">
              <v:path/>
              <v:fill on="f" focussize="0,0"/>
              <v:stroke on="f"/>
              <v:imagedata r:id="rId83" o:title=""/>
              <o:lock v:ext="edit" aspectratio="t"/>
            </v:shape>
            <v:shape id="_x0000_s1798" o:spid="_x0000_s1798" o:spt="75" type="#_x0000_t75" style="position:absolute;left:6774;top:14662;height:186;width:3441;" filled="f" stroked="f" coordsize="21600,21600">
              <v:path/>
              <v:fill on="f" focussize="0,0"/>
              <v:stroke on="f"/>
              <v:imagedata r:id="rId84" o:title=""/>
              <o:lock v:ext="edit" aspectratio="t"/>
            </v:shape>
            <v:line id="_x0000_s1799" o:spid="_x0000_s1799" o:spt="20" style="position:absolute;left:1125;top:14517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00" o:spid="_x0000_s1800" o:spt="1" style="position:absolute;left:10350;top:14581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rect id="_x0000_s1801" o:spid="_x0000_s1801" o:spt="1" style="position:absolute;left:6671;top:14662;height:184;width:18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02" o:spid="_x0000_s1802" o:spt="75" type="#_x0000_t75" style="position:absolute;left:480;top:480;height:58;width:11280;" filled="f" stroked="f" coordsize="21600,21600">
              <v:path/>
              <v:fill on="f" focussize="0,0"/>
              <v:stroke on="f"/>
              <v:imagedata r:id="rId85" o:title=""/>
              <o:lock v:ext="edit" aspectratio="t"/>
            </v:shape>
            <v:shape id="_x0000_s1803" o:spid="_x0000_s1803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04" o:spid="_x0000_s1804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05" o:spid="_x0000_s1805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drawing>
          <wp:anchor distT="0" distB="0" distL="0" distR="0" simplePos="0" relativeHeight="251819008" behindDoc="1" locked="0" layoutInCell="1" allowOverlap="1">
            <wp:simplePos x="0" y="0"/>
            <wp:positionH relativeFrom="page">
              <wp:posOffset>852805</wp:posOffset>
            </wp:positionH>
            <wp:positionV relativeFrom="page">
              <wp:posOffset>3771265</wp:posOffset>
            </wp:positionV>
            <wp:extent cx="4243070" cy="69850"/>
            <wp:effectExtent l="0" t="0" r="0" b="0"/>
            <wp:wrapNone/>
            <wp:docPr id="9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84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20626">
      <w:pPr>
        <w:pStyle w:val="11"/>
        <w:spacing w:before="101"/>
        <w:ind w:left="1060"/>
        <w:rPr>
          <w:rFonts w:ascii="Trebuchet MS"/>
        </w:rPr>
      </w:pPr>
      <w:r>
        <w:rPr>
          <w:rFonts w:ascii="Trebuchet MS"/>
          <w:w w:val="105"/>
        </w:rPr>
        <w:t>sentence</w:t>
      </w:r>
      <w:r>
        <w:rPr>
          <w:rFonts w:ascii="Trebuchet MS"/>
          <w:spacing w:val="9"/>
          <w:w w:val="105"/>
        </w:rPr>
        <w:t xml:space="preserve"> </w:t>
      </w:r>
      <w:r>
        <w:rPr>
          <w:rFonts w:ascii="Trebuchet MS"/>
          <w:w w:val="105"/>
        </w:rPr>
        <w:t>=</w:t>
      </w:r>
      <w:r>
        <w:rPr>
          <w:rFonts w:ascii="Trebuchet MS"/>
          <w:spacing w:val="6"/>
          <w:w w:val="105"/>
        </w:rPr>
        <w:t xml:space="preserve"> </w:t>
      </w:r>
      <w:r>
        <w:rPr>
          <w:rFonts w:ascii="Trebuchet MS"/>
          <w:w w:val="105"/>
        </w:rPr>
        <w:t>input()</w:t>
      </w:r>
    </w:p>
    <w:p w14:paraId="570D9AF7">
      <w:pPr>
        <w:pStyle w:val="11"/>
        <w:spacing w:before="160" w:line="384" w:lineRule="auto"/>
        <w:ind w:left="1060" w:right="5887"/>
        <w:rPr>
          <w:rFonts w:ascii="Trebuchet MS"/>
        </w:rPr>
      </w:pPr>
      <w:r>
        <w:rPr>
          <w:rFonts w:ascii="Trebuchet MS"/>
          <w:w w:val="105"/>
        </w:rPr>
        <w:t>result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=</w:t>
      </w:r>
      <w:r>
        <w:rPr>
          <w:rFonts w:ascii="Trebuchet MS"/>
          <w:spacing w:val="1"/>
          <w:w w:val="105"/>
        </w:rPr>
        <w:t xml:space="preserve"> </w:t>
      </w:r>
      <w:r>
        <w:rPr>
          <w:rFonts w:ascii="Trebuchet MS"/>
          <w:w w:val="105"/>
        </w:rPr>
        <w:t>second_word_uppercase(sentence)</w:t>
      </w:r>
      <w:r>
        <w:rPr>
          <w:rFonts w:ascii="Trebuchet MS"/>
          <w:spacing w:val="-70"/>
          <w:w w:val="105"/>
        </w:rPr>
        <w:t xml:space="preserve"> </w:t>
      </w:r>
      <w:r>
        <w:rPr>
          <w:rFonts w:ascii="Trebuchet MS"/>
          <w:w w:val="110"/>
        </w:rPr>
        <w:t>print(result)</w:t>
      </w:r>
    </w:p>
    <w:p w14:paraId="7FECA762">
      <w:pPr>
        <w:pStyle w:val="11"/>
        <w:spacing w:before="4"/>
        <w:rPr>
          <w:rFonts w:ascii="Trebuchet MS"/>
          <w:sz w:val="36"/>
        </w:rPr>
      </w:pPr>
    </w:p>
    <w:p w14:paraId="59D3FFD1">
      <w:pPr>
        <w:pStyle w:val="11"/>
        <w:spacing w:before="1"/>
        <w:ind w:left="1060"/>
        <w:rPr>
          <w:rFonts w:ascii="Trebuchet MS"/>
        </w:rPr>
      </w:pPr>
      <w:r>
        <w:pict>
          <v:group id="_x0000_s1806" o:spid="_x0000_s1806" o:spt="203" style="position:absolute;left:0pt;margin-left:66.8pt;margin-top:35.55pt;height:5.55pt;width:335.3pt;mso-position-horizontal-relative:page;z-index:251672576;mso-width-relative:page;mso-height-relative:page;" coordorigin="1336,712" coordsize="6706,111">
            <o:lock v:ext="edit"/>
            <v:shape id="_x0000_s1807" o:spid="_x0000_s1807" o:spt="75" type="#_x0000_t75" style="position:absolute;left:1336;top:711;height:111;width:6692;" filled="f" stroked="f" coordsize="21600,21600">
              <v:path/>
              <v:fill on="f" focussize="0,0"/>
              <v:stroke on="f"/>
              <v:imagedata r:id="rId87" o:title=""/>
              <o:lock v:ext="edit" aspectratio="t"/>
            </v:shape>
            <v:rect id="_x0000_s1808" o:spid="_x0000_s1808" o:spt="1" style="position:absolute;left:8027;top:711;height:106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drawing>
          <wp:anchor distT="0" distB="0" distL="0" distR="0" simplePos="0" relativeHeight="251820032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925830</wp:posOffset>
            </wp:positionV>
            <wp:extent cx="4243070" cy="69850"/>
            <wp:effectExtent l="0" t="0" r="0" b="0"/>
            <wp:wrapNone/>
            <wp:docPr id="9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86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0032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1205865</wp:posOffset>
            </wp:positionV>
            <wp:extent cx="4243070" cy="69850"/>
            <wp:effectExtent l="0" t="0" r="0" b="0"/>
            <wp:wrapNone/>
            <wp:docPr id="10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87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05"/>
        </w:rPr>
        <w:t>output</w:t>
      </w:r>
    </w:p>
    <w:p w14:paraId="43FAB14C">
      <w:pPr>
        <w:pStyle w:val="11"/>
        <w:rPr>
          <w:rFonts w:ascii="Trebuchet MS"/>
          <w:sz w:val="20"/>
        </w:rPr>
      </w:pPr>
    </w:p>
    <w:p w14:paraId="3F7E048F">
      <w:pPr>
        <w:pStyle w:val="11"/>
        <w:spacing w:before="3"/>
        <w:rPr>
          <w:rFonts w:ascii="Trebuchet MS"/>
          <w:sz w:val="27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3271"/>
        <w:gridCol w:w="1513"/>
        <w:gridCol w:w="1513"/>
        <w:gridCol w:w="202"/>
      </w:tblGrid>
      <w:tr w14:paraId="10A5E5B7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97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6A74F4B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71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1D497D52">
            <w:pPr>
              <w:pStyle w:val="15"/>
              <w:spacing w:before="6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513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255525A2">
            <w:pPr>
              <w:pStyle w:val="15"/>
              <w:spacing w:before="6"/>
              <w:ind w:left="106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1513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3B4DD816">
            <w:pPr>
              <w:pStyle w:val="15"/>
              <w:spacing w:before="6"/>
              <w:ind w:left="106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202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1716A91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0E5500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16964D0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71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2EB9F27A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Wipro</w:t>
            </w:r>
            <w:r>
              <w:rPr>
                <w:color w:val="1C2023"/>
                <w:spacing w:val="-1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Technologies</w:t>
            </w:r>
            <w:r>
              <w:rPr>
                <w:color w:val="1C2023"/>
                <w:spacing w:val="-13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Bangalore</w:t>
            </w:r>
          </w:p>
        </w:tc>
        <w:tc>
          <w:tcPr>
            <w:tcW w:w="1513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414D1645">
            <w:pPr>
              <w:pStyle w:val="15"/>
              <w:spacing w:before="3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TECHNOLOGIES</w:t>
            </w:r>
          </w:p>
        </w:tc>
        <w:tc>
          <w:tcPr>
            <w:tcW w:w="1513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2FFC10A3">
            <w:pPr>
              <w:pStyle w:val="15"/>
              <w:spacing w:before="3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TECHNOLOGIES</w:t>
            </w:r>
          </w:p>
        </w:tc>
        <w:tc>
          <w:tcPr>
            <w:tcW w:w="20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465052A1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679A66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97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3543FF8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71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26A1494B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Hello</w:t>
            </w:r>
            <w:r>
              <w:rPr>
                <w:color w:val="1C2023"/>
                <w:spacing w:val="-16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World</w:t>
            </w:r>
          </w:p>
        </w:tc>
        <w:tc>
          <w:tcPr>
            <w:tcW w:w="1513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6B27B49C">
            <w:pPr>
              <w:pStyle w:val="15"/>
              <w:spacing w:before="3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WORLD</w:t>
            </w:r>
          </w:p>
        </w:tc>
        <w:tc>
          <w:tcPr>
            <w:tcW w:w="1513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1F6C755C">
            <w:pPr>
              <w:pStyle w:val="15"/>
              <w:spacing w:before="3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WORLD</w:t>
            </w:r>
          </w:p>
        </w:tc>
        <w:tc>
          <w:tcPr>
            <w:tcW w:w="202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673A6F40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9603CF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197" w:type="dxa"/>
            <w:tcBorders>
              <w:top w:val="nil"/>
            </w:tcBorders>
            <w:shd w:val="clear" w:color="auto" w:fill="E3E3E3"/>
          </w:tcPr>
          <w:p w14:paraId="60DCBB6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3271" w:type="dxa"/>
            <w:tcBorders>
              <w:top w:val="nil"/>
            </w:tcBorders>
            <w:shd w:val="clear" w:color="auto" w:fill="E3E3E3"/>
          </w:tcPr>
          <w:p w14:paraId="278AD662">
            <w:pPr>
              <w:pStyle w:val="15"/>
              <w:spacing w:before="58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Hello</w:t>
            </w:r>
          </w:p>
        </w:tc>
        <w:tc>
          <w:tcPr>
            <w:tcW w:w="1513" w:type="dxa"/>
            <w:tcBorders>
              <w:top w:val="nil"/>
            </w:tcBorders>
            <w:shd w:val="clear" w:color="auto" w:fill="E3E3E3"/>
          </w:tcPr>
          <w:p w14:paraId="7F6D3E9D">
            <w:pPr>
              <w:pStyle w:val="15"/>
              <w:spacing w:before="58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LESS</w:t>
            </w:r>
          </w:p>
        </w:tc>
        <w:tc>
          <w:tcPr>
            <w:tcW w:w="1513" w:type="dxa"/>
            <w:tcBorders>
              <w:top w:val="nil"/>
            </w:tcBorders>
            <w:shd w:val="clear" w:color="auto" w:fill="E3E3E3"/>
          </w:tcPr>
          <w:p w14:paraId="7955F8C5">
            <w:pPr>
              <w:pStyle w:val="15"/>
              <w:spacing w:before="58"/>
              <w:ind w:left="106"/>
              <w:rPr>
                <w:sz w:val="20"/>
              </w:rPr>
            </w:pPr>
            <w:r>
              <w:rPr>
                <w:color w:val="1C2023"/>
                <w:sz w:val="20"/>
              </w:rPr>
              <w:t>LESS</w:t>
            </w:r>
          </w:p>
        </w:tc>
        <w:tc>
          <w:tcPr>
            <w:tcW w:w="202" w:type="dxa"/>
            <w:tcBorders>
              <w:top w:val="nil"/>
              <w:bottom w:val="nil"/>
              <w:right w:val="nil"/>
            </w:tcBorders>
            <w:shd w:val="clear" w:color="auto" w:fill="AAFFAA"/>
          </w:tcPr>
          <w:p w14:paraId="386FD8C0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298223AF">
      <w:pPr>
        <w:pStyle w:val="11"/>
        <w:rPr>
          <w:rFonts w:ascii="Trebuchet MS"/>
          <w:sz w:val="20"/>
        </w:rPr>
      </w:pPr>
    </w:p>
    <w:p w14:paraId="678A307D">
      <w:pPr>
        <w:pStyle w:val="11"/>
        <w:rPr>
          <w:rFonts w:ascii="Trebuchet MS"/>
          <w:sz w:val="20"/>
        </w:rPr>
      </w:pPr>
    </w:p>
    <w:p w14:paraId="4D92D85B">
      <w:pPr>
        <w:pStyle w:val="11"/>
        <w:rPr>
          <w:rFonts w:ascii="Trebuchet MS"/>
          <w:sz w:val="20"/>
        </w:rPr>
      </w:pPr>
    </w:p>
    <w:p w14:paraId="6A501D97">
      <w:pPr>
        <w:pStyle w:val="11"/>
        <w:rPr>
          <w:rFonts w:ascii="Trebuchet MS"/>
          <w:sz w:val="20"/>
        </w:rPr>
      </w:pPr>
    </w:p>
    <w:p w14:paraId="24382C45">
      <w:pPr>
        <w:pStyle w:val="11"/>
        <w:rPr>
          <w:rFonts w:ascii="Trebuchet MS"/>
          <w:sz w:val="20"/>
        </w:rPr>
      </w:pPr>
    </w:p>
    <w:p w14:paraId="408C1799">
      <w:pPr>
        <w:pStyle w:val="11"/>
        <w:rPr>
          <w:rFonts w:ascii="Trebuchet MS"/>
          <w:sz w:val="20"/>
        </w:rPr>
      </w:pPr>
    </w:p>
    <w:p w14:paraId="5EB00BFA">
      <w:pPr>
        <w:pStyle w:val="11"/>
        <w:rPr>
          <w:rFonts w:ascii="Trebuchet MS"/>
          <w:sz w:val="20"/>
        </w:rPr>
      </w:pPr>
    </w:p>
    <w:p w14:paraId="1AB91AB0">
      <w:pPr>
        <w:pStyle w:val="11"/>
        <w:rPr>
          <w:rFonts w:ascii="Trebuchet MS"/>
          <w:sz w:val="20"/>
        </w:rPr>
      </w:pPr>
    </w:p>
    <w:p w14:paraId="60556599">
      <w:pPr>
        <w:pStyle w:val="11"/>
        <w:rPr>
          <w:rFonts w:ascii="Trebuchet MS"/>
          <w:sz w:val="20"/>
        </w:rPr>
      </w:pPr>
    </w:p>
    <w:p w14:paraId="6DE54B07">
      <w:pPr>
        <w:pStyle w:val="11"/>
        <w:rPr>
          <w:rFonts w:ascii="Trebuchet MS"/>
          <w:sz w:val="20"/>
        </w:rPr>
      </w:pPr>
    </w:p>
    <w:p w14:paraId="51186D4C">
      <w:pPr>
        <w:pStyle w:val="11"/>
        <w:rPr>
          <w:rFonts w:ascii="Trebuchet MS"/>
          <w:sz w:val="20"/>
        </w:rPr>
      </w:pPr>
    </w:p>
    <w:p w14:paraId="740F673A">
      <w:pPr>
        <w:pStyle w:val="11"/>
        <w:rPr>
          <w:rFonts w:ascii="Trebuchet MS"/>
          <w:sz w:val="20"/>
        </w:rPr>
      </w:pPr>
    </w:p>
    <w:p w14:paraId="54940C70">
      <w:pPr>
        <w:pStyle w:val="11"/>
        <w:rPr>
          <w:rFonts w:ascii="Trebuchet MS"/>
          <w:sz w:val="20"/>
        </w:rPr>
      </w:pPr>
    </w:p>
    <w:p w14:paraId="77BD5DDF">
      <w:pPr>
        <w:pStyle w:val="11"/>
        <w:rPr>
          <w:rFonts w:ascii="Trebuchet MS"/>
          <w:sz w:val="20"/>
        </w:rPr>
      </w:pPr>
    </w:p>
    <w:p w14:paraId="3E921A02">
      <w:pPr>
        <w:pStyle w:val="11"/>
        <w:rPr>
          <w:rFonts w:ascii="Trebuchet MS"/>
          <w:sz w:val="20"/>
        </w:rPr>
      </w:pPr>
    </w:p>
    <w:p w14:paraId="71F6416D">
      <w:pPr>
        <w:pStyle w:val="11"/>
        <w:rPr>
          <w:rFonts w:ascii="Trebuchet MS"/>
          <w:sz w:val="20"/>
        </w:rPr>
      </w:pPr>
    </w:p>
    <w:p w14:paraId="71728FEC">
      <w:pPr>
        <w:pStyle w:val="11"/>
        <w:rPr>
          <w:rFonts w:ascii="Trebuchet MS"/>
          <w:sz w:val="20"/>
        </w:rPr>
      </w:pPr>
    </w:p>
    <w:p w14:paraId="0DA98F77">
      <w:pPr>
        <w:pStyle w:val="11"/>
        <w:rPr>
          <w:rFonts w:ascii="Trebuchet MS"/>
          <w:sz w:val="20"/>
        </w:rPr>
      </w:pPr>
    </w:p>
    <w:p w14:paraId="67EFC7D7">
      <w:pPr>
        <w:pStyle w:val="11"/>
        <w:rPr>
          <w:rFonts w:ascii="Trebuchet MS"/>
          <w:sz w:val="20"/>
        </w:rPr>
      </w:pPr>
    </w:p>
    <w:p w14:paraId="2A103FE9">
      <w:pPr>
        <w:pStyle w:val="11"/>
        <w:rPr>
          <w:rFonts w:ascii="Trebuchet MS"/>
          <w:sz w:val="20"/>
        </w:rPr>
      </w:pPr>
    </w:p>
    <w:p w14:paraId="5A010653">
      <w:pPr>
        <w:pStyle w:val="11"/>
        <w:rPr>
          <w:rFonts w:ascii="Trebuchet MS"/>
          <w:sz w:val="20"/>
        </w:rPr>
      </w:pPr>
    </w:p>
    <w:p w14:paraId="01D39FBC">
      <w:pPr>
        <w:pStyle w:val="11"/>
        <w:rPr>
          <w:rFonts w:ascii="Trebuchet MS"/>
          <w:sz w:val="20"/>
        </w:rPr>
      </w:pPr>
    </w:p>
    <w:p w14:paraId="6108E6A2">
      <w:pPr>
        <w:pStyle w:val="11"/>
        <w:rPr>
          <w:rFonts w:ascii="Trebuchet MS"/>
          <w:sz w:val="20"/>
        </w:rPr>
      </w:pPr>
    </w:p>
    <w:p w14:paraId="63F7F934">
      <w:pPr>
        <w:pStyle w:val="11"/>
        <w:rPr>
          <w:rFonts w:ascii="Trebuchet MS"/>
          <w:sz w:val="20"/>
        </w:rPr>
      </w:pPr>
    </w:p>
    <w:p w14:paraId="244AEA12">
      <w:pPr>
        <w:pStyle w:val="11"/>
        <w:rPr>
          <w:rFonts w:ascii="Trebuchet MS"/>
          <w:sz w:val="20"/>
        </w:rPr>
      </w:pPr>
    </w:p>
    <w:p w14:paraId="2C673F36">
      <w:pPr>
        <w:pStyle w:val="11"/>
        <w:rPr>
          <w:rFonts w:ascii="Trebuchet MS"/>
          <w:sz w:val="20"/>
        </w:rPr>
      </w:pPr>
    </w:p>
    <w:p w14:paraId="27B7EBE3">
      <w:pPr>
        <w:pStyle w:val="11"/>
        <w:rPr>
          <w:rFonts w:ascii="Trebuchet MS"/>
          <w:sz w:val="20"/>
        </w:rPr>
      </w:pPr>
    </w:p>
    <w:p w14:paraId="7297BCEF">
      <w:pPr>
        <w:pStyle w:val="11"/>
        <w:rPr>
          <w:rFonts w:ascii="Trebuchet MS"/>
          <w:sz w:val="20"/>
        </w:rPr>
      </w:pPr>
    </w:p>
    <w:p w14:paraId="4FC91279">
      <w:pPr>
        <w:pStyle w:val="11"/>
        <w:rPr>
          <w:rFonts w:ascii="Trebuchet MS"/>
          <w:sz w:val="20"/>
        </w:rPr>
      </w:pPr>
    </w:p>
    <w:p w14:paraId="17043D86">
      <w:pPr>
        <w:pStyle w:val="11"/>
        <w:rPr>
          <w:rFonts w:ascii="Trebuchet MS"/>
          <w:sz w:val="20"/>
        </w:rPr>
      </w:pPr>
    </w:p>
    <w:p w14:paraId="7DFF676A">
      <w:pPr>
        <w:pStyle w:val="11"/>
        <w:rPr>
          <w:rFonts w:ascii="Trebuchet MS"/>
          <w:sz w:val="20"/>
        </w:rPr>
      </w:pPr>
    </w:p>
    <w:p w14:paraId="3C5D609E">
      <w:pPr>
        <w:pStyle w:val="11"/>
        <w:rPr>
          <w:rFonts w:ascii="Trebuchet MS"/>
          <w:sz w:val="20"/>
        </w:rPr>
      </w:pPr>
    </w:p>
    <w:p w14:paraId="25C021AF">
      <w:pPr>
        <w:pStyle w:val="11"/>
        <w:rPr>
          <w:rFonts w:ascii="Trebuchet MS"/>
          <w:sz w:val="20"/>
        </w:rPr>
      </w:pPr>
    </w:p>
    <w:p w14:paraId="32252DA1">
      <w:pPr>
        <w:pStyle w:val="11"/>
        <w:rPr>
          <w:rFonts w:ascii="Trebuchet MS"/>
          <w:sz w:val="20"/>
        </w:rPr>
      </w:pPr>
    </w:p>
    <w:p w14:paraId="08226E6E">
      <w:pPr>
        <w:pStyle w:val="11"/>
        <w:spacing w:before="4"/>
        <w:rPr>
          <w:rFonts w:ascii="Trebuchet MS"/>
        </w:rPr>
      </w:pPr>
      <w:r>
        <w:pict>
          <v:shape id="_x0000_s1809" o:spid="_x0000_s1809" o:spt="202" type="#_x0000_t202" style="position:absolute;left:0pt;margin-left:518pt;margin-top:14.75pt;height:18.75pt;width:32.8pt;mso-position-horizontal-relative:page;mso-wrap-distance-bottom:0pt;mso-wrap-distance-top:0pt;z-index:-251292672;mso-width-relative:page;mso-height-relative:page;" fillcolor="#6FAC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50E74012">
                  <w:pPr>
                    <w:spacing w:before="88"/>
                    <w:ind w:left="17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102</w:t>
                  </w:r>
                </w:p>
              </w:txbxContent>
            </v:textbox>
            <w10:wrap type="topAndBottom"/>
          </v:shape>
        </w:pict>
      </w:r>
    </w:p>
    <w:p w14:paraId="31C44026">
      <w:pPr>
        <w:pStyle w:val="11"/>
        <w:rPr>
          <w:rFonts w:ascii="Trebuchet MS"/>
          <w:sz w:val="13"/>
        </w:rPr>
      </w:pPr>
    </w:p>
    <w:p w14:paraId="1263098F">
      <w:pPr>
        <w:pStyle w:val="6"/>
        <w:ind w:right="118"/>
        <w:rPr>
          <w:rFonts w:ascii="Arial MT"/>
        </w:rPr>
      </w:pPr>
      <w:r>
        <w:pict>
          <v:shape id="_x0000_s1810" o:spid="_x0000_s1810" o:spt="202" type="#_x0000_t202" style="position:absolute;left:0pt;margin-left:537.3pt;margin-top:-25.3pt;height:11.85pt;width:2.8pt;mso-position-horizontal-relative:page;z-index:-2514995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CB1E1BB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811" o:spid="_x0000_s1811" o:spt="202" type="#_x0000_t202" style="position:absolute;left:0pt;margin-left:526.95pt;margin-top:-25.3pt;height:13.3pt;width:14.45pt;mso-position-horizontal-relative:page;z-index:-2514984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525C366">
                  <w:pPr>
                    <w:spacing w:before="5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5"/>
                      <w:w w:val="101"/>
                      <w:sz w:val="18"/>
                    </w:rPr>
                    <w:t>10</w:t>
                  </w:r>
                  <w:r>
                    <w:rPr>
                      <w:spacing w:val="-87"/>
                      <w:w w:val="101"/>
                      <w:sz w:val="18"/>
                    </w:rPr>
                    <w:t>1</w:t>
                  </w:r>
                  <w:r>
                    <w:rPr>
                      <w:w w:val="135"/>
                      <w:position w:val="3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87</w:t>
      </w:r>
    </w:p>
    <w:p w14:paraId="679D3CE2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0A9C829">
      <w:pPr>
        <w:tabs>
          <w:tab w:val="left" w:pos="2496"/>
          <w:tab w:val="left" w:pos="3216"/>
          <w:tab w:val="left" w:pos="7321"/>
        </w:tabs>
        <w:spacing w:before="87"/>
        <w:ind w:left="1170" w:right="0" w:firstLine="0"/>
        <w:jc w:val="left"/>
        <w:rPr>
          <w:b/>
          <w:sz w:val="22"/>
        </w:rPr>
      </w:pPr>
      <w:r>
        <w:pict>
          <v:group id="_x0000_s1812" o:spid="_x0000_s1812" o:spt="203" style="position:absolute;left:0pt;margin-left:24pt;margin-top:24pt;height:744pt;width:564pt;mso-position-horizontal-relative:page;mso-position-vertical-relative:page;z-index:-251494400;mso-width-relative:page;mso-height-relative:page;" coordorigin="480,480" coordsize="11280,14880">
            <o:lock v:ext="edit"/>
            <v:shape id="_x0000_s1813" o:spid="_x0000_s1813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814" o:spid="_x0000_s1814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15" o:spid="_x0000_s1815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16" o:spid="_x0000_s1816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line id="_x0000_s1817" o:spid="_x0000_s1817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41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5.8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18/04/2024</w:t>
      </w:r>
    </w:p>
    <w:p w14:paraId="1AA4537C">
      <w:pPr>
        <w:pStyle w:val="11"/>
        <w:spacing w:before="8"/>
        <w:rPr>
          <w:b/>
          <w:sz w:val="24"/>
        </w:rPr>
      </w:pPr>
    </w:p>
    <w:p w14:paraId="2BB6CFD2">
      <w:pPr>
        <w:tabs>
          <w:tab w:val="left" w:pos="3178"/>
          <w:tab w:val="left" w:pos="732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9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2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1C893920">
      <w:pPr>
        <w:pStyle w:val="11"/>
        <w:rPr>
          <w:b/>
          <w:sz w:val="26"/>
        </w:rPr>
      </w:pPr>
    </w:p>
    <w:p w14:paraId="28E53132">
      <w:pPr>
        <w:pStyle w:val="11"/>
        <w:rPr>
          <w:b/>
          <w:sz w:val="26"/>
        </w:rPr>
      </w:pPr>
    </w:p>
    <w:p w14:paraId="25C490C2">
      <w:pPr>
        <w:pStyle w:val="3"/>
        <w:spacing w:before="219"/>
        <w:ind w:left="837"/>
        <w:rPr>
          <w:u w:val="none"/>
        </w:rPr>
      </w:pPr>
      <w:bookmarkStart w:id="39" w:name="Merge Two Sorted Arrays Without Duplicat"/>
      <w:bookmarkEnd w:id="39"/>
      <w:r>
        <w:rPr>
          <w:w w:val="110"/>
          <w:u w:val="thick"/>
        </w:rPr>
        <w:t>Merge</w:t>
      </w:r>
      <w:r>
        <w:rPr>
          <w:spacing w:val="20"/>
          <w:w w:val="110"/>
          <w:u w:val="thick"/>
        </w:rPr>
        <w:t xml:space="preserve"> </w:t>
      </w:r>
      <w:r>
        <w:rPr>
          <w:w w:val="110"/>
          <w:u w:val="thick"/>
        </w:rPr>
        <w:t>Two</w:t>
      </w:r>
      <w:r>
        <w:rPr>
          <w:spacing w:val="17"/>
          <w:w w:val="110"/>
          <w:u w:val="thick"/>
        </w:rPr>
        <w:t xml:space="preserve"> </w:t>
      </w:r>
      <w:r>
        <w:rPr>
          <w:w w:val="110"/>
          <w:u w:val="thick"/>
        </w:rPr>
        <w:t>Sorted</w:t>
      </w:r>
      <w:r>
        <w:rPr>
          <w:spacing w:val="22"/>
          <w:w w:val="110"/>
          <w:u w:val="thick"/>
        </w:rPr>
        <w:t xml:space="preserve"> </w:t>
      </w:r>
      <w:r>
        <w:rPr>
          <w:w w:val="110"/>
          <w:u w:val="thick"/>
        </w:rPr>
        <w:t>Arrays</w:t>
      </w:r>
      <w:r>
        <w:rPr>
          <w:spacing w:val="21"/>
          <w:w w:val="110"/>
          <w:u w:val="thick"/>
        </w:rPr>
        <w:t xml:space="preserve"> </w:t>
      </w:r>
      <w:r>
        <w:rPr>
          <w:w w:val="110"/>
          <w:u w:val="thick"/>
        </w:rPr>
        <w:t>Without</w:t>
      </w:r>
      <w:r>
        <w:rPr>
          <w:spacing w:val="22"/>
          <w:w w:val="110"/>
          <w:u w:val="thick"/>
        </w:rPr>
        <w:t xml:space="preserve"> </w:t>
      </w:r>
      <w:r>
        <w:rPr>
          <w:w w:val="110"/>
          <w:u w:val="thick"/>
        </w:rPr>
        <w:t>Duplication</w:t>
      </w:r>
    </w:p>
    <w:p w14:paraId="22B65F02">
      <w:pPr>
        <w:pStyle w:val="11"/>
        <w:spacing w:before="161"/>
        <w:ind w:left="1122"/>
        <w:rPr>
          <w:rFonts w:ascii="Gadugi"/>
        </w:rPr>
      </w:pPr>
      <w:r>
        <w:rPr>
          <w:rFonts w:ascii="Gadugi"/>
          <w:color w:val="001A1D"/>
        </w:rPr>
        <w:t>Write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python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to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read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a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sentence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and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print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its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longest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word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and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its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length</w:t>
      </w:r>
    </w:p>
    <w:p w14:paraId="66850D7D">
      <w:pPr>
        <w:pStyle w:val="11"/>
        <w:rPr>
          <w:rFonts w:ascii="Gadugi"/>
          <w:sz w:val="30"/>
        </w:rPr>
      </w:pPr>
    </w:p>
    <w:p w14:paraId="19F6B839">
      <w:pPr>
        <w:pStyle w:val="11"/>
        <w:spacing w:before="10"/>
        <w:rPr>
          <w:rFonts w:ascii="Gadugi"/>
          <w:sz w:val="22"/>
        </w:rPr>
      </w:pPr>
    </w:p>
    <w:p w14:paraId="6177E018">
      <w:pPr>
        <w:pStyle w:val="8"/>
        <w:rPr>
          <w:rFonts w:ascii="Gadugi"/>
        </w:rPr>
      </w:pPr>
      <w:r>
        <w:pict>
          <v:group id="_x0000_s1818" o:spid="_x0000_s1818" o:spt="203" style="position:absolute;left:0pt;margin-left:66.8pt;margin-top:21.05pt;height:5.55pt;width:212.4pt;mso-position-horizontal-relative:page;z-index:-251494400;mso-width-relative:page;mso-height-relative:page;" coordorigin="1336,422" coordsize="4248,111">
            <o:lock v:ext="edit"/>
            <v:shape id="_x0000_s1819" o:spid="_x0000_s1819" o:spt="75" type="#_x0000_t75" style="position:absolute;left:1336;top:421;height:111;width:4234;" filled="f" stroked="f" coordsize="21600,21600">
              <v:path/>
              <v:fill on="f" focussize="0,0"/>
              <v:stroke on="f"/>
              <v:imagedata r:id="rId90" o:title=""/>
              <o:lock v:ext="edit" aspectratio="t"/>
            </v:shape>
            <v:rect id="_x0000_s1820" o:spid="_x0000_s1820" o:spt="1" style="position:absolute;left:5569;top:421;height:105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bookmarkStart w:id="40" w:name="For example:"/>
      <w:bookmarkEnd w:id="40"/>
      <w:r>
        <w:rPr>
          <w:rFonts w:ascii="Gadugi"/>
          <w:color w:val="001A1D"/>
          <w:spacing w:val="-1"/>
        </w:rPr>
        <w:t>For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example:</w:t>
      </w:r>
    </w:p>
    <w:p w14:paraId="6EEB9742">
      <w:pPr>
        <w:pStyle w:val="11"/>
        <w:spacing w:before="8"/>
        <w:rPr>
          <w:rFonts w:ascii="Gadugi"/>
          <w:b/>
          <w:sz w:val="16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81"/>
        <w:gridCol w:w="854"/>
      </w:tblGrid>
      <w:tr w14:paraId="05B40B9B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3381" w:type="dxa"/>
            <w:tcBorders>
              <w:top w:val="nil"/>
              <w:bottom w:val="nil"/>
            </w:tcBorders>
            <w:shd w:val="clear" w:color="auto" w:fill="F7F7FF"/>
          </w:tcPr>
          <w:p w14:paraId="1B2B28BA">
            <w:pPr>
              <w:pStyle w:val="15"/>
              <w:spacing w:line="273" w:lineRule="exact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54" w:type="dxa"/>
            <w:tcBorders>
              <w:top w:val="nil"/>
              <w:bottom w:val="nil"/>
            </w:tcBorders>
            <w:shd w:val="clear" w:color="auto" w:fill="F7F7FF"/>
          </w:tcPr>
          <w:p w14:paraId="54D8339D">
            <w:pPr>
              <w:pStyle w:val="15"/>
              <w:spacing w:line="273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14:paraId="1FE455B7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4235" w:type="dxa"/>
            <w:gridSpan w:val="2"/>
            <w:tcBorders>
              <w:top w:val="nil"/>
              <w:left w:val="nil"/>
              <w:bottom w:val="nil"/>
            </w:tcBorders>
          </w:tcPr>
          <w:p w14:paraId="249DD858">
            <w:pPr>
              <w:pStyle w:val="15"/>
              <w:spacing w:line="110" w:lineRule="exact"/>
              <w:ind w:left="9" w:right="-72"/>
              <w:rPr>
                <w:rFonts w:ascii="Gadugi"/>
                <w:sz w:val="11"/>
              </w:rPr>
            </w:pPr>
            <w:r>
              <w:rPr>
                <w:rFonts w:ascii="Gadugi"/>
                <w:position w:val="-1"/>
                <w:sz w:val="11"/>
              </w:rPr>
              <w:drawing>
                <wp:inline distT="0" distB="0" distL="0" distR="0">
                  <wp:extent cx="2698115" cy="69850"/>
                  <wp:effectExtent l="0" t="0" r="0" b="0"/>
                  <wp:docPr id="103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89.png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4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4C860FA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3381" w:type="dxa"/>
            <w:tcBorders>
              <w:top w:val="nil"/>
            </w:tcBorders>
            <w:shd w:val="clear" w:color="auto" w:fill="F4F4F4"/>
          </w:tcPr>
          <w:p w14:paraId="22B5D5E6">
            <w:pPr>
              <w:pStyle w:val="15"/>
              <w:spacing w:line="233" w:lineRule="exact"/>
              <w:ind w:left="102"/>
              <w:rPr>
                <w:sz w:val="20"/>
              </w:rPr>
            </w:pPr>
            <w:r>
              <w:rPr>
                <w:color w:val="1C2023"/>
                <w:sz w:val="20"/>
              </w:rPr>
              <w:t>This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is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sample</w:t>
            </w:r>
            <w:r>
              <w:rPr>
                <w:color w:val="1C2023"/>
                <w:spacing w:val="-3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text</w:t>
            </w:r>
            <w:r>
              <w:rPr>
                <w:color w:val="1C2023"/>
                <w:spacing w:val="-9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to</w:t>
            </w:r>
            <w:r>
              <w:rPr>
                <w:color w:val="1C2023"/>
                <w:spacing w:val="-3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test</w:t>
            </w:r>
          </w:p>
        </w:tc>
        <w:tc>
          <w:tcPr>
            <w:tcW w:w="854" w:type="dxa"/>
            <w:tcBorders>
              <w:top w:val="nil"/>
            </w:tcBorders>
            <w:shd w:val="clear" w:color="auto" w:fill="F4F4F4"/>
          </w:tcPr>
          <w:p w14:paraId="2102798C">
            <w:pPr>
              <w:pStyle w:val="15"/>
              <w:ind w:left="107" w:right="58"/>
              <w:rPr>
                <w:sz w:val="20"/>
              </w:rPr>
            </w:pPr>
            <w:r>
              <w:rPr>
                <w:color w:val="1C2023"/>
                <w:spacing w:val="-1"/>
                <w:sz w:val="20"/>
              </w:rPr>
              <w:t>sample</w:t>
            </w:r>
            <w:r>
              <w:rPr>
                <w:color w:val="1C2023"/>
                <w:w w:val="100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6</w:t>
            </w:r>
          </w:p>
        </w:tc>
      </w:tr>
    </w:tbl>
    <w:p w14:paraId="1F9FF2CB">
      <w:pPr>
        <w:pStyle w:val="11"/>
        <w:spacing w:before="3"/>
        <w:rPr>
          <w:rFonts w:ascii="Gadugi"/>
          <w:b/>
          <w:sz w:val="32"/>
        </w:rPr>
      </w:pPr>
    </w:p>
    <w:p w14:paraId="5415C523">
      <w:pPr>
        <w:spacing w:before="1"/>
        <w:ind w:left="1060" w:right="0" w:firstLine="0"/>
        <w:jc w:val="left"/>
        <w:rPr>
          <w:b/>
          <w:sz w:val="23"/>
        </w:rPr>
      </w:pPr>
      <w:r>
        <w:rPr>
          <w:b/>
          <w:sz w:val="23"/>
        </w:rPr>
        <w:t>Answer:</w:t>
      </w:r>
    </w:p>
    <w:p w14:paraId="08D5ECFF">
      <w:pPr>
        <w:spacing w:before="138" w:line="369" w:lineRule="auto"/>
        <w:ind w:left="1305" w:right="7665" w:hanging="120"/>
        <w:jc w:val="left"/>
        <w:rPr>
          <w:sz w:val="22"/>
        </w:rPr>
      </w:pPr>
      <w:r>
        <w:rPr>
          <w:sz w:val="22"/>
        </w:rPr>
        <w:t>def</w:t>
      </w:r>
      <w:r>
        <w:rPr>
          <w:spacing w:val="1"/>
          <w:sz w:val="22"/>
        </w:rPr>
        <w:t xml:space="preserve"> </w:t>
      </w:r>
      <w:r>
        <w:rPr>
          <w:sz w:val="22"/>
        </w:rPr>
        <w:t>longest_word(sentence):</w:t>
      </w:r>
      <w:r>
        <w:rPr>
          <w:spacing w:val="-46"/>
          <w:sz w:val="22"/>
        </w:rPr>
        <w:t xml:space="preserve"> </w:t>
      </w:r>
      <w:r>
        <w:rPr>
          <w:w w:val="105"/>
          <w:sz w:val="22"/>
        </w:rPr>
        <w:t>words = sentence.split()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max_length = 0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longest_word</w:t>
      </w:r>
      <w:r>
        <w:rPr>
          <w:spacing w:val="-1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-1"/>
          <w:w w:val="105"/>
          <w:sz w:val="22"/>
        </w:rPr>
        <w:t xml:space="preserve"> </w:t>
      </w:r>
      <w:r>
        <w:rPr>
          <w:w w:val="105"/>
          <w:sz w:val="22"/>
        </w:rPr>
        <w:t>""</w:t>
      </w:r>
    </w:p>
    <w:p w14:paraId="0909F529">
      <w:pPr>
        <w:pStyle w:val="11"/>
        <w:spacing w:before="7"/>
        <w:rPr>
          <w:sz w:val="33"/>
        </w:rPr>
      </w:pPr>
    </w:p>
    <w:p w14:paraId="188CB464">
      <w:pPr>
        <w:spacing w:before="0"/>
        <w:ind w:left="1305" w:right="0" w:firstLine="0"/>
        <w:jc w:val="both"/>
        <w:rPr>
          <w:sz w:val="22"/>
        </w:rPr>
      </w:pPr>
      <w:r>
        <w:rPr>
          <w:w w:val="105"/>
          <w:sz w:val="22"/>
        </w:rPr>
        <w:t>for</w:t>
      </w:r>
      <w:r>
        <w:rPr>
          <w:spacing w:val="-4"/>
          <w:w w:val="105"/>
          <w:sz w:val="22"/>
        </w:rPr>
        <w:t xml:space="preserve"> </w:t>
      </w:r>
      <w:r>
        <w:rPr>
          <w:w w:val="105"/>
          <w:sz w:val="22"/>
        </w:rPr>
        <w:t>word</w:t>
      </w:r>
      <w:r>
        <w:rPr>
          <w:spacing w:val="-2"/>
          <w:w w:val="105"/>
          <w:sz w:val="22"/>
        </w:rPr>
        <w:t xml:space="preserve"> </w:t>
      </w:r>
      <w:r>
        <w:rPr>
          <w:w w:val="105"/>
          <w:sz w:val="22"/>
        </w:rPr>
        <w:t>in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words:</w:t>
      </w:r>
    </w:p>
    <w:p w14:paraId="19F451CD">
      <w:pPr>
        <w:spacing w:before="141" w:line="369" w:lineRule="auto"/>
        <w:ind w:left="1795" w:right="7449" w:hanging="245"/>
        <w:jc w:val="both"/>
        <w:rPr>
          <w:sz w:val="22"/>
        </w:rPr>
      </w:pPr>
      <w:r>
        <w:rPr>
          <w:w w:val="105"/>
          <w:sz w:val="22"/>
        </w:rPr>
        <w:t>if len(word) &gt; max_length: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max_length = len(word)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longest_word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word</w:t>
      </w:r>
    </w:p>
    <w:p w14:paraId="0C560387">
      <w:pPr>
        <w:pStyle w:val="11"/>
        <w:spacing w:before="6"/>
        <w:rPr>
          <w:sz w:val="33"/>
        </w:rPr>
      </w:pPr>
    </w:p>
    <w:p w14:paraId="2D334D72">
      <w:pPr>
        <w:spacing w:before="0"/>
        <w:ind w:left="1305" w:right="0" w:firstLine="0"/>
        <w:jc w:val="both"/>
        <w:rPr>
          <w:sz w:val="22"/>
        </w:rPr>
      </w:pPr>
      <w:r>
        <w:rPr>
          <w:sz w:val="22"/>
        </w:rPr>
        <w:t>return</w:t>
      </w:r>
      <w:r>
        <w:rPr>
          <w:spacing w:val="13"/>
          <w:sz w:val="22"/>
        </w:rPr>
        <w:t xml:space="preserve"> </w:t>
      </w:r>
      <w:r>
        <w:rPr>
          <w:sz w:val="22"/>
        </w:rPr>
        <w:t>longest_word,</w:t>
      </w:r>
      <w:r>
        <w:rPr>
          <w:spacing w:val="58"/>
          <w:sz w:val="22"/>
        </w:rPr>
        <w:t xml:space="preserve"> </w:t>
      </w:r>
      <w:r>
        <w:rPr>
          <w:sz w:val="22"/>
        </w:rPr>
        <w:t>max_length</w:t>
      </w:r>
    </w:p>
    <w:p w14:paraId="3D1A9D60">
      <w:pPr>
        <w:pStyle w:val="11"/>
        <w:rPr>
          <w:sz w:val="26"/>
        </w:rPr>
      </w:pPr>
    </w:p>
    <w:p w14:paraId="1C802298">
      <w:pPr>
        <w:spacing w:before="229"/>
        <w:ind w:left="1060" w:right="0" w:firstLine="0"/>
        <w:jc w:val="left"/>
        <w:rPr>
          <w:sz w:val="22"/>
        </w:rPr>
      </w:pPr>
      <w:r>
        <w:rPr>
          <w:w w:val="105"/>
          <w:sz w:val="22"/>
        </w:rPr>
        <w:t>sentence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6"/>
          <w:w w:val="105"/>
          <w:sz w:val="22"/>
        </w:rPr>
        <w:t xml:space="preserve"> </w:t>
      </w:r>
      <w:r>
        <w:rPr>
          <w:w w:val="105"/>
          <w:sz w:val="22"/>
        </w:rPr>
        <w:t>input()</w:t>
      </w:r>
    </w:p>
    <w:p w14:paraId="51EC4D36">
      <w:pPr>
        <w:spacing w:before="141"/>
        <w:ind w:left="1060" w:right="0" w:firstLine="0"/>
        <w:jc w:val="left"/>
        <w:rPr>
          <w:sz w:val="22"/>
        </w:rPr>
      </w:pPr>
      <w:r>
        <w:rPr>
          <w:spacing w:val="-1"/>
          <w:w w:val="110"/>
          <w:sz w:val="22"/>
        </w:rPr>
        <w:t>result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=</w:t>
      </w:r>
      <w:r>
        <w:rPr>
          <w:spacing w:val="-9"/>
          <w:w w:val="110"/>
          <w:sz w:val="22"/>
        </w:rPr>
        <w:t xml:space="preserve"> </w:t>
      </w:r>
      <w:r>
        <w:rPr>
          <w:spacing w:val="-1"/>
          <w:w w:val="110"/>
          <w:sz w:val="22"/>
        </w:rPr>
        <w:t>longest_word(sentence)</w:t>
      </w:r>
    </w:p>
    <w:p w14:paraId="7C922F99">
      <w:pPr>
        <w:pStyle w:val="11"/>
        <w:rPr>
          <w:sz w:val="26"/>
        </w:rPr>
      </w:pPr>
    </w:p>
    <w:p w14:paraId="18F6CEAE">
      <w:pPr>
        <w:spacing w:before="229" w:line="369" w:lineRule="auto"/>
        <w:ind w:left="1060" w:right="7797" w:firstLine="0"/>
        <w:jc w:val="left"/>
        <w:rPr>
          <w:sz w:val="22"/>
        </w:rPr>
      </w:pPr>
      <w:r>
        <w:rPr>
          <w:w w:val="105"/>
          <w:sz w:val="22"/>
        </w:rPr>
        <w:t>print( result[0])</w:t>
      </w:r>
      <w:r>
        <w:rPr>
          <w:spacing w:val="1"/>
          <w:w w:val="105"/>
          <w:sz w:val="22"/>
        </w:rPr>
        <w:t xml:space="preserve"> </w:t>
      </w:r>
      <w:r>
        <w:rPr>
          <w:spacing w:val="-3"/>
          <w:sz w:val="22"/>
        </w:rPr>
        <w:t>print(str(result[1]))</w:t>
      </w:r>
    </w:p>
    <w:p w14:paraId="7DC9C524">
      <w:pPr>
        <w:pStyle w:val="11"/>
        <w:rPr>
          <w:sz w:val="20"/>
        </w:rPr>
      </w:pPr>
    </w:p>
    <w:p w14:paraId="5AA3C1B1">
      <w:pPr>
        <w:pStyle w:val="11"/>
        <w:spacing w:before="7"/>
        <w:rPr>
          <w:sz w:val="17"/>
        </w:rPr>
      </w:pPr>
      <w:r>
        <w:pict>
          <v:group id="_x0000_s1821" o:spid="_x0000_s1821" o:spt="203" style="position:absolute;left:0pt;margin-left:56pt;margin-top:12.3pt;height:23.4pt;width:495.75pt;mso-position-horizontal-relative:page;mso-wrap-distance-bottom:0pt;mso-wrap-distance-top:0pt;z-index:-251291648;mso-width-relative:page;mso-height-relative:page;" coordorigin="1120,246" coordsize="9915,468">
            <o:lock v:ext="edit"/>
            <v:line id="_x0000_s1822" o:spid="_x0000_s1822" o:spt="20" style="position:absolute;left:1125;top:251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23" o:spid="_x0000_s1823" o:spt="1" style="position:absolute;left:10350;top:316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824" o:spid="_x0000_s1824" o:spt="75" type="#_x0000_t75" style="position:absolute;left:1326;top:403;height:184;width:3465;" filled="f" stroked="f" coordsize="21600,21600">
              <v:path/>
              <v:fill on="f" focussize="0,0"/>
              <v:stroke on="f"/>
              <v:imagedata r:id="rId92" o:title=""/>
              <o:lock v:ext="edit" aspectratio="t"/>
            </v:shape>
            <v:shape id="_x0000_s1825" o:spid="_x0000_s1825" o:spt="75" type="#_x0000_t75" style="position:absolute;left:4862;top:408;height:180;width:2085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826" o:spid="_x0000_s1826" style="position:absolute;left:6983;top:404;height:186;width:3544;" fillcolor="#000000" filled="t" stroked="f" coordorigin="6983,404" coordsize="3544,186" path="m7001,404l6983,404,6983,587,7001,587,7001,404xm7229,539l7225,538,7221,536,7215,530,7211,526,7208,520,7201,506,7198,501,7195,496,7191,493,7188,489,7186,489,7183,487,7177,484,7177,484,7185,481,7191,478,7192,477,7200,472,7203,468,7208,459,7210,453,7210,442,7209,438,7207,434,7206,430,7204,427,7201,424,7199,422,7198,421,7195,419,7191,417,7186,415,7181,413,7175,412,7175,440,7175,453,7174,457,7174,460,7173,464,7171,467,7169,469,7166,472,7163,474,7155,476,7151,477,7133,477,7133,422,7135,422,7140,422,7156,422,7163,424,7172,433,7175,440,7175,412,7169,411,7161,411,7086,411,7086,417,7089,418,7091,419,7094,420,7096,421,7097,424,7098,426,7098,430,7098,525,7098,530,7097,532,7096,535,7094,536,7093,536,7091,537,7089,538,7086,539,7086,545,7145,545,7145,539,7141,538,7139,537,7137,535,7136,534,7135,533,7134,531,7134,529,7133,526,7133,489,7144,489,7147,489,7151,491,7153,492,7155,494,7157,496,7159,500,7162,505,7171,522,7176,532,7181,540,7185,545,7229,545,7229,539xm7347,539l7344,538,7341,537,7340,537,7339,536,7338,536,7337,535,7336,534,7336,532,7335,532,7335,531,7335,530,7335,528,7335,526,7334,499,7334,470,7333,464,7330,458,7329,456,7328,454,7323,451,7318,449,7312,447,7305,446,7302,446,7302,499,7302,518,7301,521,7297,526,7295,528,7292,530,7289,532,7285,532,7277,532,7274,531,7269,527,7267,524,7267,513,7270,508,7281,501,7290,499,7302,499,7302,446,7292,446,7289,446,7282,447,7278,447,7269,449,7264,451,7255,453,7249,456,7242,458,7242,476,7264,476,7265,471,7266,467,7268,464,7270,461,7273,459,7275,458,7278,457,7281,456,7288,456,7291,457,7293,458,7296,460,7298,462,7301,469,7302,473,7302,489,7286,490,7273,493,7261,496,7252,499,7241,505,7236,513,7236,527,7237,531,7239,535,7242,539,7245,541,7255,546,7261,547,7274,547,7280,545,7286,543,7292,541,7298,537,7303,532,7304,532,7305,532,7304,545,7347,545,7347,539xm7405,408l7374,408,7374,432,7405,432,7405,408xm7406,447l7392,447,7360,447,7360,454,7363,455,7365,455,7368,456,7370,457,7371,458,7371,460,7372,461,7372,463,7373,465,7373,558,7372,562,7370,568,7369,570,7366,572,7364,574,7360,575,7355,577,7361,589,7367,587,7374,585,7387,579,7392,575,7396,571,7399,567,7402,562,7403,557,7405,552,7406,545,7406,447xm7539,539l7536,538,7533,537,7532,537,7531,536,7530,536,7529,535,7528,534,7528,532,7527,532,7527,531,7527,530,7527,528,7527,526,7526,499,7526,470,7525,464,7522,458,7521,456,7520,454,7515,451,7510,449,7504,447,7497,446,7494,446,7494,499,7494,518,7493,521,7489,526,7487,528,7484,530,7481,532,7477,532,7469,532,7466,531,7461,527,7459,524,7459,513,7462,508,7468,504,7473,501,7482,499,7494,499,7494,446,7484,446,7481,446,7474,447,7470,447,7461,449,7456,451,7447,453,7441,456,7434,458,7434,476,7456,476,7457,471,7458,467,7460,464,7462,461,7465,459,7467,458,7470,457,7473,456,7480,456,7483,457,7485,458,7488,460,7490,462,7493,469,7494,473,7494,489,7478,490,7465,493,7453,496,7444,499,7433,505,7428,513,7428,527,7429,531,7431,535,7434,539,7437,541,7447,546,7453,547,7466,547,7472,545,7478,543,7484,541,7490,537,7495,532,7496,532,7497,532,7496,545,7539,545,7539,539xm7609,539l7605,538,7603,537,7600,534,7599,532,7598,529,7598,527,7598,404,7584,404,7552,405,7552,412,7555,412,7558,413,7559,414,7561,414,7562,415,7563,417,7564,419,7564,421,7564,422,7565,425,7565,524,7565,529,7564,530,7564,532,7563,533,7563,534,7562,535,7561,536,7560,536,7559,537,7558,538,7556,538,7554,539,7554,545,7609,545,7609,539xm7735,539l7732,538,7730,537,7729,537,7728,536,7727,536,7726,535,7725,534,7725,532,7724,532,7724,531,7724,530,7723,528,7723,526,7723,499,7723,470,7722,464,7718,458,7717,456,7716,454,7712,451,7707,449,7701,447,7694,446,7691,446,7691,499,7691,518,7690,521,7686,526,7684,528,7680,530,7677,532,7674,532,7666,532,7663,531,7657,527,7656,524,7656,513,7659,508,7670,501,7679,499,7691,499,7691,446,7681,446,7678,446,7671,447,7667,447,7658,449,7653,451,7644,453,7638,456,7631,458,7631,476,7653,476,7654,471,7655,467,7657,464,7659,461,7661,459,7664,458,7666,457,7669,456,7676,456,7679,457,7682,458,7684,460,7686,462,7690,469,7690,473,7690,489,7675,490,7661,493,7650,496,7641,499,7630,505,7624,513,7624,527,7626,531,7628,535,7631,539,7634,541,7644,546,7649,547,7662,547,7669,545,7674,543,7680,541,7686,537,7692,532,7693,532,7694,532,7693,545,7735,545,7735,539xm7877,539l7875,538,7873,537,7870,536,7866,532,7864,530,7861,526,7857,521,7838,496,7831,487,7827,483,7852,463,7857,459,7861,457,7865,455,7868,454,7871,454,7871,447,7814,447,7814,454,7821,454,7824,457,7824,463,7824,465,7822,468,7821,469,7820,472,7818,474,7815,476,7806,483,7803,485,7801,486,7798,487,7796,487,7790,487,7790,404,7776,404,7744,405,7744,412,7747,412,7750,413,7751,414,7753,414,7754,415,7755,417,7756,419,7756,422,7757,425,7757,430,7757,522,7757,524,7757,529,7756,530,7756,532,7755,533,7755,534,7754,535,7753,536,7752,536,7751,537,7750,538,7748,538,7746,539,7746,545,7801,545,7801,539,7797,538,7795,537,7792,534,7791,532,7790,529,7790,527,7790,496,7797,496,7799,497,7801,498,7802,499,7805,501,7806,503,7808,506,7817,517,7821,522,7824,526,7825,528,7826,530,7826,530,7827,532,7827,537,7825,538,7822,539,7822,545,7877,545,7877,539xm7974,521l7974,511,7973,507,7968,500,7965,496,7956,491,7950,488,7935,483,7930,481,7927,479,7924,477,7923,475,7922,474,7920,472,7920,470,7920,464,7921,461,7924,459,7927,457,7931,456,7940,456,7943,456,7945,457,7948,458,7950,460,7954,464,7956,468,7958,472,7973,472,7973,456,7973,449,7964,448,7957,447,7947,446,7942,446,7927,446,7918,447,7904,452,7898,455,7894,459,7890,464,7888,469,7889,479,7889,481,7892,487,7894,490,7897,492,7900,495,7903,497,7907,499,7910,501,7914,503,7926,507,7931,509,7934,511,7937,513,7939,514,7941,516,7942,518,7943,521,7943,528,7941,531,7938,533,7935,535,7931,536,7919,536,7914,535,7910,532,7906,529,7903,524,7901,518,7886,518,7886,542,7897,544,7908,545,7918,546,7928,547,7934,547,7941,546,7946,545,7952,544,7957,542,7965,537,7965,536,7968,534,7971,530,7973,526,7974,521xm8114,539l8112,538,8110,538,8107,536,8106,535,8104,533,8104,532,8103,529,8102,527,8102,523,8102,472,8101,466,8099,461,8099,460,8097,456,8094,452,8089,450,8085,447,8078,446,8064,446,8059,447,8048,451,8042,455,8035,460,8034,460,8034,404,8020,404,7989,405,7989,412,7992,412,7994,413,7996,414,7997,414,7998,415,8000,417,8000,419,8001,422,8001,425,8002,524,8001,529,8001,530,8001,532,8000,533,7999,534,7999,535,7998,536,7997,536,7996,537,7994,538,7993,538,7990,539,7990,545,8046,545,8046,539,8044,538,8042,538,8041,537,8039,536,8038,536,8038,535,8037,534,8036,533,8036,532,8035,529,8035,527,8035,523,8034,475,8036,473,8040,467,8042,465,8049,462,8052,461,8057,461,8060,462,8062,463,8064,464,8065,465,8067,469,8068,472,8069,476,8069,479,8069,523,8069,527,8069,530,8068,532,8068,532,8067,534,8065,537,8062,538,8059,539,8059,545,8114,545,8114,539xm8316,539l8314,538,8312,538,8309,536,8308,535,8307,533,8306,532,8305,529,8305,527,8305,523,8305,474,8304,470,8304,469,8302,461,8302,461,8300,457,8295,451,8291,449,8283,446,8278,446,8266,446,8260,447,8249,452,8243,456,8235,463,8234,461,8234,461,8233,459,8231,455,8226,451,8223,449,8219,448,8216,446,8211,446,8200,446,8194,447,8189,449,8183,452,8177,456,8170,461,8169,461,8170,447,8156,447,8125,447,8125,454,8129,455,8131,456,8133,456,8134,457,8135,458,8137,461,8137,461,8137,463,8137,465,8138,524,8137,527,8137,530,8136,532,8135,534,8133,537,8130,538,8127,539,8127,545,8181,545,8181,539,8177,538,8175,537,8172,534,8172,534,8171,532,8171,527,8170,524,8170,475,8171,473,8174,469,8176,467,8178,465,8181,464,8184,462,8187,461,8192,461,8194,461,8197,462,8198,463,8200,465,8201,466,8202,469,8203,470,8204,474,8204,476,8204,478,8204,527,8204,532,8204,532,8203,534,8201,535,8200,537,8198,538,8194,539,8194,545,8248,545,8248,539,8245,538,8243,537,8242,536,8241,535,8240,534,8238,531,8238,529,8238,525,8237,522,8238,478,8238,476,8239,473,8239,471,8240,470,8241,469,8243,467,8245,466,8247,464,8248,463,8250,463,8253,462,8255,461,8260,461,8262,462,8266,464,8267,465,8270,469,8271,472,8272,480,8272,524,8272,527,8271,530,8271,532,8271,532,8270,534,8268,535,8267,537,8265,538,8261,539,8261,545,8316,545,8316,539xm8371,408l8340,408,8340,432,8371,432,8371,408xm8383,539l8381,538,8379,538,8378,537,8377,536,8376,536,8375,535,8375,534,8374,533,8373,532,8373,531,8372,529,8372,525,8372,447,8358,447,8327,447,8327,454,8329,455,8331,455,8335,456,8336,457,8338,460,8338,461,8339,463,8339,527,8338,530,8338,532,8337,534,8334,537,8332,538,8328,539,8328,545,8383,545,8383,539xm8567,509l8552,509,8551,513,8549,516,8548,519,8547,521,8546,523,8544,526,8543,527,8542,529,8540,530,8539,531,8536,532,8534,533,8531,533,8528,534,8501,534,8501,481,8520,481,8522,481,8526,483,8527,485,8529,487,8530,489,8531,491,8532,495,8545,495,8545,481,8545,469,8545,455,8532,455,8531,459,8530,462,8529,464,8527,466,8526,467,8524,468,8522,469,8520,469,8501,469,8501,422,8532,422,8536,423,8538,424,8541,425,8543,427,8545,429,8546,432,8548,436,8551,442,8566,442,8566,422,8566,411,8454,411,8454,417,8457,418,8459,419,8462,420,8464,421,8465,424,8466,426,8466,429,8466,526,8466,530,8465,531,8465,532,8464,535,8462,536,8461,536,8459,537,8457,538,8454,539,8454,545,8565,545,8566,534,8567,509xm8710,539l8708,538,8707,538,8704,536,8703,535,8701,533,8700,532,8700,529,8699,527,8699,475,8698,470,8697,466,8696,461,8696,461,8696,461,8694,458,8692,455,8689,452,8686,450,8682,448,8678,447,8673,446,8662,446,8658,446,8654,448,8650,449,8647,450,8643,453,8639,455,8635,457,8631,461,8629,461,8631,447,8617,447,8586,447,8586,454,8589,455,8592,456,8594,456,8595,457,8596,458,8598,461,8598,463,8598,464,8598,525,8598,527,8598,530,8597,532,8596,534,8593,537,8591,538,8587,539,8587,545,8642,545,8642,539,8638,538,8636,537,8633,534,8632,532,8632,532,8631,527,8631,525,8631,476,8632,473,8635,470,8636,467,8639,465,8642,464,8645,462,8648,461,8653,461,8655,461,8656,462,8658,462,8659,463,8660,464,8661,464,8662,466,8664,468,8664,470,8665,472,8665,473,8666,479,8666,527,8666,530,8665,532,8664,534,8663,535,8661,537,8659,538,8655,539,8655,545,8710,545,8710,539xm8836,447l8795,447,8792,447,8792,473,8792,488,8791,494,8785,502,8781,503,8770,503,8766,501,8761,493,8760,487,8760,470,8761,465,8766,458,8770,456,8782,456,8786,458,8788,462,8791,467,8792,473,8792,447,8787,446,8784,446,8780,446,8769,446,8763,446,8751,449,8746,451,8741,454,8737,457,8733,460,8731,464,8728,469,8727,474,8727,486,8729,492,8735,501,8739,505,8745,508,8741,511,8738,513,8733,517,8731,520,8730,523,8728,525,8728,527,8728,536,8728,538,8729,541,8731,543,8733,546,8736,547,8731,550,8728,552,8725,556,8722,559,8721,562,8721,571,8722,574,8725,578,8728,580,8731,583,8736,585,8741,586,8747,587,8761,589,8769,589,8789,589,8799,588,8816,582,8823,579,8823,579,8832,569,8834,562,8834,551,8834,546,8831,540,8825,536,8818,531,8809,529,8806,529,8806,561,8806,568,8803,572,8793,577,8786,579,8766,579,8759,578,8754,575,8750,573,8747,570,8747,562,8748,559,8751,555,8753,553,8756,551,8759,552,8763,552,8793,552,8796,552,8799,553,8802,554,8804,556,8804,557,8805,559,8806,561,8806,529,8764,529,8761,529,8759,528,8756,528,8755,527,8754,526,8753,525,8752,523,8752,518,8754,515,8758,512,8763,513,8769,514,8792,514,8799,512,8804,511,8813,503,8820,499,8824,490,8824,474,8823,470,8820,464,8818,462,8816,460,8817,459,8836,461,8836,459,8836,456,8836,447xm8885,408l8854,408,8854,432,8885,432,8885,408xm8897,539l8895,538,8893,538,8892,537,8890,536,8890,536,8889,535,8888,534,8888,533,8887,532,8886,531,8886,529,8886,525,8886,523,8886,447,8871,447,8840,447,8840,454,8843,455,8845,455,8848,456,8849,457,8851,460,8852,461,8852,463,8853,527,8852,530,8852,532,8851,534,8848,537,8845,538,8842,539,8842,545,8897,545,8897,539xm9042,539l9040,538,9038,538,9035,536,9034,535,9032,533,9032,532,9031,529,9030,527,9030,475,9030,470,9029,466,9027,461,9027,461,9027,461,9026,458,9023,455,9021,452,9017,450,9013,448,9009,447,9004,446,8993,446,8989,446,8985,448,8982,449,8978,450,8974,453,8971,455,8967,457,8962,461,8961,461,8962,447,8948,447,8917,447,8917,454,8921,455,8923,456,8925,456,8926,457,8927,458,8929,461,8929,463,8929,464,8930,525,8929,527,8929,530,8928,532,8927,534,8925,537,8922,538,8919,539,8919,545,8973,545,8973,539,8970,538,8967,537,8964,534,8964,532,8963,532,8963,527,8962,525,8962,476,8963,473,8966,470,8968,467,8970,465,8973,464,8976,462,8979,461,8984,461,8986,461,8987,462,8989,462,8990,463,8991,464,8992,464,8993,466,8995,468,8996,470,8996,472,8997,473,8997,479,8997,527,8997,530,8996,532,8995,534,8994,535,8993,537,8990,538,8987,539,8987,545,9042,545,9042,539xm9163,496l9163,489,9163,486,9162,482,9159,471,9157,467,9154,463,9152,459,9149,456,9145,454,9141,451,9137,449,9130,447,9130,486,9092,486,9093,477,9093,476,9095,469,9098,463,9102,459,9106,456,9118,456,9122,459,9125,464,9128,468,9129,476,9130,486,9130,447,9127,446,9121,446,9103,446,9093,448,9076,456,9070,462,9061,477,9058,486,9058,513,9063,526,9072,534,9079,540,9088,543,9099,546,9111,547,9121,547,9130,545,9145,539,9152,534,9156,531,9160,527,9151,518,9146,523,9141,526,9131,530,9126,531,9111,531,9103,528,9094,517,9091,508,9091,496,9163,496xm9283,496l9283,489,9283,486,9282,482,9279,471,9277,467,9274,463,9272,459,9269,456,9265,454,9261,451,9257,449,9250,447,9250,486,9212,486,9213,477,9213,476,9215,469,9218,463,9222,459,9226,456,9238,456,9242,459,9245,464,9248,468,9249,476,9250,486,9250,447,9247,446,9241,446,9223,446,9213,448,9196,456,9190,462,9181,477,9178,486,9178,513,9183,526,9192,534,9199,540,9208,543,9219,546,9231,547,9241,547,9250,545,9265,539,9272,534,9276,531,9280,527,9271,518,9266,523,9261,526,9251,530,9246,531,9231,531,9223,528,9214,517,9211,508,9211,496,9283,496xm9392,447l9387,446,9382,446,9371,446,9364,447,9353,452,9347,456,9341,462,9340,461,9342,447,9327,447,9296,447,9296,454,9300,455,9302,456,9304,456,9305,457,9306,458,9308,461,9308,463,9309,527,9308,530,9308,532,9307,534,9304,537,9301,538,9298,539,9298,545,9354,545,9354,539,9350,538,9347,537,9346,536,9344,534,9343,532,9342,530,9342,527,9342,478,9343,474,9343,472,9344,471,9345,469,9347,468,9349,466,9350,465,9354,463,9356,462,9361,462,9364,463,9366,465,9368,468,9370,470,9371,474,9392,474,9392,462,9392,462,9392,447xm9446,408l9415,408,9415,432,9446,432,9446,408xm9458,539l9456,538,9455,538,9453,537,9452,536,9451,536,9450,535,9450,534,9449,533,9448,532,9448,531,9448,529,9447,525,9447,447,9433,447,9402,447,9402,454,9404,455,9407,455,9410,456,9411,457,9413,460,9414,461,9414,463,9414,465,9414,523,9414,527,9414,530,9413,532,9412,534,9409,537,9407,538,9403,539,9403,545,9458,545,9458,539xm9603,539l9601,538,9599,538,9597,536,9595,535,9594,533,9593,532,9592,529,9592,527,9592,523,9592,475,9591,470,9590,466,9589,461,9589,461,9589,461,9587,458,9584,455,9582,452,9579,450,9575,448,9571,447,9566,446,9555,446,9551,446,9547,448,9543,449,9539,450,9536,453,9532,455,9528,457,9524,461,9522,461,9524,447,9510,447,9479,447,9479,454,9482,455,9485,456,9486,456,9488,457,9489,458,9490,461,9491,463,9491,464,9491,525,9491,527,9490,530,9490,532,9489,534,9486,537,9484,538,9480,539,9480,545,9535,545,9535,539,9531,538,9529,537,9526,534,9525,532,9525,532,9524,527,9524,525,9524,476,9525,473,9527,470,9529,467,9532,465,9535,464,9538,462,9541,461,9546,461,9548,461,9549,462,9550,462,9552,463,9553,464,9554,464,9555,466,9556,468,9557,470,9558,472,9558,473,9559,479,9559,527,9558,530,9558,532,9557,534,9556,535,9554,537,9552,538,9548,539,9548,545,9603,545,9603,539xm9729,447l9688,447,9685,447,9685,473,9685,488,9684,494,9678,502,9674,503,9663,503,9659,501,9654,493,9652,487,9653,470,9654,465,9659,458,9663,456,9674,456,9678,458,9681,462,9684,467,9685,473,9685,447,9679,446,9676,446,9673,446,9662,446,9656,446,9644,449,9639,451,9634,454,9630,457,9626,460,9624,464,9621,469,9620,474,9620,486,9621,492,9627,501,9632,505,9638,508,9634,511,9631,513,9626,517,9624,520,9622,523,9621,525,9620,527,9620,536,9621,538,9622,541,9624,543,9626,546,9629,547,9624,550,9620,552,9618,556,9615,559,9614,562,9614,571,9615,574,9618,578,9620,580,9624,583,9629,585,9634,586,9640,587,9654,589,9662,589,9682,589,9692,588,9709,582,9715,579,9715,579,9725,569,9727,562,9727,551,9727,546,9724,540,9717,536,9711,531,9702,529,9699,529,9699,561,9699,568,9696,572,9686,577,9679,579,9659,579,9652,578,9647,575,9642,573,9640,570,9640,562,9641,559,9644,555,9646,553,9648,551,9651,552,9656,552,9686,552,9689,552,9692,553,9695,554,9696,556,9697,557,9698,559,9699,561,9699,529,9657,529,9654,529,9651,528,9649,528,9648,527,9647,526,9646,525,9645,523,9645,518,9647,515,9651,512,9656,513,9662,514,9685,514,9692,512,9696,511,9706,503,9712,499,9716,490,9716,474,9716,470,9713,464,9711,462,9709,460,9709,459,9729,461,9729,459,9729,456,9729,447xm9901,414l9894,412,9888,411,9875,409,9868,409,9846,409,9833,412,9811,423,9803,431,9792,453,9789,465,9789,494,9792,507,9796,517,9801,527,9808,534,9818,539,9828,544,9841,547,9864,547,9871,546,9885,545,9893,543,9901,542,9901,535,9901,512,9885,512,9884,518,9882,522,9878,529,9875,531,9872,533,9868,534,9864,535,9847,535,9839,530,9834,521,9830,513,9827,504,9826,493,9825,480,9826,466,9828,454,9830,444,9834,436,9841,426,9850,421,9868,421,9873,422,9877,426,9881,429,9884,435,9885,442,9901,442,9901,421,9901,414xm10029,507l10029,479,10024,467,10015,458,10012,456,10007,453,9998,449,9994,448,9994,484,9994,507,9994,509,9993,514,9993,519,9992,523,9988,529,9986,532,9984,534,9981,535,9978,536,9966,536,9961,533,9957,526,9954,519,9952,509,9952,484,9953,479,9955,467,9958,463,9961,460,9964,457,9968,456,9980,456,9986,460,9990,468,9993,474,9994,484,9994,448,9987,447,9974,446,9966,446,9958,447,9944,451,9938,454,9928,462,9924,468,9919,480,9918,488,9918,509,9920,518,9924,525,9929,533,9935,538,9951,545,9961,547,9984,547,9994,545,10002,541,10011,537,10012,536,10017,532,10027,516,10029,507xm10100,539l10096,538,10094,537,10091,534,10090,532,10090,529,10089,527,10089,404,10075,404,10043,405,10043,412,10047,412,10049,413,10050,414,10052,414,10053,415,10054,417,10055,419,10055,421,10056,422,10056,425,10056,524,10056,529,10055,530,10055,532,10054,533,10054,534,10053,535,10052,536,10051,536,10050,537,10049,538,10047,538,10045,539,10045,545,10100,545,10100,539xm10167,539l10164,538,10161,537,10158,534,10157,532,10157,529,10156,527,10156,404,10142,404,10111,405,10111,412,10114,412,10116,413,10117,414,10119,414,10120,415,10122,417,10122,419,10123,421,10123,422,10123,425,10123,430,10123,523,10123,527,10123,529,10123,530,10122,532,10122,533,10121,534,10120,535,10120,536,10119,536,10117,537,10116,538,10114,538,10112,539,10112,545,10167,545,10167,539xm10286,496l10286,489,10286,486,10285,482,10283,471,10280,467,10277,463,10275,459,10272,456,10268,454,10265,451,10260,449,10253,447,10253,486,10215,486,10216,477,10216,476,10218,469,10221,463,10225,459,10229,456,10241,456,10246,459,10248,464,10251,468,10253,476,10253,486,10253,447,10250,446,10244,446,10226,446,10216,448,10199,456,10193,462,10184,477,10182,486,10182,513,10186,526,10195,534,10202,540,10211,543,10222,546,10234,547,10244,547,10253,545,10268,539,10276,534,10279,531,10283,527,10274,518,10269,523,10264,526,10255,530,10249,531,10234,531,10227,528,10217,517,10215,508,10215,496,10286,496xm10415,447l10374,447,10372,447,10372,473,10372,488,10370,494,10365,502,10361,503,10350,503,10345,501,10340,493,10339,487,10339,470,10340,465,10345,458,10350,456,10361,456,10365,458,10367,462,10370,467,10372,473,10372,447,10366,446,10363,446,10359,446,10349,446,10342,446,10330,449,10325,451,10321,454,10316,457,10313,460,10310,464,10308,469,10306,474,10306,486,10308,492,10314,501,10318,505,10324,508,10320,511,10317,513,10312,517,10310,520,10309,523,10307,525,10307,527,10307,536,10307,538,10309,541,10310,543,10312,546,10316,547,10311,550,10307,552,10304,556,10301,559,10300,562,10300,571,10301,574,10304,578,10307,580,10311,583,10315,585,10320,586,10326,587,10340,589,10348,589,10368,589,10378,588,10395,582,10402,579,10402,579,10411,569,10413,562,10413,551,10413,546,10410,540,10404,536,10398,531,10388,529,10385,529,10385,561,10385,568,10383,572,10373,577,10365,579,10346,579,10338,578,10334,575,10329,573,10326,570,10326,562,10327,559,10330,555,10332,553,10335,551,10338,552,10342,552,10372,552,10376,552,10378,553,10381,554,10383,556,10384,557,10385,559,10385,561,10385,529,10343,529,10340,529,10338,528,10336,528,10334,527,10333,526,10332,525,10332,523,10332,518,10334,515,10337,512,10342,513,10348,514,10371,514,10378,512,10383,511,10393,503,10399,499,10403,490,10403,474,10402,470,10399,464,10398,462,10395,460,10396,459,10415,461,10415,459,10415,456,10415,447xm10526,496l10526,489,10526,486,10525,482,10523,471,10520,467,10517,463,10515,459,10512,456,10508,454,10505,451,10500,449,10493,447,10493,486,10455,486,10456,477,10456,476,10458,469,10461,463,10465,459,10469,456,10481,456,10486,459,10488,464,10491,468,10493,476,10493,486,10493,447,10490,446,10484,446,10466,446,10456,448,10439,456,10433,462,10424,477,10422,486,10422,513,10426,526,10435,534,10442,540,10451,543,10462,546,10474,547,10484,547,10493,545,10508,539,10516,534,10519,531,10523,527,10514,518,10509,523,10504,526,10495,530,10489,531,10474,531,10467,528,10457,517,10455,508,10455,496,10526,496xe">
              <v:path arrowok="t"/>
              <v:fill on="t" focussize="0,0"/>
              <v:stroke on="f"/>
              <v:imagedata o:title=""/>
              <o:lock v:ext="edit"/>
            </v:shape>
            <v:rect id="_x0000_s1827" o:spid="_x0000_s1827" o:spt="1" style="position:absolute;left:10350;top:316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28" o:spid="_x0000_s1828" o:spt="202" type="#_x0000_t202" style="position:absolute;left:10360;top:320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70A6489">
                    <w:pPr>
                      <w:spacing w:before="8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type="topAndBottom"/>
          </v:group>
        </w:pict>
      </w:r>
    </w:p>
    <w:p w14:paraId="31222B31">
      <w:pPr>
        <w:pStyle w:val="11"/>
        <w:spacing w:before="10"/>
        <w:rPr>
          <w:sz w:val="9"/>
        </w:rPr>
      </w:pPr>
    </w:p>
    <w:p w14:paraId="3B6D533A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829" o:spid="_x0000_s1829" o:spt="202" type="#_x0000_t202" style="position:absolute;left:0pt;margin-left:537.3pt;margin-top:-25.3pt;height:11.85pt;width:2.8pt;mso-position-horizontal-relative:page;z-index:-2514954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C804460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88</w:t>
      </w:r>
    </w:p>
    <w:p w14:paraId="7747B9B9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1493F1F">
      <w:pPr>
        <w:pStyle w:val="11"/>
        <w:spacing w:before="9"/>
        <w:rPr>
          <w:rFonts w:ascii="Arial MT"/>
          <w:sz w:val="8"/>
        </w:rPr>
      </w:pPr>
      <w:r>
        <w:pict>
          <v:group id="_x0000_s1830" o:spid="_x0000_s1830" o:spt="203" style="position:absolute;left:0pt;margin-left:66.8pt;margin-top:72pt;height:5.55pt;width:445.35pt;mso-position-horizontal-relative:page;mso-position-vertical-relative:page;z-index:-251492352;mso-width-relative:page;mso-height-relative:page;" coordorigin="1336,1440" coordsize="8907,111">
            <o:lock v:ext="edit"/>
            <v:shape id="_x0000_s1831" o:spid="_x0000_s1831" o:spt="75" type="#_x0000_t75" style="position:absolute;left:1336;top:1440;height:111;width:8892;" filled="f" stroked="f" coordsize="21600,21600">
              <v:path/>
              <v:fill on="f" focussize="0,0"/>
              <v:stroke on="f"/>
              <v:imagedata r:id="rId93" o:title=""/>
              <o:lock v:ext="edit" aspectratio="t"/>
            </v:shape>
            <v:rect id="_x0000_s1832" o:spid="_x0000_s1832" o:spt="1" style="position:absolute;left:10228;top:1440;height:111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pict>
          <v:group id="_x0000_s1833" o:spid="_x0000_s1833" o:spt="203" style="position:absolute;left:0pt;margin-left:24pt;margin-top:24pt;height:744pt;width:564pt;mso-position-horizontal-relative:page;mso-position-vertical-relative:page;z-index:-251492352;mso-width-relative:page;mso-height-relative:page;" coordorigin="480,480" coordsize="11280,14880">
            <o:lock v:ext="edit"/>
            <v:shape id="_x0000_s1834" o:spid="_x0000_s1834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835" o:spid="_x0000_s1835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36" o:spid="_x0000_s1836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37" o:spid="_x0000_s1837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drawing>
          <wp:anchor distT="0" distB="0" distL="0" distR="0" simplePos="0" relativeHeight="251825152" behindDoc="1" locked="0" layoutInCell="1" allowOverlap="1">
            <wp:simplePos x="0" y="0"/>
            <wp:positionH relativeFrom="page">
              <wp:posOffset>852805</wp:posOffset>
            </wp:positionH>
            <wp:positionV relativeFrom="page">
              <wp:posOffset>1387475</wp:posOffset>
            </wp:positionV>
            <wp:extent cx="5638800" cy="69850"/>
            <wp:effectExtent l="0" t="0" r="0" b="0"/>
            <wp:wrapNone/>
            <wp:docPr id="10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92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4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5152" behindDoc="1" locked="0" layoutInCell="1" allowOverlap="1">
            <wp:simplePos x="0" y="0"/>
            <wp:positionH relativeFrom="page">
              <wp:posOffset>852805</wp:posOffset>
            </wp:positionH>
            <wp:positionV relativeFrom="page">
              <wp:posOffset>1815465</wp:posOffset>
            </wp:positionV>
            <wp:extent cx="5638800" cy="69850"/>
            <wp:effectExtent l="0" t="0" r="0" b="0"/>
            <wp:wrapNone/>
            <wp:docPr id="10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93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4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1" locked="0" layoutInCell="1" allowOverlap="1">
            <wp:simplePos x="0" y="0"/>
            <wp:positionH relativeFrom="page">
              <wp:posOffset>852805</wp:posOffset>
            </wp:positionH>
            <wp:positionV relativeFrom="page">
              <wp:posOffset>2244725</wp:posOffset>
            </wp:positionV>
            <wp:extent cx="5692775" cy="70485"/>
            <wp:effectExtent l="0" t="0" r="0" b="0"/>
            <wp:wrapNone/>
            <wp:docPr id="10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94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5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5695"/>
        <w:gridCol w:w="1397"/>
        <w:gridCol w:w="1402"/>
        <w:gridCol w:w="202"/>
      </w:tblGrid>
      <w:tr w14:paraId="57BA1E2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197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6827D05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695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7D2BFC8F">
            <w:pPr>
              <w:pStyle w:val="15"/>
              <w:spacing w:before="1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397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5AEE09C">
            <w:pPr>
              <w:pStyle w:val="15"/>
              <w:spacing w:before="1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1402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2C5EDBAC">
            <w:pPr>
              <w:pStyle w:val="15"/>
              <w:spacing w:before="1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202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E8E9A2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5AC3329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1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08E2CF2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695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4EB5C76D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This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is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</w:t>
            </w:r>
            <w:r>
              <w:rPr>
                <w:color w:val="1C2023"/>
                <w:spacing w:val="-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sample</w:t>
            </w:r>
            <w:r>
              <w:rPr>
                <w:color w:val="1C2023"/>
                <w:spacing w:val="-3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text</w:t>
            </w:r>
            <w:r>
              <w:rPr>
                <w:color w:val="1C2023"/>
                <w:spacing w:val="-9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to</w:t>
            </w:r>
            <w:r>
              <w:rPr>
                <w:color w:val="1C2023"/>
                <w:spacing w:val="-3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test</w:t>
            </w:r>
          </w:p>
        </w:tc>
        <w:tc>
          <w:tcPr>
            <w:tcW w:w="13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7116D32C">
            <w:pPr>
              <w:pStyle w:val="15"/>
              <w:ind w:left="102" w:right="606"/>
              <w:rPr>
                <w:sz w:val="20"/>
              </w:rPr>
            </w:pPr>
            <w:r>
              <w:rPr>
                <w:color w:val="1C2023"/>
                <w:spacing w:val="-1"/>
                <w:sz w:val="20"/>
              </w:rPr>
              <w:t>sample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6</w:t>
            </w:r>
          </w:p>
        </w:tc>
        <w:tc>
          <w:tcPr>
            <w:tcW w:w="140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3B329FD4">
            <w:pPr>
              <w:pStyle w:val="15"/>
              <w:ind w:left="108" w:right="605"/>
              <w:rPr>
                <w:sz w:val="20"/>
              </w:rPr>
            </w:pPr>
            <w:r>
              <w:rPr>
                <w:color w:val="1C2023"/>
                <w:spacing w:val="-1"/>
                <w:sz w:val="20"/>
              </w:rPr>
              <w:t>sample</w:t>
            </w:r>
            <w:r>
              <w:rPr>
                <w:color w:val="1C2023"/>
                <w:spacing w:val="-108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6</w:t>
            </w:r>
          </w:p>
        </w:tc>
        <w:tc>
          <w:tcPr>
            <w:tcW w:w="20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E3E3E3"/>
          </w:tcPr>
          <w:p w14:paraId="25BF4E8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06209F4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469DC74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695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30794F6F">
            <w:pPr>
              <w:pStyle w:val="15"/>
              <w:spacing w:before="3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Rajalakshmi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Engineering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College,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approved</w:t>
            </w:r>
            <w:r>
              <w:rPr>
                <w:color w:val="1C2023"/>
                <w:spacing w:val="-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by</w:t>
            </w:r>
            <w:r>
              <w:rPr>
                <w:color w:val="1C2023"/>
                <w:spacing w:val="-12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AICTE</w:t>
            </w:r>
          </w:p>
        </w:tc>
        <w:tc>
          <w:tcPr>
            <w:tcW w:w="1397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4E737680">
            <w:pPr>
              <w:pStyle w:val="15"/>
              <w:spacing w:before="2" w:line="235" w:lineRule="auto"/>
              <w:ind w:left="102" w:right="72"/>
              <w:rPr>
                <w:sz w:val="20"/>
              </w:rPr>
            </w:pPr>
            <w:r>
              <w:rPr>
                <w:color w:val="1C2023"/>
                <w:spacing w:val="-2"/>
                <w:sz w:val="20"/>
              </w:rPr>
              <w:t>Rajalakshmi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11</w:t>
            </w:r>
          </w:p>
        </w:tc>
        <w:tc>
          <w:tcPr>
            <w:tcW w:w="140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4023E013">
            <w:pPr>
              <w:pStyle w:val="15"/>
              <w:spacing w:before="2" w:line="235" w:lineRule="auto"/>
              <w:ind w:left="108" w:right="71"/>
              <w:rPr>
                <w:sz w:val="20"/>
              </w:rPr>
            </w:pPr>
            <w:r>
              <w:rPr>
                <w:color w:val="1C2023"/>
                <w:spacing w:val="-2"/>
                <w:sz w:val="20"/>
              </w:rPr>
              <w:t>Rajalakshmi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11</w:t>
            </w:r>
          </w:p>
        </w:tc>
        <w:tc>
          <w:tcPr>
            <w:tcW w:w="20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7DB4496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804F90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197" w:type="dxa"/>
            <w:tcBorders>
              <w:top w:val="single" w:color="FFFFFF" w:sz="48" w:space="0"/>
            </w:tcBorders>
            <w:shd w:val="clear" w:color="auto" w:fill="E3E3E3"/>
          </w:tcPr>
          <w:p w14:paraId="3CA629B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5695" w:type="dxa"/>
            <w:tcBorders>
              <w:top w:val="single" w:color="FFFFFF" w:sz="48" w:space="0"/>
            </w:tcBorders>
            <w:shd w:val="clear" w:color="auto" w:fill="E3E3E3"/>
          </w:tcPr>
          <w:p w14:paraId="6C82DA42">
            <w:pPr>
              <w:pStyle w:val="15"/>
              <w:spacing w:line="233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Cse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IT</w:t>
            </w:r>
            <w:r>
              <w:rPr>
                <w:color w:val="1C2023"/>
                <w:spacing w:val="-4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CSBS</w:t>
            </w:r>
            <w:r>
              <w:rPr>
                <w:color w:val="1C2023"/>
                <w:spacing w:val="-9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MCT</w:t>
            </w:r>
          </w:p>
        </w:tc>
        <w:tc>
          <w:tcPr>
            <w:tcW w:w="1397" w:type="dxa"/>
            <w:tcBorders>
              <w:top w:val="single" w:color="FFFFFF" w:sz="48" w:space="0"/>
            </w:tcBorders>
            <w:shd w:val="clear" w:color="auto" w:fill="E3E3E3"/>
          </w:tcPr>
          <w:p w14:paraId="2C4C673A">
            <w:pPr>
              <w:pStyle w:val="15"/>
              <w:ind w:left="102" w:right="840"/>
              <w:rPr>
                <w:sz w:val="20"/>
              </w:rPr>
            </w:pPr>
            <w:r>
              <w:rPr>
                <w:color w:val="1C2023"/>
                <w:spacing w:val="-5"/>
                <w:sz w:val="20"/>
              </w:rPr>
              <w:t>CSBS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4</w:t>
            </w:r>
          </w:p>
        </w:tc>
        <w:tc>
          <w:tcPr>
            <w:tcW w:w="1402" w:type="dxa"/>
            <w:tcBorders>
              <w:top w:val="single" w:color="FFFFFF" w:sz="48" w:space="0"/>
            </w:tcBorders>
            <w:shd w:val="clear" w:color="auto" w:fill="E3E3E3"/>
          </w:tcPr>
          <w:p w14:paraId="7B278A69">
            <w:pPr>
              <w:pStyle w:val="15"/>
              <w:ind w:left="108" w:right="839"/>
              <w:rPr>
                <w:sz w:val="20"/>
              </w:rPr>
            </w:pPr>
            <w:r>
              <w:rPr>
                <w:color w:val="1C2023"/>
                <w:spacing w:val="-5"/>
                <w:sz w:val="20"/>
              </w:rPr>
              <w:t>CSBS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4</w:t>
            </w:r>
          </w:p>
        </w:tc>
        <w:tc>
          <w:tcPr>
            <w:tcW w:w="202" w:type="dxa"/>
            <w:tcBorders>
              <w:top w:val="single" w:color="FFFFFF" w:sz="48" w:space="0"/>
            </w:tcBorders>
            <w:shd w:val="clear" w:color="auto" w:fill="E3E3E3"/>
          </w:tcPr>
          <w:p w14:paraId="3D83A3E7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7B4C35DD">
      <w:pPr>
        <w:pStyle w:val="11"/>
        <w:rPr>
          <w:rFonts w:ascii="Arial MT"/>
          <w:sz w:val="20"/>
        </w:rPr>
      </w:pPr>
    </w:p>
    <w:p w14:paraId="19CB0DEB">
      <w:pPr>
        <w:pStyle w:val="11"/>
        <w:rPr>
          <w:rFonts w:ascii="Arial MT"/>
          <w:sz w:val="20"/>
        </w:rPr>
      </w:pPr>
    </w:p>
    <w:p w14:paraId="2C314888">
      <w:pPr>
        <w:pStyle w:val="11"/>
        <w:rPr>
          <w:rFonts w:ascii="Arial MT"/>
          <w:sz w:val="20"/>
        </w:rPr>
      </w:pPr>
    </w:p>
    <w:p w14:paraId="18857636">
      <w:pPr>
        <w:pStyle w:val="11"/>
        <w:rPr>
          <w:rFonts w:ascii="Arial MT"/>
          <w:sz w:val="20"/>
        </w:rPr>
      </w:pPr>
    </w:p>
    <w:p w14:paraId="4A1A60CC">
      <w:pPr>
        <w:pStyle w:val="11"/>
        <w:rPr>
          <w:rFonts w:ascii="Arial MT"/>
          <w:sz w:val="20"/>
        </w:rPr>
      </w:pPr>
    </w:p>
    <w:p w14:paraId="070A5D06">
      <w:pPr>
        <w:pStyle w:val="11"/>
        <w:rPr>
          <w:rFonts w:ascii="Arial MT"/>
          <w:sz w:val="20"/>
        </w:rPr>
      </w:pPr>
    </w:p>
    <w:p w14:paraId="5865025C">
      <w:pPr>
        <w:pStyle w:val="11"/>
        <w:rPr>
          <w:rFonts w:ascii="Arial MT"/>
          <w:sz w:val="20"/>
        </w:rPr>
      </w:pPr>
    </w:p>
    <w:p w14:paraId="79493D08">
      <w:pPr>
        <w:pStyle w:val="11"/>
        <w:rPr>
          <w:rFonts w:ascii="Arial MT"/>
          <w:sz w:val="20"/>
        </w:rPr>
      </w:pPr>
    </w:p>
    <w:p w14:paraId="2F029B16">
      <w:pPr>
        <w:pStyle w:val="11"/>
        <w:rPr>
          <w:rFonts w:ascii="Arial MT"/>
          <w:sz w:val="20"/>
        </w:rPr>
      </w:pPr>
    </w:p>
    <w:p w14:paraId="5CE430EF">
      <w:pPr>
        <w:pStyle w:val="11"/>
        <w:rPr>
          <w:rFonts w:ascii="Arial MT"/>
          <w:sz w:val="20"/>
        </w:rPr>
      </w:pPr>
    </w:p>
    <w:p w14:paraId="262D435F">
      <w:pPr>
        <w:pStyle w:val="11"/>
        <w:rPr>
          <w:rFonts w:ascii="Arial MT"/>
          <w:sz w:val="20"/>
        </w:rPr>
      </w:pPr>
    </w:p>
    <w:p w14:paraId="27594880">
      <w:pPr>
        <w:pStyle w:val="11"/>
        <w:rPr>
          <w:rFonts w:ascii="Arial MT"/>
          <w:sz w:val="20"/>
        </w:rPr>
      </w:pPr>
    </w:p>
    <w:p w14:paraId="0DF9C57D">
      <w:pPr>
        <w:pStyle w:val="11"/>
        <w:rPr>
          <w:rFonts w:ascii="Arial MT"/>
          <w:sz w:val="20"/>
        </w:rPr>
      </w:pPr>
    </w:p>
    <w:p w14:paraId="4E4E6BB5">
      <w:pPr>
        <w:pStyle w:val="11"/>
        <w:rPr>
          <w:rFonts w:ascii="Arial MT"/>
          <w:sz w:val="20"/>
        </w:rPr>
      </w:pPr>
    </w:p>
    <w:p w14:paraId="1061DE2A">
      <w:pPr>
        <w:pStyle w:val="11"/>
        <w:rPr>
          <w:rFonts w:ascii="Arial MT"/>
          <w:sz w:val="20"/>
        </w:rPr>
      </w:pPr>
    </w:p>
    <w:p w14:paraId="0F358CDF">
      <w:pPr>
        <w:pStyle w:val="11"/>
        <w:rPr>
          <w:rFonts w:ascii="Arial MT"/>
          <w:sz w:val="20"/>
        </w:rPr>
      </w:pPr>
    </w:p>
    <w:p w14:paraId="6961B0FD">
      <w:pPr>
        <w:pStyle w:val="11"/>
        <w:rPr>
          <w:rFonts w:ascii="Arial MT"/>
          <w:sz w:val="20"/>
        </w:rPr>
      </w:pPr>
    </w:p>
    <w:p w14:paraId="64CE7367">
      <w:pPr>
        <w:pStyle w:val="11"/>
        <w:rPr>
          <w:rFonts w:ascii="Arial MT"/>
          <w:sz w:val="20"/>
        </w:rPr>
      </w:pPr>
    </w:p>
    <w:p w14:paraId="41E9EFCC">
      <w:pPr>
        <w:pStyle w:val="11"/>
        <w:rPr>
          <w:rFonts w:ascii="Arial MT"/>
          <w:sz w:val="20"/>
        </w:rPr>
      </w:pPr>
    </w:p>
    <w:p w14:paraId="3D0E6EB9">
      <w:pPr>
        <w:pStyle w:val="11"/>
        <w:rPr>
          <w:rFonts w:ascii="Arial MT"/>
          <w:sz w:val="20"/>
        </w:rPr>
      </w:pPr>
    </w:p>
    <w:p w14:paraId="5B8EBE06">
      <w:pPr>
        <w:pStyle w:val="11"/>
        <w:rPr>
          <w:rFonts w:ascii="Arial MT"/>
          <w:sz w:val="20"/>
        </w:rPr>
      </w:pPr>
    </w:p>
    <w:p w14:paraId="759B6847">
      <w:pPr>
        <w:pStyle w:val="11"/>
        <w:rPr>
          <w:rFonts w:ascii="Arial MT"/>
          <w:sz w:val="20"/>
        </w:rPr>
      </w:pPr>
    </w:p>
    <w:p w14:paraId="43713837">
      <w:pPr>
        <w:pStyle w:val="11"/>
        <w:rPr>
          <w:rFonts w:ascii="Arial MT"/>
          <w:sz w:val="20"/>
        </w:rPr>
      </w:pPr>
    </w:p>
    <w:p w14:paraId="641A6EB7">
      <w:pPr>
        <w:pStyle w:val="11"/>
        <w:rPr>
          <w:rFonts w:ascii="Arial MT"/>
          <w:sz w:val="20"/>
        </w:rPr>
      </w:pPr>
    </w:p>
    <w:p w14:paraId="4A5DEC11">
      <w:pPr>
        <w:pStyle w:val="11"/>
        <w:rPr>
          <w:rFonts w:ascii="Arial MT"/>
          <w:sz w:val="20"/>
        </w:rPr>
      </w:pPr>
    </w:p>
    <w:p w14:paraId="3436C230">
      <w:pPr>
        <w:pStyle w:val="11"/>
        <w:rPr>
          <w:rFonts w:ascii="Arial MT"/>
          <w:sz w:val="20"/>
        </w:rPr>
      </w:pPr>
    </w:p>
    <w:p w14:paraId="2B25BD4E">
      <w:pPr>
        <w:pStyle w:val="11"/>
        <w:rPr>
          <w:rFonts w:ascii="Arial MT"/>
          <w:sz w:val="20"/>
        </w:rPr>
      </w:pPr>
    </w:p>
    <w:p w14:paraId="72B1F332">
      <w:pPr>
        <w:pStyle w:val="11"/>
        <w:rPr>
          <w:rFonts w:ascii="Arial MT"/>
          <w:sz w:val="20"/>
        </w:rPr>
      </w:pPr>
    </w:p>
    <w:p w14:paraId="3426983F">
      <w:pPr>
        <w:pStyle w:val="11"/>
        <w:rPr>
          <w:rFonts w:ascii="Arial MT"/>
          <w:sz w:val="20"/>
        </w:rPr>
      </w:pPr>
    </w:p>
    <w:p w14:paraId="18EF0421">
      <w:pPr>
        <w:pStyle w:val="11"/>
        <w:rPr>
          <w:rFonts w:ascii="Arial MT"/>
          <w:sz w:val="20"/>
        </w:rPr>
      </w:pPr>
    </w:p>
    <w:p w14:paraId="55E6C619">
      <w:pPr>
        <w:pStyle w:val="11"/>
        <w:rPr>
          <w:rFonts w:ascii="Arial MT"/>
          <w:sz w:val="20"/>
        </w:rPr>
      </w:pPr>
    </w:p>
    <w:p w14:paraId="6F03B347">
      <w:pPr>
        <w:pStyle w:val="11"/>
        <w:rPr>
          <w:rFonts w:ascii="Arial MT"/>
          <w:sz w:val="20"/>
        </w:rPr>
      </w:pPr>
    </w:p>
    <w:p w14:paraId="14C79D24">
      <w:pPr>
        <w:pStyle w:val="11"/>
        <w:rPr>
          <w:rFonts w:ascii="Arial MT"/>
          <w:sz w:val="20"/>
        </w:rPr>
      </w:pPr>
    </w:p>
    <w:p w14:paraId="4FEA7449">
      <w:pPr>
        <w:pStyle w:val="11"/>
        <w:rPr>
          <w:rFonts w:ascii="Arial MT"/>
          <w:sz w:val="20"/>
        </w:rPr>
      </w:pPr>
    </w:p>
    <w:p w14:paraId="12B3F0C4">
      <w:pPr>
        <w:pStyle w:val="11"/>
        <w:rPr>
          <w:rFonts w:ascii="Arial MT"/>
          <w:sz w:val="20"/>
        </w:rPr>
      </w:pPr>
    </w:p>
    <w:p w14:paraId="0E2C133B">
      <w:pPr>
        <w:pStyle w:val="11"/>
        <w:rPr>
          <w:rFonts w:ascii="Arial MT"/>
          <w:sz w:val="20"/>
        </w:rPr>
      </w:pPr>
    </w:p>
    <w:p w14:paraId="182552A3">
      <w:pPr>
        <w:pStyle w:val="11"/>
        <w:rPr>
          <w:rFonts w:ascii="Arial MT"/>
          <w:sz w:val="20"/>
        </w:rPr>
      </w:pPr>
    </w:p>
    <w:p w14:paraId="7A46CEEA">
      <w:pPr>
        <w:pStyle w:val="11"/>
        <w:rPr>
          <w:rFonts w:ascii="Arial MT"/>
          <w:sz w:val="20"/>
        </w:rPr>
      </w:pPr>
    </w:p>
    <w:p w14:paraId="77A0A600">
      <w:pPr>
        <w:pStyle w:val="11"/>
        <w:rPr>
          <w:rFonts w:ascii="Arial MT"/>
          <w:sz w:val="20"/>
        </w:rPr>
      </w:pPr>
    </w:p>
    <w:p w14:paraId="34623F09">
      <w:pPr>
        <w:pStyle w:val="11"/>
        <w:rPr>
          <w:rFonts w:ascii="Arial MT"/>
          <w:sz w:val="20"/>
        </w:rPr>
      </w:pPr>
    </w:p>
    <w:p w14:paraId="352BB566">
      <w:pPr>
        <w:pStyle w:val="11"/>
        <w:rPr>
          <w:rFonts w:ascii="Arial MT"/>
          <w:sz w:val="20"/>
        </w:rPr>
      </w:pPr>
    </w:p>
    <w:p w14:paraId="097F531C">
      <w:pPr>
        <w:pStyle w:val="11"/>
        <w:rPr>
          <w:rFonts w:ascii="Arial MT"/>
          <w:sz w:val="20"/>
        </w:rPr>
      </w:pPr>
    </w:p>
    <w:p w14:paraId="004DFB63">
      <w:pPr>
        <w:pStyle w:val="11"/>
        <w:rPr>
          <w:rFonts w:ascii="Arial MT"/>
          <w:sz w:val="20"/>
        </w:rPr>
      </w:pPr>
    </w:p>
    <w:p w14:paraId="2C7EB4E9">
      <w:pPr>
        <w:pStyle w:val="11"/>
        <w:rPr>
          <w:rFonts w:ascii="Arial MT"/>
          <w:sz w:val="20"/>
        </w:rPr>
      </w:pPr>
    </w:p>
    <w:p w14:paraId="3B81C338">
      <w:pPr>
        <w:pStyle w:val="11"/>
        <w:spacing w:before="1"/>
        <w:rPr>
          <w:rFonts w:ascii="Arial MT"/>
          <w:sz w:val="11"/>
        </w:rPr>
      </w:pPr>
      <w:r>
        <w:pict>
          <v:group id="_x0000_s1838" o:spid="_x0000_s1838" o:spt="203" style="position:absolute;left:0pt;margin-left:56pt;margin-top:8.35pt;height:23.4pt;width:495.75pt;mso-position-horizontal-relative:page;mso-wrap-distance-bottom:0pt;mso-wrap-distance-top:0pt;z-index:-251290624;mso-width-relative:page;mso-height-relative:page;" coordorigin="1120,167" coordsize="9915,468">
            <o:lock v:ext="edit"/>
            <v:line id="_x0000_s1839" o:spid="_x0000_s1839" o:spt="20" style="position:absolute;left:1125;top:172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40" o:spid="_x0000_s1840" o:spt="1" style="position:absolute;left:10350;top:237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841" o:spid="_x0000_s1841" o:spt="75" type="#_x0000_t75" style="position:absolute;left:1326;top:317;height:184;width:1545;" filled="f" stroked="f" coordsize="21600,21600">
              <v:path/>
              <v:fill on="f" focussize="0,0"/>
              <v:stroke on="f"/>
              <v:imagedata r:id="rId97" o:title=""/>
              <o:lock v:ext="edit" aspectratio="t"/>
            </v:shape>
            <v:shape id="_x0000_s1842" o:spid="_x0000_s1842" o:spt="75" type="#_x0000_t75" style="position:absolute;left:2915;top:321;height:180;width:1875;" filled="f" stroked="f" coordsize="21600,21600">
              <v:path/>
              <v:fill on="f" focussize="0,0"/>
              <v:stroke on="f"/>
              <v:imagedata r:id="rId98" o:title=""/>
              <o:lock v:ext="edit" aspectratio="t"/>
            </v:shape>
            <v:shape id="_x0000_s1843" o:spid="_x0000_s1843" o:spt="75" type="#_x0000_t75" style="position:absolute;left:4862;top:321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844" o:spid="_x0000_s1844" style="position:absolute;left:7036;top:317;height:186;width:3544;" fillcolor="#000000" filled="t" stroked="f" coordorigin="7036,318" coordsize="3544,186" path="m7053,318l7036,318,7036,501,7053,501,7053,318xm7287,452l7282,451,7279,450,7272,444,7269,439,7266,433,7259,420,7256,414,7253,410,7249,407,7245,403,7244,402,7241,400,7235,398,7235,397,7242,394,7248,392,7250,391,7257,385,7261,382,7266,372,7267,367,7267,356,7266,351,7265,348,7263,344,7261,341,7259,338,7257,336,7256,335,7253,333,7249,331,7244,329,7239,327,7232,326,7232,354,7232,367,7232,370,7231,374,7230,377,7229,380,7226,383,7224,385,7221,387,7213,390,7208,391,7191,391,7191,336,7193,336,7197,336,7213,336,7220,338,7230,347,7232,354,7232,326,7226,325,7219,324,7144,324,7144,331,7147,331,7149,332,7152,334,7153,335,7155,338,7155,339,7156,343,7156,439,7155,444,7155,446,7153,448,7152,449,7150,450,7149,451,7146,451,7144,452,7144,459,7203,459,7203,452,7199,451,7196,450,7195,449,7193,448,7192,446,7192,444,7191,442,7191,440,7191,402,7202,402,7205,403,7209,404,7211,406,7212,408,7214,410,7217,413,7219,418,7228,435,7234,446,7239,453,7243,459,7287,459,7287,452xm7399,452l7396,451,7394,451,7393,451,7392,450,7391,450,7390,448,7389,447,7389,446,7388,445,7388,445,7388,444,7387,442,7387,440,7387,412,7387,384,7386,378,7382,372,7381,370,7380,368,7376,365,7371,363,7365,360,7358,359,7355,359,7355,412,7355,432,7354,434,7350,440,7348,442,7344,444,7341,445,7338,446,7330,446,7327,445,7321,441,7320,438,7320,427,7323,421,7329,418,7334,414,7343,412,7355,412,7355,359,7345,359,7342,360,7335,360,7331,361,7322,363,7317,364,7308,367,7302,369,7295,372,7295,390,7317,390,7318,385,7319,381,7321,378,7323,375,7325,373,7328,372,7330,371,7333,370,7340,370,7343,371,7346,372,7348,373,7350,376,7354,382,7354,387,7354,403,7339,404,7325,406,7314,409,7305,413,7294,419,7288,426,7288,441,7290,445,7292,449,7295,452,7298,455,7308,459,7313,460,7326,460,7333,459,7338,457,7344,454,7350,451,7356,446,7357,445,7358,446,7357,459,7399,459,7399,452xm7458,322l7427,322,7427,346,7458,346,7458,322xm7458,360l7444,360,7413,361,7413,368,7416,368,7418,369,7421,370,7422,371,7423,372,7424,373,7425,375,7425,377,7426,379,7426,381,7426,472,7425,475,7423,481,7421,483,7419,485,7417,487,7413,489,7408,491,7413,502,7420,501,7426,498,7440,492,7445,489,7448,485,7452,481,7455,476,7456,471,7458,465,7458,459,7458,360xm7596,452l7593,451,7591,451,7590,451,7589,450,7588,450,7586,448,7586,447,7585,446,7585,445,7585,445,7584,444,7584,442,7584,440,7584,412,7584,384,7583,378,7579,372,7578,370,7577,368,7573,365,7568,363,7562,360,7555,359,7551,359,7551,412,7551,432,7550,434,7547,440,7544,442,7541,444,7538,445,7535,446,7527,446,7523,445,7518,441,7517,438,7517,427,7520,421,7525,418,7531,414,7540,412,7551,412,7551,359,7542,359,7539,360,7531,360,7527,361,7518,363,7514,364,7505,367,7499,369,7492,372,7492,390,7513,390,7514,385,7516,381,7518,378,7520,375,7522,373,7525,372,7527,371,7530,370,7537,370,7540,371,7543,372,7545,373,7547,376,7550,382,7551,387,7551,403,7536,404,7522,406,7511,409,7502,413,7491,419,7485,426,7485,441,7486,445,7489,449,7491,452,7495,455,7505,459,7510,460,7523,460,7529,459,7535,457,7541,454,7547,451,7553,446,7553,445,7555,446,7554,459,7596,459,7596,452xm7662,452l7658,451,7655,450,7653,447,7652,445,7651,443,7651,441,7650,318,7636,318,7605,319,7605,326,7608,326,7610,327,7612,327,7613,328,7614,329,7616,331,7617,332,7617,334,7617,336,7617,338,7618,438,7617,442,7617,444,7617,445,7616,446,7615,448,7615,448,7614,449,7613,450,7612,451,7610,451,7609,452,7606,452,7606,459,7662,459,7662,452xm7788,452l7785,451,7783,451,7782,451,7781,450,7780,450,7778,448,7778,447,7777,446,7777,445,7777,445,7776,444,7776,442,7776,440,7776,412,7776,384,7775,378,7771,372,7770,370,7769,368,7765,365,7760,363,7754,360,7747,359,7743,359,7743,412,7743,432,7742,434,7739,440,7736,442,7733,444,7730,445,7727,446,7719,446,7715,445,7710,441,7709,438,7709,427,7712,421,7717,418,7723,414,7732,412,7743,412,7743,359,7734,359,7731,360,7723,360,7719,361,7710,363,7706,364,7697,367,7691,369,7684,372,7684,390,7705,390,7706,385,7708,381,7710,378,7712,375,7714,373,7717,372,7719,371,7722,370,7729,370,7732,371,7735,372,7737,373,7739,376,7742,382,7743,387,7743,403,7728,404,7714,406,7703,409,7694,413,7683,419,7677,426,7677,441,7678,445,7681,449,7683,452,7687,455,7697,459,7702,460,7715,460,7721,459,7727,457,7733,454,7739,451,7745,446,7745,445,7747,446,7746,459,7788,459,7788,452xm7930,452l7928,452,7926,451,7923,449,7919,445,7917,444,7914,440,7909,434,7891,410,7883,401,7880,397,7904,377,7910,373,7914,371,7917,369,7921,368,7924,367,7924,361,7867,361,7867,367,7873,368,7877,371,7877,377,7876,378,7875,381,7874,383,7872,385,7871,387,7868,390,7859,397,7856,399,7854,400,7852,400,7851,400,7849,401,7842,401,7842,318,7828,318,7797,319,7797,326,7800,326,7802,327,7804,327,7805,328,7806,329,7808,331,7808,332,7809,336,7809,338,7810,438,7809,442,7809,444,7809,445,7808,446,7807,448,7807,448,7806,449,7805,450,7804,451,7802,451,7801,452,7798,452,7798,459,7854,459,7854,452,7850,451,7847,450,7845,447,7844,445,7843,443,7843,441,7842,410,7850,410,7852,410,7854,412,7855,412,7858,415,7859,417,7861,419,7870,431,7874,436,7876,439,7878,441,7879,444,7879,444,7879,445,7879,450,7878,452,7875,452,7875,459,7930,459,7930,452xm8027,435l8027,425,8026,421,8021,413,8017,410,8009,404,8003,402,7988,396,7983,394,7980,392,7977,391,7975,389,7974,387,7973,386,7973,383,7973,377,7974,375,7977,373,7980,371,7984,370,7993,370,7995,370,7998,371,8000,372,8003,373,8007,378,8009,381,8011,386,8025,386,8025,370,8025,363,8017,361,8010,360,8000,360,7994,359,7979,359,7971,361,7957,365,7951,368,7947,373,7943,377,7941,382,7941,392,7942,395,7945,401,7947,404,7950,406,7953,408,7956,411,7960,412,7963,414,7967,416,7979,421,7984,423,7987,425,7990,426,7992,428,7994,430,7995,432,7995,434,7995,441,7994,444,7991,447,7988,449,7984,450,7972,450,7966,448,7963,446,7959,443,7956,438,7954,432,7939,432,7939,456,7950,458,7961,459,7971,460,7980,460,7987,460,7993,460,7999,458,8005,457,8010,455,8018,450,8018,450,8021,447,8023,443,8026,440,8027,435xm8166,452l8164,452,8163,451,8160,450,8159,449,8157,447,8156,446,8156,443,8155,441,8155,437,8155,386,8154,380,8152,375,8151,374,8150,370,8146,366,8142,363,8137,361,8131,359,8117,359,8112,361,8101,365,8095,369,8088,374,8087,374,8087,318,8073,318,8042,319,8042,326,8045,326,8047,327,8049,327,8050,328,8051,329,8053,331,8053,332,8054,336,8054,338,8055,344,8055,436,8054,441,8054,442,8054,444,8053,445,8053,446,8052,448,8051,448,8051,449,8050,450,8048,451,8047,451,8045,452,8043,452,8043,459,8099,459,8099,452,8096,452,8095,451,8093,451,8092,450,8091,449,8091,449,8090,448,8089,446,8088,445,8088,442,8088,441,8087,437,8087,389,8088,386,8092,381,8095,379,8101,376,8104,375,8110,375,8113,375,8114,376,8116,377,8118,379,8120,383,8121,386,8122,389,8122,393,8122,441,8122,443,8121,445,8121,446,8120,448,8117,450,8115,451,8111,452,8111,459,8166,459,8166,452xm8374,452l8372,452,8370,451,8367,450,8366,449,8364,447,8364,446,8363,443,8362,441,8362,436,8362,388,8362,383,8362,383,8359,375,8359,374,8357,371,8352,365,8349,363,8341,360,8336,359,8324,359,8318,361,8307,366,8300,370,8293,376,8292,375,8292,375,8291,372,8289,369,8284,364,8281,363,8277,361,8273,360,8269,359,8257,359,8252,361,8246,363,8241,365,8234,369,8228,375,8226,374,8228,360,8214,360,8183,361,8183,368,8186,368,8189,369,8190,370,8192,371,8193,372,8194,375,8194,375,8195,377,8195,378,8195,438,8195,441,8194,443,8194,446,8193,447,8190,450,8188,451,8184,452,8184,459,8238,459,8238,452,8235,451,8233,450,8230,448,8230,447,8229,446,8228,441,8228,438,8228,389,8229,386,8232,382,8233,381,8236,379,8239,377,8242,376,8245,375,8250,375,8251,375,8254,376,8255,377,8257,378,8258,380,8260,382,8261,384,8261,388,8262,390,8262,391,8262,441,8261,446,8261,446,8260,448,8259,449,8258,450,8255,451,8252,452,8252,459,8306,459,8306,452,8303,451,8301,451,8299,450,8298,449,8297,448,8296,445,8296,443,8295,438,8295,436,8295,391,8295,390,8296,386,8297,385,8298,384,8299,382,8301,380,8302,379,8304,378,8306,377,8308,376,8311,375,8313,375,8318,375,8320,375,8323,377,8325,379,8327,383,8328,386,8329,393,8329,438,8329,441,8329,443,8328,446,8328,446,8327,448,8326,449,8325,450,8322,451,8319,452,8319,459,8374,459,8374,452xm8429,322l8398,322,8398,346,8429,346,8429,322xm8441,452l8439,452,8437,451,8436,451,8434,450,8434,449,8433,449,8432,448,8432,447,8431,445,8430,444,8430,442,8430,439,8430,360,8415,360,8384,361,8384,368,8387,368,8389,369,8392,370,8393,371,8395,373,8396,375,8396,377,8397,441,8396,443,8396,446,8395,447,8392,450,8389,451,8386,452,8386,459,8441,459,8441,452xm8625,423l8610,423,8608,427,8607,430,8606,432,8605,435,8604,437,8602,440,8600,441,8599,442,8598,443,8596,444,8594,446,8592,446,8588,447,8586,447,8559,447,8559,395,8577,395,8580,395,8584,397,8585,398,8586,400,8588,402,8589,405,8590,409,8603,409,8603,395,8603,383,8603,369,8590,369,8589,373,8588,376,8586,378,8585,380,8584,381,8582,382,8580,383,8577,383,8559,383,8559,336,8589,336,8593,336,8596,338,8598,339,8600,341,8602,343,8604,345,8606,349,8608,356,8624,356,8624,336,8624,324,8512,324,8512,331,8515,331,8517,332,8520,334,8521,335,8523,338,8523,339,8524,343,8524,440,8523,443,8523,444,8523,446,8521,448,8520,449,8518,450,8517,451,8514,451,8512,452,8512,459,8623,459,8624,447,8625,423xm8768,452l8766,452,8764,451,8761,450,8760,449,8759,447,8758,446,8757,443,8757,441,8757,389,8756,384,8755,379,8754,375,8754,375,8754,375,8752,371,8749,368,8747,366,8744,363,8740,362,8735,360,8730,359,8720,359,8716,360,8712,361,8708,362,8704,364,8701,366,8697,368,8693,371,8688,375,8687,374,8689,360,8674,360,8643,361,8643,368,8647,368,8650,369,8651,370,8653,371,8654,372,8655,375,8656,376,8656,378,8656,438,8656,441,8655,443,8655,446,8654,447,8651,450,8649,451,8645,452,8645,459,8700,459,8700,452,8696,451,8694,450,8691,448,8690,446,8690,446,8689,441,8689,438,8689,389,8690,386,8692,383,8694,381,8697,379,8700,377,8703,376,8706,375,8711,375,8713,375,8714,375,8715,376,8716,376,8717,377,8719,378,8720,379,8721,382,8722,383,8722,385,8723,387,8723,393,8724,441,8723,443,8723,446,8722,448,8720,449,8719,450,8717,451,8713,452,8713,459,8768,459,8768,452xm8894,361l8853,361,8850,361,8850,386,8850,402,8849,408,8843,415,8839,417,8828,417,8824,415,8819,407,8817,401,8817,384,8819,379,8824,371,8828,370,8839,370,8843,372,8846,376,8849,380,8850,386,8850,361,8844,360,8841,360,8838,359,8827,359,8821,360,8809,363,8803,365,8799,367,8794,370,8791,374,8788,378,8786,382,8785,388,8785,400,8786,406,8792,415,8797,419,8803,422,8799,424,8795,427,8791,431,8789,434,8787,436,8786,439,8785,441,8785,449,8786,452,8787,454,8789,457,8791,459,8794,461,8789,463,8785,466,8783,469,8780,472,8778,476,8778,484,8780,488,8783,491,8785,494,8789,496,8794,498,8799,500,8805,501,8819,502,8826,503,8847,503,8857,501,8874,496,8880,492,8880,492,8889,482,8892,476,8892,465,8892,460,8889,453,8882,449,8876,445,8867,443,8863,443,8863,474,8863,482,8861,485,8851,491,8844,492,8824,492,8817,491,8812,489,8807,487,8805,483,8805,476,8806,473,8808,469,8810,467,8813,465,8816,465,8821,465,8850,465,8854,466,8857,467,8859,468,8861,469,8862,471,8863,472,8863,474,8863,443,8822,443,8819,443,8816,442,8814,441,8812,441,8811,440,8811,439,8810,437,8810,432,8812,428,8816,425,8820,427,8827,427,8850,427,8857,425,8861,424,8871,417,8877,412,8881,404,8881,388,8880,384,8878,378,8876,375,8874,373,8874,372,8894,374,8894,372,8894,370,8894,361xm8942,322l8911,322,8911,346,8942,346,8942,322xm8954,452l8952,452,8951,451,8949,451,8948,450,8947,449,8946,449,8946,448,8945,447,8944,445,8944,444,8944,442,8943,439,8943,360,8929,360,8898,361,8898,368,8900,368,8903,369,8906,370,8907,371,8909,373,8910,375,8910,377,8910,441,8910,443,8909,446,8908,447,8905,450,8903,451,8899,452,8899,459,8954,459,8954,452xm9099,452l9097,452,9095,451,9093,450,9091,449,9090,447,9089,446,9088,443,9088,441,9088,389,9087,384,9086,379,9085,375,9085,375,9085,375,9083,371,9080,368,9078,366,9075,363,9071,362,9067,360,9062,359,9051,359,9047,360,9043,361,9039,362,9035,364,9032,366,9028,368,9024,371,9020,375,9018,374,9020,360,9006,360,8975,361,8975,368,8978,368,8981,369,8982,370,8984,371,8985,372,8986,375,8987,376,8987,378,8987,438,8987,441,8986,443,8986,446,8985,447,8982,450,8980,451,8976,452,8976,459,9031,459,9031,452,9027,451,9025,450,9022,448,9021,446,9021,446,9020,441,9020,438,9020,389,9021,386,9023,383,9025,381,9028,379,9031,377,9034,376,9037,375,9042,375,9044,375,9045,375,9046,376,9048,376,9049,377,9050,378,9051,379,9052,382,9053,383,9054,385,9054,387,9055,393,9055,441,9054,443,9054,446,9053,448,9052,449,9050,450,9048,451,9044,452,9044,459,9099,459,9099,452xm9216,410l9216,402,9215,399,9215,396,9212,385,9210,380,9207,376,9205,373,9202,370,9198,367,9194,365,9190,363,9182,361,9182,399,9145,399,9145,391,9146,389,9147,382,9151,377,9154,372,9159,370,9171,370,9175,372,9178,377,9181,382,9182,389,9182,399,9182,361,9179,360,9173,359,9155,359,9146,361,9129,369,9123,375,9113,391,9111,399,9111,427,9116,439,9124,448,9132,453,9141,457,9152,459,9164,460,9174,460,9183,459,9198,453,9205,448,9209,445,9213,441,9204,432,9198,437,9193,440,9184,444,9179,445,9164,445,9156,442,9147,431,9144,422,9144,410,9216,410xm9336,410l9336,402,9335,399,9335,396,9332,385,9330,380,9327,376,9325,373,9322,370,9318,367,9314,365,9310,363,9302,361,9302,399,9265,399,9265,391,9266,389,9267,382,9271,377,9274,372,9279,370,9291,370,9295,372,9298,377,9301,382,9302,389,9302,399,9302,361,9299,360,9293,359,9275,359,9266,361,9249,369,9243,375,9233,391,9231,399,9231,427,9236,439,9244,448,9252,453,9261,457,9272,459,9284,460,9294,460,9303,459,9318,453,9325,448,9329,445,9333,441,9324,432,9318,437,9313,440,9304,444,9299,445,9284,445,9276,442,9267,431,9264,422,9264,410,9336,410xm9449,361l9444,360,9440,359,9428,359,9422,361,9410,366,9405,370,9399,375,9398,375,9399,360,9385,360,9354,361,9354,368,9357,368,9360,369,9362,370,9363,371,9364,372,9366,375,9366,377,9366,441,9366,443,9365,446,9364,447,9361,450,9359,451,9355,452,9355,459,9411,459,9411,452,9407,452,9405,451,9403,449,9402,448,9400,446,9400,443,9399,441,9399,437,9399,393,9399,391,9400,388,9401,386,9402,384,9403,383,9405,381,9406,380,9408,378,9412,377,9414,376,9419,376,9422,377,9424,379,9426,381,9428,384,9429,388,9449,388,9449,376,9449,375,9449,361xm9504,322l9473,322,9473,346,9504,346,9504,322xm9516,452l9514,452,9512,451,9511,451,9510,450,9509,449,9508,449,9507,448,9507,447,9506,445,9506,444,9505,442,9505,439,9505,360,9491,360,9459,361,9459,368,9462,368,9464,369,9467,370,9469,371,9471,373,9471,375,9472,377,9472,379,9472,437,9472,441,9471,443,9471,446,9470,447,9467,450,9465,451,9461,452,9461,459,9516,459,9516,452xm9661,452l9659,452,9657,451,9654,450,9653,449,9651,447,9651,446,9650,443,9650,441,9649,389,9649,384,9648,379,9647,375,9647,375,9646,375,9645,371,9642,368,9640,366,9636,363,9632,362,9628,360,9623,359,9613,359,9609,360,9605,361,9601,362,9597,364,9594,366,9590,368,9586,371,9581,375,9580,374,9582,360,9567,360,9536,361,9536,368,9540,368,9542,369,9544,370,9545,371,9546,372,9548,375,9548,376,9549,378,9549,438,9549,441,9548,443,9548,446,9547,447,9544,450,9541,451,9538,452,9538,459,9592,459,9592,452,9589,451,9586,450,9584,448,9583,446,9583,446,9582,441,9582,438,9582,389,9583,386,9585,383,9587,381,9589,379,9593,377,9596,376,9599,375,9604,375,9605,375,9607,375,9608,376,9609,376,9610,377,9611,378,9612,379,9614,382,9615,383,9615,385,9616,387,9616,393,9616,441,9616,443,9615,446,9614,448,9613,449,9612,450,9609,451,9606,452,9606,459,9661,459,9661,452xm9782,361l9741,361,9738,361,9738,386,9738,402,9737,408,9731,415,9727,417,9716,417,9712,415,9707,407,9705,401,9705,384,9707,379,9712,371,9716,370,9727,370,9731,372,9734,376,9737,380,9738,386,9738,361,9732,360,9729,360,9726,359,9715,359,9709,360,9697,363,9691,365,9687,367,9682,370,9679,374,9676,378,9674,382,9673,388,9673,400,9674,406,9680,415,9685,419,9691,422,9687,424,9683,427,9679,431,9677,434,9675,436,9674,439,9673,441,9673,449,9674,452,9675,454,9677,457,9679,459,9682,461,9677,463,9673,466,9671,469,9668,472,9666,476,9666,484,9668,488,9671,491,9673,494,9677,496,9682,498,9687,500,9693,501,9707,502,9714,503,9735,503,9745,501,9762,496,9768,492,9768,492,9777,482,9780,476,9780,465,9780,460,9777,453,9770,449,9764,445,9755,443,9751,443,9751,474,9751,482,9749,485,9739,491,9732,492,9712,492,9705,491,9700,489,9695,487,9693,483,9693,476,9694,473,9696,469,9698,467,9701,465,9704,465,9709,465,9738,465,9742,466,9745,467,9747,468,9749,469,9750,471,9751,472,9751,474,9751,443,9710,443,9707,443,9704,442,9702,441,9700,441,9699,440,9699,439,9698,437,9698,432,9700,428,9704,425,9708,427,9715,427,9738,427,9745,425,9749,424,9759,417,9765,412,9769,404,9769,388,9768,384,9766,378,9764,375,9762,373,9762,372,9782,374,9782,372,9782,370,9782,361xm9954,327l9947,326,9941,325,9928,323,9921,323,9899,323,9886,326,9864,337,9856,345,9845,366,9842,379,9842,408,9844,421,9849,431,9854,440,9861,448,9871,453,9881,458,9894,460,9917,460,9924,460,9938,458,9945,457,9954,455,9954,449,9954,425,9938,425,9937,431,9935,436,9931,442,9928,445,9924,446,9921,448,9917,449,9900,449,9892,444,9886,435,9883,427,9880,417,9879,406,9878,393,9879,380,9880,368,9883,358,9887,349,9893,339,9902,334,9921,334,9926,336,9930,339,9934,343,9936,348,9938,356,9954,356,9954,334,9954,327xm10082,420l10081,392,10077,380,10068,372,10065,370,10060,366,10050,363,10047,362,10047,398,10047,423,10046,428,10046,432,10044,436,10041,443,10039,446,10036,447,10034,449,10030,450,10019,450,10014,447,10010,440,10007,433,10005,423,10005,398,10005,392,10008,381,10011,377,10014,374,10017,371,10021,370,10033,370,10038,373,10043,381,10045,387,10047,398,10047,362,10039,360,10026,359,10018,359,10011,360,9997,364,9991,368,9981,376,9977,381,9972,394,9970,402,9970,422,9973,431,9977,439,9982,446,9988,452,10004,459,10014,460,10036,460,10047,458,10055,455,10064,451,10065,450,10070,445,10079,430,10082,420xm10153,452l10149,451,10147,450,10144,447,10143,445,10142,443,10142,441,10142,318,10128,318,10096,319,10096,326,10099,326,10102,327,10103,327,10105,328,10106,329,10107,331,10108,332,10108,334,10108,336,10109,338,10109,438,10109,442,10108,444,10108,445,10107,446,10107,448,10106,448,10105,449,10104,450,10103,451,10102,451,10100,452,10098,452,10098,459,10153,459,10153,452xm10225,452l10221,451,10219,450,10216,447,10215,445,10214,443,10214,441,10214,318,10200,318,10168,319,10168,326,10171,326,10174,327,10175,327,10177,328,10178,329,10179,331,10180,332,10180,334,10180,336,10181,338,10181,344,10181,436,10181,441,10181,442,10180,444,10180,445,10179,446,10179,448,10178,448,10177,449,10176,450,10175,451,10174,451,10172,452,10170,452,10170,459,10225,459,10225,452xm10344,410l10344,402,10343,399,10343,396,10340,385,10338,380,10335,376,10333,373,10330,370,10326,367,10322,365,10318,363,10310,361,10310,399,10273,399,10273,391,10274,389,10275,382,10279,377,10282,372,10287,370,10299,370,10303,372,10306,377,10309,382,10310,389,10310,399,10310,361,10307,360,10301,359,10283,359,10274,361,10257,369,10251,375,10241,391,10239,399,10239,427,10244,439,10252,448,10260,453,10269,457,10280,459,10292,460,10302,460,10311,459,10326,453,10333,448,10337,445,10341,441,10332,432,10326,437,10321,440,10312,444,10307,445,10292,445,10284,442,10275,431,10272,422,10272,410,10344,410xm10468,361l10427,361,10424,361,10424,386,10424,402,10423,408,10417,415,10413,417,10402,417,10398,415,10393,407,10392,401,10392,384,10393,379,10398,371,10402,370,10414,370,10418,372,10420,376,10423,380,10424,386,10424,361,10419,360,10416,360,10412,359,10401,359,10395,360,10383,363,10378,365,10373,367,10369,370,10365,374,10363,378,10360,382,10359,388,10359,400,10361,406,10367,415,10371,419,10377,422,10373,424,10370,427,10365,431,10363,434,10362,436,10360,439,10360,441,10360,449,10360,452,10361,454,10363,457,10365,459,10368,461,10363,463,10360,466,10357,469,10354,472,10353,476,10353,484,10354,488,10357,491,10360,494,10363,496,10368,498,10373,500,10379,501,10393,502,10401,503,10421,503,10431,501,10448,496,10455,492,10455,492,10464,482,10466,476,10466,465,10466,460,10463,453,10457,449,10450,445,10441,443,10438,443,10438,474,10438,482,10435,485,10425,491,10418,492,10398,492,10391,491,10386,489,10382,487,10379,483,10379,476,10380,473,10383,469,10385,467,10388,465,10391,465,10395,465,10425,465,10428,466,10431,467,10434,468,10436,469,10436,471,10437,472,10438,474,10438,443,10396,443,10393,443,10391,442,10388,441,10387,441,10386,440,10385,439,10384,437,10384,432,10386,428,10390,425,10395,427,10401,427,10424,427,10431,425,10436,424,10445,417,10452,412,10456,404,10456,388,10455,384,10452,378,10450,375,10448,373,10449,372,10468,374,10468,372,10468,370,10468,361xm10579,410l10579,402,10579,399,10578,396,10575,385,10573,380,10570,376,10568,373,10565,370,10561,367,10557,365,10553,363,10546,361,10546,399,10508,399,10509,391,10509,389,10511,382,10514,377,10518,372,10522,370,10534,370,10538,372,10541,377,10544,382,10545,389,10546,399,10546,361,10543,360,10537,359,10519,359,10509,361,10492,369,10486,375,10477,391,10474,399,10474,427,10479,439,10488,448,10495,453,10504,457,10515,459,10527,460,10537,460,10546,459,10561,453,10568,448,10572,445,10576,441,10567,432,10562,437,10557,440,10547,444,10542,445,10527,445,10519,442,10510,431,10507,422,10507,410,10579,410xe">
              <v:path arrowok="t"/>
              <v:fill on="t" focussize="0,0"/>
              <v:stroke on="f"/>
              <v:imagedata o:title=""/>
              <o:lock v:ext="edit"/>
            </v:shape>
            <v:rect id="_x0000_s1845" o:spid="_x0000_s1845" o:spt="1" style="position:absolute;left:10350;top:237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46" o:spid="_x0000_s1846" o:spt="202" type="#_x0000_t202" style="position:absolute;left:10360;top:241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5D0F0F3">
                    <w:pPr>
                      <w:spacing w:before="8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type="topAndBottom"/>
          </v:group>
        </w:pict>
      </w:r>
    </w:p>
    <w:p w14:paraId="292FA289">
      <w:pPr>
        <w:pStyle w:val="11"/>
        <w:spacing w:before="3"/>
        <w:rPr>
          <w:rFonts w:ascii="Arial MT"/>
          <w:sz w:val="10"/>
        </w:rPr>
      </w:pPr>
    </w:p>
    <w:p w14:paraId="0D9CB2C1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847" o:spid="_x0000_s1847" o:spt="202" type="#_x0000_t202" style="position:absolute;left:0pt;margin-left:537.3pt;margin-top:-25.3pt;height:11.85pt;width:2.8pt;mso-position-horizontal-relative:page;z-index:-2514933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9C6E2BF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89</w:t>
      </w:r>
    </w:p>
    <w:p w14:paraId="1E3506CA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0"/>
        <w:gridCol w:w="3006"/>
        <w:gridCol w:w="3701"/>
      </w:tblGrid>
      <w:tr w14:paraId="6D6C84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1860" w:type="dxa"/>
          </w:tcPr>
          <w:p w14:paraId="1AFC8B70">
            <w:pPr>
              <w:pStyle w:val="15"/>
              <w:tabs>
                <w:tab w:val="left" w:pos="1485"/>
              </w:tabs>
              <w:spacing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Ex.</w:t>
            </w:r>
            <w:r>
              <w:rPr>
                <w:rFonts w:ascii="Cambria"/>
                <w:b/>
                <w:spacing w:val="4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</w:t>
            </w:r>
            <w:r>
              <w:rPr>
                <w:rFonts w:ascii="Cambria"/>
                <w:b/>
                <w:w w:val="110"/>
                <w:sz w:val="22"/>
              </w:rPr>
              <w:tab/>
            </w:r>
            <w:r>
              <w:rPr>
                <w:rFonts w:ascii="Cambria"/>
                <w:b/>
                <w:w w:val="110"/>
                <w:sz w:val="22"/>
              </w:rPr>
              <w:t>:</w:t>
            </w:r>
          </w:p>
        </w:tc>
        <w:tc>
          <w:tcPr>
            <w:tcW w:w="3006" w:type="dxa"/>
          </w:tcPr>
          <w:p w14:paraId="04E62359">
            <w:pPr>
              <w:pStyle w:val="15"/>
              <w:spacing w:line="238" w:lineRule="exact"/>
              <w:ind w:left="346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5.9</w:t>
            </w:r>
          </w:p>
        </w:tc>
        <w:tc>
          <w:tcPr>
            <w:tcW w:w="3701" w:type="dxa"/>
          </w:tcPr>
          <w:p w14:paraId="3A7212B5">
            <w:pPr>
              <w:pStyle w:val="15"/>
              <w:spacing w:line="238" w:lineRule="exact"/>
              <w:ind w:left="144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Date:</w:t>
            </w:r>
            <w:r>
              <w:rPr>
                <w:rFonts w:ascii="Cambria"/>
                <w:b/>
                <w:spacing w:val="-1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18/04/2024</w:t>
            </w:r>
          </w:p>
        </w:tc>
      </w:tr>
      <w:tr w14:paraId="690E38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1860" w:type="dxa"/>
          </w:tcPr>
          <w:p w14:paraId="6F71EFF2">
            <w:pPr>
              <w:pStyle w:val="15"/>
              <w:spacing w:before="1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25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06" w:type="dxa"/>
          </w:tcPr>
          <w:p w14:paraId="4F4F74BB">
            <w:pPr>
              <w:pStyle w:val="15"/>
              <w:spacing w:before="1" w:line="238" w:lineRule="exact"/>
              <w:ind w:left="30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231401013</w:t>
            </w:r>
          </w:p>
        </w:tc>
        <w:tc>
          <w:tcPr>
            <w:tcW w:w="3701" w:type="dxa"/>
          </w:tcPr>
          <w:p w14:paraId="46D97FAB">
            <w:pPr>
              <w:pStyle w:val="15"/>
              <w:spacing w:before="1" w:line="238" w:lineRule="exact"/>
              <w:ind w:left="144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Name:</w:t>
            </w:r>
            <w:r>
              <w:rPr>
                <w:rFonts w:ascii="Cambria"/>
                <w:b/>
                <w:spacing w:val="3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ARCHITHA.</w:t>
            </w:r>
            <w:r>
              <w:rPr>
                <w:rFonts w:ascii="Cambria"/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M</w:t>
            </w:r>
          </w:p>
        </w:tc>
      </w:tr>
    </w:tbl>
    <w:p w14:paraId="6E8FDFAB">
      <w:pPr>
        <w:pStyle w:val="11"/>
        <w:rPr>
          <w:rFonts w:ascii="Arial MT"/>
          <w:sz w:val="20"/>
        </w:rPr>
      </w:pPr>
      <w:r>
        <w:pict>
          <v:group id="_x0000_s1848" o:spid="_x0000_s1848" o:spt="203" style="position:absolute;left:0pt;margin-left:24pt;margin-top:24pt;height:744pt;width:564pt;mso-position-horizontal-relative:page;mso-position-vertical-relative:page;z-index:-251489280;mso-width-relative:page;mso-height-relative:page;" coordorigin="480,480" coordsize="11280,14880">
            <o:lock v:ext="edit"/>
            <v:shape id="_x0000_s1849" o:spid="_x0000_s1849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850" o:spid="_x0000_s1850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51" o:spid="_x0000_s1851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52" o:spid="_x0000_s1852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line id="_x0000_s1853" o:spid="_x0000_s1853" o:spt="20" style="position:absolute;left:1125;top:14122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54" o:spid="_x0000_s1854" o:spt="1" style="position:absolute;left:10350;top:14186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855" o:spid="_x0000_s1855" o:spt="75" type="#_x0000_t75" style="position:absolute;left:1326;top:14273;height:184;width:3465;" filled="f" stroked="f" coordsize="21600,21600">
              <v:path/>
              <v:fill on="f" focussize="0,0"/>
              <v:stroke on="f"/>
              <v:imagedata r:id="rId99" o:title=""/>
              <o:lock v:ext="edit" aspectratio="t"/>
            </v:shape>
            <v:shape id="_x0000_s1856" o:spid="_x0000_s1856" o:spt="75" type="#_x0000_t75" style="position:absolute;left:4862;top:14277;height:180;width:2085;" filled="f" stroked="f" coordsize="21600,21600">
              <v:path/>
              <v:fill on="f" focussize="0,0"/>
              <v:stroke on="f"/>
              <v:imagedata r:id="rId100" o:title=""/>
              <o:lock v:ext="edit" aspectratio="t"/>
            </v:shape>
            <v:shape id="_x0000_s1857" o:spid="_x0000_s1857" style="position:absolute;left:7036;top:14273;height:186;width:3544;" fillcolor="#000000" filled="t" stroked="f" coordorigin="7036,14273" coordsize="3544,186" path="m7053,14274l7036,14274,7036,14457,7053,14457,7053,14274xm7287,14408l7282,14407,7279,14405,7272,14399,7269,14395,7266,14389,7259,14376,7256,14370,7253,14366,7249,14362,7245,14359,7244,14358,7241,14356,7235,14354,7235,14353,7242,14350,7248,14347,7250,14346,7257,14341,7261,14337,7266,14328,7267,14323,7267,14311,7266,14307,7265,14303,7263,14300,7261,14296,7259,14294,7257,14292,7256,14291,7253,14288,7249,14287,7244,14284,7239,14283,7232,14282,7232,14309,7232,14323,7232,14326,7231,14330,7230,14333,7229,14336,7226,14338,7224,14341,7221,14343,7213,14346,7208,14346,7191,14346,7191,14292,7193,14292,7197,14292,7213,14292,7220,14294,7230,14303,7232,14309,7232,14282,7226,14281,7219,14280,7144,14280,7144,14287,7147,14287,7149,14288,7152,14290,7153,14291,7155,14293,7155,14295,7156,14299,7156,14395,7155,14399,7155,14401,7153,14404,7152,14405,7150,14406,7149,14407,7146,14407,7144,14408,7144,14414,7203,14414,7203,14408,7199,14407,7196,14406,7195,14405,7193,14404,7192,14402,7192,14400,7191,14398,7191,14395,7191,14358,7202,14358,7205,14358,7209,14360,7211,14361,7212,14363,7214,14366,7217,14369,7219,14374,7228,14391,7234,14401,7239,14409,7243,14414,7287,14414,7287,14408xm7399,14408l7396,14407,7394,14407,7393,14406,7392,14406,7391,14405,7390,14404,7389,14403,7389,14402,7388,14401,7388,14401,7388,14399,7387,14398,7387,14396,7387,14368,7387,14340,7386,14333,7382,14327,7381,14326,7380,14324,7376,14320,7371,14318,7365,14316,7358,14315,7355,14315,7355,14368,7355,14387,7354,14390,7350,14396,7348,14398,7344,14399,7341,14401,7338,14402,7330,14402,7327,14401,7321,14396,7320,14393,7320,14382,7323,14377,7329,14374,7334,14370,7343,14368,7355,14368,7355,14315,7345,14315,7342,14315,7335,14316,7331,14317,7322,14319,7317,14320,7308,14323,7302,14325,7295,14328,7295,14345,7317,14345,7318,14340,7319,14336,7321,14333,7323,14330,7325,14328,7328,14327,7330,14326,7333,14326,7340,14326,7343,14326,7346,14328,7348,14329,7350,14331,7354,14338,7354,14343,7354,14358,7339,14360,7325,14362,7314,14365,7305,14369,7294,14374,7288,14382,7288,14396,7290,14401,7292,14404,7295,14408,7298,14411,7308,14415,7313,14416,7326,14416,7333,14415,7338,14412,7344,14410,7350,14406,7356,14402,7357,14401,7358,14401,7357,14414,7399,14414,7399,14408xm7458,14277l7427,14277,7427,14302,7458,14302,7458,14277xm7458,14316l7444,14316,7413,14317,7413,14323,7416,14324,7418,14324,7421,14326,7422,14327,7423,14328,7424,14329,7425,14331,7425,14332,7426,14334,7426,14337,7426,14427,7425,14431,7423,14437,7421,14439,7419,14441,7417,14443,7413,14445,7408,14446,7413,14458,7420,14456,7426,14454,7440,14448,7445,14444,7448,14440,7452,14436,7455,14432,7456,14426,7458,14421,7458,14414,7458,14316xm7596,14408l7593,14407,7591,14407,7590,14406,7589,14406,7588,14405,7586,14404,7586,14403,7585,14402,7585,14401,7585,14401,7584,14399,7584,14398,7584,14396,7584,14368,7584,14340,7583,14333,7579,14327,7578,14326,7577,14324,7573,14320,7568,14318,7562,14316,7555,14315,7551,14315,7551,14368,7551,14387,7550,14390,7547,14396,7544,14398,7541,14399,7538,14401,7535,14402,7527,14402,7523,14401,7518,14396,7517,14393,7517,14382,7520,14377,7525,14374,7531,14370,7540,14368,7551,14368,7551,14315,7542,14315,7539,14315,7531,14316,7527,14317,7518,14319,7514,14320,7505,14323,7499,14325,7492,14328,7492,14345,7513,14345,7514,14340,7516,14336,7518,14333,7520,14330,7522,14328,7525,14327,7527,14326,7530,14326,7537,14326,7540,14326,7543,14328,7545,14329,7547,14331,7550,14338,7551,14343,7551,14358,7536,14360,7522,14362,7511,14365,7502,14369,7491,14374,7485,14382,7485,14396,7486,14401,7489,14404,7491,14408,7495,14411,7505,14415,7510,14416,7523,14416,7529,14415,7535,14412,7541,14410,7547,14406,7553,14402,7553,14401,7555,14401,7554,14414,7596,14414,7596,14408xm7662,14408l7658,14407,7655,14406,7653,14403,7652,14401,7651,14399,7651,14396,7650,14273,7636,14273,7605,14275,7605,14281,7608,14282,7610,14282,7612,14283,7613,14284,7614,14285,7616,14287,7617,14288,7617,14290,7617,14292,7617,14294,7618,14393,7617,14398,7617,14400,7617,14401,7616,14402,7615,14403,7615,14404,7614,14405,7613,14406,7612,14406,7610,14407,7609,14407,7606,14408,7606,14414,7662,14414,7662,14408xm7788,14408l7785,14407,7783,14407,7782,14406,7781,14406,7780,14405,7778,14404,7778,14403,7777,14402,7777,14401,7777,14401,7776,14399,7776,14398,7776,14396,7776,14368,7776,14340,7775,14333,7771,14327,7770,14326,7769,14324,7765,14320,7760,14318,7754,14316,7747,14315,7743,14315,7743,14368,7743,14387,7742,14390,7739,14396,7736,14398,7733,14399,7730,14401,7727,14402,7719,14402,7715,14401,7710,14396,7709,14393,7709,14382,7712,14377,7717,14374,7723,14370,7732,14368,7743,14368,7743,14315,7734,14315,7731,14315,7723,14316,7719,14317,7710,14319,7706,14320,7697,14323,7691,14325,7684,14328,7684,14345,7705,14345,7706,14340,7708,14336,7710,14333,7712,14330,7714,14328,7717,14327,7719,14326,7722,14326,7729,14326,7732,14326,7735,14328,7737,14329,7739,14331,7742,14338,7743,14343,7743,14358,7728,14360,7714,14362,7703,14365,7694,14369,7683,14374,7677,14382,7677,14396,7678,14401,7681,14404,7683,14408,7687,14411,7697,14415,7702,14416,7715,14416,7721,14415,7727,14412,7733,14410,7739,14406,7745,14402,7745,14401,7747,14401,7746,14414,7788,14414,7788,14408xm7930,14408l7928,14407,7926,14407,7923,14405,7919,14401,7917,14399,7914,14395,7909,14390,7891,14366,7883,14356,7880,14352,7904,14333,7910,14329,7914,14326,7917,14325,7921,14323,7924,14323,7924,14317,7867,14317,7867,14323,7873,14324,7877,14326,7877,14333,7876,14334,7875,14337,7874,14339,7872,14341,7871,14343,7868,14345,7859,14352,7856,14355,7854,14355,7852,14356,7851,14356,7849,14356,7842,14356,7842,14273,7828,14273,7797,14275,7797,14281,7800,14282,7802,14282,7804,14283,7805,14284,7806,14285,7808,14287,7808,14288,7809,14292,7809,14294,7810,14393,7809,14398,7809,14400,7809,14401,7808,14402,7807,14403,7807,14404,7806,14405,7805,14406,7804,14406,7802,14407,7801,14407,7798,14408,7798,14414,7854,14414,7854,14408,7850,14407,7847,14406,7845,14403,7844,14401,7843,14399,7843,14396,7842,14366,7850,14366,7852,14366,7854,14367,7855,14368,7858,14371,7859,14372,7861,14375,7870,14386,7874,14391,7876,14395,7878,14397,7879,14399,7879,14400,7879,14401,7879,14406,7878,14407,7875,14408,7875,14414,7930,14414,7930,14408xm8027,14391l8027,14380,8026,14376,8021,14369,8017,14366,8009,14360,8003,14357,7988,14352,7983,14350,7980,14348,7977,14347,7975,14345,7974,14343,7973,14341,7973,14339,7973,14333,7974,14330,7977,14328,7980,14326,7984,14325,7993,14325,7995,14326,7998,14327,8000,14328,8003,14329,8007,14334,8009,14337,8011,14341,8025,14341,8025,14325,8025,14318,8017,14317,8010,14316,8000,14315,7994,14315,7979,14315,7971,14316,7957,14321,7951,14324,7947,14329,7943,14333,7941,14338,7941,14348,7942,14351,7945,14357,7947,14359,7950,14362,7953,14364,7956,14366,7960,14368,7963,14370,7967,14372,7979,14376,7984,14379,7987,14380,7990,14382,7992,14384,7994,14386,7995,14388,7995,14390,7995,14397,7994,14400,7991,14402,7988,14405,7984,14406,7972,14406,7966,14404,7963,14401,7959,14398,7956,14394,7954,14388,7939,14388,7939,14411,7950,14413,7961,14415,7971,14416,7980,14416,7987,14416,7993,14415,7999,14414,8005,14413,8010,14411,8018,14406,8018,14406,8021,14403,8023,14399,8026,14395,8027,14391xm8166,14408l8164,14407,8163,14407,8160,14406,8159,14405,8157,14403,8156,14402,8156,14399,8155,14397,8155,14392,8155,14341,8154,14336,8152,14331,8151,14330,8150,14326,8146,14322,8142,14319,8137,14316,8131,14315,8117,14315,8112,14316,8101,14321,8095,14324,8088,14330,8087,14330,8087,14273,8073,14273,8042,14275,8042,14281,8045,14282,8047,14282,8049,14283,8050,14284,8051,14285,8053,14287,8053,14288,8054,14292,8054,14294,8055,14299,8055,14392,8054,14396,8054,14398,8054,14400,8053,14401,8053,14402,8052,14403,8051,14404,8051,14405,8050,14406,8048,14406,8047,14407,8045,14407,8043,14408,8043,14414,8099,14414,8099,14408,8096,14407,8095,14407,8093,14406,8092,14406,8091,14405,8091,14404,8090,14404,8089,14402,8088,14401,8088,14398,8088,14396,8087,14392,8087,14345,8088,14342,8092,14337,8095,14334,8101,14331,8104,14331,8110,14331,8113,14331,8114,14332,8116,14333,8118,14335,8120,14339,8121,14341,8122,14345,8122,14349,8122,14397,8122,14399,8121,14401,8121,14402,8120,14403,8117,14406,8115,14407,8111,14408,8111,14414,8166,14414,8166,14408xm8374,14408l8372,14407,8370,14407,8367,14406,8366,14405,8364,14403,8364,14402,8363,14399,8362,14397,8362,14392,8362,14343,8362,14339,8362,14339,8359,14331,8359,14330,8357,14327,8352,14321,8349,14319,8341,14316,8336,14315,8324,14315,8318,14316,8307,14321,8300,14326,8293,14332,8292,14331,8292,14330,8291,14328,8289,14325,8284,14320,8281,14318,8277,14317,8273,14316,8269,14315,8257,14315,8252,14316,8246,14319,8241,14321,8234,14325,8228,14330,8226,14330,8228,14316,8214,14316,8183,14317,8183,14323,8186,14324,8189,14325,8190,14326,8192,14327,8193,14328,8194,14330,8194,14331,8195,14332,8195,14334,8195,14394,8195,14397,8194,14399,8194,14401,8193,14403,8190,14406,8188,14407,8184,14408,8184,14414,8238,14414,8238,14408,8235,14407,8233,14406,8230,14403,8230,14403,8229,14401,8228,14397,8228,14394,8228,14345,8229,14342,8232,14338,8233,14336,8236,14334,8239,14333,8242,14331,8245,14331,8250,14331,8251,14331,8254,14332,8255,14332,8257,14334,8258,14335,8260,14338,8261,14340,8261,14343,8262,14345,8262,14347,8262,14397,8261,14401,8261,14402,8260,14403,8259,14405,8258,14406,8255,14407,8252,14408,8252,14414,8306,14414,8306,14408,8303,14407,8301,14406,8299,14405,8298,14405,8297,14403,8296,14400,8296,14399,8295,14394,8295,14392,8295,14347,8295,14345,8296,14342,8297,14341,8298,14339,8299,14338,8301,14336,8302,14335,8304,14334,8306,14333,8308,14332,8311,14331,8313,14331,8318,14331,8320,14331,8323,14333,8325,14334,8327,14339,8328,14342,8329,14349,8329,14394,8329,14397,8329,14399,8328,14401,8328,14402,8327,14403,8326,14405,8325,14406,8322,14407,8319,14408,8319,14414,8374,14414,8374,14408xm8429,14277l8398,14277,8398,14302,8429,14302,8429,14277xm8441,14408l8439,14407,8437,14407,8436,14406,8434,14406,8434,14405,8433,14404,8432,14404,8432,14403,8431,14401,8430,14400,8430,14398,8430,14394,8430,14316,8415,14316,8384,14317,8384,14323,8387,14324,8389,14324,8392,14326,8393,14327,8395,14329,8396,14331,8396,14332,8397,14397,8396,14399,8396,14401,8395,14403,8392,14406,8389,14407,8386,14408,8386,14414,8441,14414,8441,14408xm8625,14378l8610,14378,8608,14383,8607,14386,8606,14388,8605,14391,8604,14392,8602,14395,8600,14397,8599,14398,8598,14399,8596,14400,8594,14402,8592,14402,8588,14403,8586,14403,8559,14403,8559,14350,8577,14350,8580,14351,8584,14352,8585,14354,8586,14356,8588,14358,8589,14361,8590,14365,8603,14365,8603,14350,8603,14339,8603,14325,8590,14325,8589,14329,8588,14332,8586,14333,8585,14335,8584,14337,8582,14338,8580,14338,8577,14339,8559,14339,8559,14292,8589,14292,8593,14292,8596,14293,8598,14295,8600,14296,8602,14299,8604,14301,8606,14305,8608,14311,8624,14311,8624,14292,8624,14280,8512,14280,8512,14287,8515,14287,8517,14288,8520,14290,8521,14291,8523,14293,8523,14295,8524,14299,8524,14395,8523,14399,8523,14400,8523,14401,8521,14404,8520,14405,8518,14406,8517,14407,8514,14407,8512,14408,8512,14414,8623,14414,8624,14403,8625,14378xm8768,14408l8766,14407,8764,14407,8761,14406,8760,14405,8759,14403,8758,14402,8757,14399,8757,14397,8757,14344,8756,14339,8755,14335,8754,14331,8754,14331,8754,14330,8752,14327,8749,14324,8747,14321,8744,14319,8740,14317,8735,14316,8730,14315,8720,14315,8716,14316,8712,14317,8708,14318,8704,14320,8701,14322,8697,14324,8693,14327,8688,14330,8687,14330,8689,14316,8674,14316,8643,14317,8643,14323,8647,14324,8650,14325,8651,14326,8653,14327,8654,14328,8655,14331,8656,14332,8656,14334,8656,14394,8656,14397,8655,14399,8655,14401,8654,14403,8651,14406,8649,14407,8645,14408,8645,14414,8700,14414,8700,14408,8696,14407,8694,14406,8691,14403,8690,14402,8690,14401,8689,14397,8689,14394,8689,14345,8690,14342,8692,14339,8694,14337,8697,14334,8700,14333,8703,14331,8706,14331,8711,14331,8713,14331,8714,14331,8715,14332,8716,14332,8717,14333,8719,14334,8720,14335,8721,14337,8722,14339,8722,14341,8723,14343,8723,14348,8724,14397,8723,14399,8723,14401,8722,14403,8720,14405,8719,14406,8717,14407,8713,14408,8713,14414,8768,14414,8768,14408xm8894,14317l8853,14317,8850,14316,8850,14342,8850,14358,8849,14363,8843,14371,8839,14373,8828,14373,8824,14371,8819,14363,8817,14357,8817,14340,8819,14335,8824,14327,8828,14325,8839,14325,8843,14327,8846,14332,8849,14336,8850,14342,8850,14316,8844,14316,8841,14315,8838,14315,8827,14315,8821,14316,8809,14318,8803,14320,8799,14323,8794,14326,8791,14329,8788,14334,8786,14338,8785,14343,8785,14356,8786,14361,8792,14371,8797,14374,8803,14377,8799,14380,8795,14382,8791,14387,8789,14389,8787,14392,8786,14395,8785,14396,8785,14405,8786,14407,8787,14410,8789,14413,8791,14415,8794,14417,8789,14419,8785,14422,8783,14425,8780,14428,8778,14431,8778,14440,8780,14444,8783,14447,8785,14450,8789,14452,8794,14454,8799,14456,8805,14457,8819,14458,8826,14458,8847,14458,8857,14457,8874,14452,8880,14448,8880,14448,8889,14438,8892,14432,8892,14421,8892,14416,8889,14409,8882,14405,8876,14401,8867,14399,8863,14399,8863,14430,8863,14437,8861,14441,8851,14447,8844,14448,8824,14448,8817,14447,8812,14445,8807,14442,8805,14439,8805,14431,8806,14429,8808,14425,8810,14423,8813,14421,8816,14421,8821,14421,8850,14421,8854,14422,8857,14423,8859,14424,8861,14425,8862,14427,8863,14428,8863,14430,8863,14399,8822,14399,8819,14398,8816,14398,8814,14397,8812,14396,8811,14395,8811,14394,8810,14393,8810,14387,8812,14384,8816,14381,8820,14382,8827,14383,8850,14383,8857,14381,8861,14380,8871,14373,8877,14368,8881,14360,8881,14343,8880,14340,8878,14333,8876,14331,8874,14329,8874,14328,8894,14330,8894,14328,8894,14325,8894,14317xm8942,14277l8911,14277,8911,14302,8942,14302,8942,14277xm8954,14408l8952,14407,8951,14407,8949,14406,8948,14406,8947,14405,8946,14404,8946,14404,8945,14403,8944,14401,8944,14400,8944,14398,8943,14394,8943,14316,8929,14316,8898,14317,8898,14323,8900,14324,8903,14324,8906,14326,8907,14327,8909,14329,8910,14331,8910,14332,8910,14397,8910,14399,8909,14401,8908,14403,8905,14406,8903,14407,8899,14408,8899,14414,8954,14414,8954,14408xm9099,14408l9097,14407,9095,14407,9093,14406,9091,14405,9090,14403,9089,14402,9088,14399,9088,14397,9088,14344,9087,14339,9086,14335,9085,14331,9085,14331,9085,14330,9083,14327,9080,14324,9078,14321,9075,14319,9071,14317,9067,14316,9062,14315,9051,14315,9047,14316,9043,14317,9039,14318,9035,14320,9032,14322,9028,14324,9024,14327,9020,14330,9018,14330,9020,14316,9006,14316,8975,14317,8975,14323,8978,14324,8981,14325,8982,14326,8984,14327,8985,14328,8986,14331,8987,14332,8987,14334,8987,14394,8987,14397,8986,14399,8986,14401,8985,14403,8982,14406,8980,14407,8976,14408,8976,14414,9031,14414,9031,14408,9027,14407,9025,14406,9022,14403,9021,14402,9021,14401,9020,14397,9020,14394,9020,14345,9021,14342,9023,14339,9025,14337,9028,14334,9031,14333,9034,14331,9037,14331,9042,14331,9044,14331,9045,14331,9046,14332,9048,14332,9049,14333,9050,14334,9051,14335,9052,14337,9053,14339,9054,14341,9054,14343,9055,14348,9055,14397,9054,14399,9054,14401,9053,14403,9052,14405,9050,14406,9048,14407,9044,14408,9044,14414,9099,14414,9099,14408xm9216,14366l9216,14358,9215,14355,9215,14352,9212,14341,9210,14336,9207,14332,9205,14328,9202,14325,9198,14323,9194,14321,9190,14319,9182,14317,9182,14355,9145,14355,9145,14346,9146,14345,9147,14338,9151,14333,9154,14328,9159,14325,9171,14325,9175,14328,9178,14333,9181,14338,9182,14345,9182,14355,9182,14317,9179,14316,9173,14315,9155,14315,9146,14317,9129,14325,9123,14331,9113,14346,9111,14355,9111,14383,9116,14395,9124,14403,9132,14409,9141,14413,9152,14415,9164,14416,9174,14416,9183,14414,9198,14409,9205,14404,9209,14401,9213,14396,9204,14388,9198,14393,9193,14396,9184,14400,9179,14401,9164,14401,9156,14398,9147,14386,9144,14378,9144,14366,9216,14366xm9336,14366l9336,14358,9335,14355,9335,14352,9332,14341,9330,14336,9327,14332,9325,14328,9322,14325,9318,14323,9314,14321,9310,14319,9302,14317,9302,14355,9265,14355,9265,14346,9266,14345,9267,14338,9271,14333,9274,14328,9279,14325,9291,14325,9295,14328,9298,14333,9301,14338,9302,14345,9302,14355,9302,14317,9299,14316,9293,14315,9275,14315,9266,14317,9249,14325,9243,14331,9233,14346,9231,14355,9231,14383,9236,14395,9244,14403,9252,14409,9261,14413,9272,14415,9284,14416,9294,14416,9303,14414,9318,14409,9325,14404,9329,14401,9333,14396,9324,14388,9318,14393,9313,14396,9304,14400,9299,14401,9284,14401,9276,14398,9267,14386,9264,14378,9264,14366,9336,14366xm9449,14316l9444,14316,9440,14315,9428,14315,9422,14316,9410,14321,9405,14325,9399,14331,9398,14331,9399,14316,9385,14316,9354,14317,9354,14323,9357,14324,9360,14325,9362,14326,9363,14327,9364,14328,9366,14331,9366,14332,9366,14397,9366,14399,9365,14401,9364,14403,9361,14406,9359,14407,9355,14408,9355,14414,9411,14414,9411,14408,9407,14407,9405,14406,9403,14405,9402,14403,9400,14402,9400,14399,9399,14397,9399,14392,9399,14349,9399,14347,9400,14343,9401,14342,9402,14340,9403,14338,9405,14337,9406,14335,9408,14334,9412,14332,9414,14332,9419,14332,9422,14333,9424,14335,9426,14337,9428,14340,9429,14344,9449,14344,9449,14332,9449,14331,9449,14316xm9504,14277l9473,14277,9473,14302,9504,14302,9504,14277xm9516,14408l9514,14407,9512,14407,9511,14406,9510,14406,9509,14405,9508,14404,9507,14404,9507,14403,9506,14401,9506,14400,9505,14398,9505,14394,9505,14316,9491,14316,9459,14317,9459,14323,9462,14324,9464,14324,9467,14326,9469,14327,9471,14329,9471,14331,9472,14332,9472,14334,9472,14392,9472,14397,9471,14399,9471,14401,9470,14403,9467,14406,9465,14407,9461,14408,9461,14414,9516,14414,9516,14408xm9661,14408l9659,14407,9657,14407,9654,14406,9653,14405,9651,14403,9651,14402,9650,14399,9650,14397,9649,14344,9649,14339,9648,14335,9647,14331,9647,14331,9646,14330,9645,14327,9642,14324,9640,14321,9636,14319,9632,14317,9628,14316,9623,14315,9613,14315,9609,14316,9605,14317,9601,14318,9597,14320,9594,14322,9590,14324,9586,14327,9581,14330,9580,14330,9582,14316,9567,14316,9536,14317,9536,14323,9540,14324,9542,14325,9544,14326,9545,14327,9546,14328,9548,14331,9548,14332,9549,14334,9549,14394,9549,14397,9548,14399,9548,14401,9547,14403,9544,14406,9541,14407,9538,14408,9538,14414,9592,14414,9592,14408,9589,14407,9586,14406,9584,14403,9583,14402,9583,14401,9582,14397,9582,14394,9582,14345,9583,14342,9585,14339,9587,14337,9589,14334,9593,14333,9596,14331,9599,14331,9604,14331,9605,14331,9607,14331,9608,14332,9609,14332,9610,14333,9611,14334,9612,14335,9614,14337,9615,14339,9615,14341,9616,14343,9616,14348,9616,14397,9616,14399,9615,14401,9614,14403,9613,14405,9612,14406,9609,14407,9606,14408,9606,14414,9661,14414,9661,14408xm9782,14317l9741,14317,9738,14316,9738,14342,9738,14358,9737,14363,9731,14371,9727,14373,9716,14373,9712,14371,9707,14363,9705,14357,9705,14340,9707,14335,9712,14327,9716,14325,9727,14325,9731,14327,9734,14332,9737,14336,9738,14342,9738,14316,9732,14316,9729,14315,9726,14315,9715,14315,9709,14316,9697,14318,9691,14320,9687,14323,9682,14326,9679,14329,9676,14334,9674,14338,9673,14343,9673,14356,9674,14361,9680,14371,9685,14374,9691,14377,9687,14380,9683,14382,9679,14387,9677,14389,9675,14392,9674,14395,9673,14396,9673,14405,9674,14407,9675,14410,9677,14413,9679,14415,9682,14417,9677,14419,9673,14422,9671,14425,9668,14428,9666,14431,9666,14440,9668,14444,9671,14447,9673,14450,9677,14452,9682,14454,9687,14456,9693,14457,9707,14458,9714,14458,9735,14458,9745,14457,9762,14452,9768,14448,9768,14448,9777,14438,9780,14432,9780,14421,9780,14416,9777,14409,9770,14405,9764,14401,9755,14399,9751,14399,9751,14430,9751,14437,9749,14441,9739,14447,9732,14448,9712,14448,9705,14447,9700,14445,9695,14442,9693,14439,9693,14431,9694,14429,9696,14425,9698,14423,9701,14421,9704,14421,9709,14421,9738,14421,9742,14422,9745,14423,9747,14424,9749,14425,9750,14427,9751,14428,9751,14430,9751,14399,9710,14399,9707,14398,9704,14398,9702,14397,9700,14396,9699,14395,9699,14394,9698,14393,9698,14387,9700,14384,9704,14381,9708,14382,9715,14383,9738,14383,9745,14381,9749,14380,9759,14373,9765,14368,9769,14360,9769,14343,9768,14340,9766,14333,9764,14331,9762,14329,9762,14328,9782,14330,9782,14328,9782,14325,9782,14317xm9954,14283l9947,14281,9941,14280,9928,14279,9921,14278,9899,14278,9886,14281,9864,14293,9856,14301,9845,14322,9842,14334,9842,14364,9844,14376,9849,14386,9854,14396,9861,14404,9871,14409,9881,14414,9894,14416,9917,14416,9924,14416,9938,14414,9945,14413,9954,14411,9954,14404,9954,14381,9938,14381,9937,14387,9935,14392,9931,14398,9928,14400,9924,14402,9921,14404,9917,14404,9900,14404,9892,14400,9886,14390,9883,14383,9880,14373,9879,14362,9878,14349,9879,14335,9880,14323,9883,14313,9887,14305,9893,14295,9902,14290,9921,14290,9926,14292,9930,14295,9934,14299,9936,14304,9938,14312,9954,14312,9954,14290,9954,14283xm10082,14376l10081,14348,10077,14336,10068,14328,10065,14325,10060,14322,10050,14318,10047,14318,10047,14353,10047,14379,10046,14383,10046,14388,10044,14392,10041,14399,10039,14401,10036,14403,10034,14405,10030,14406,10019,14406,10014,14402,10010,14395,10007,14388,10005,14379,10005,14353,10005,14348,10008,14337,10011,14332,10014,14330,10017,14327,10021,14325,10033,14325,10038,14329,10043,14337,10045,14343,10047,14353,10047,14318,10039,14316,10026,14315,10018,14315,10011,14316,9997,14320,9991,14323,9981,14332,9977,14337,9972,14350,9970,14357,9970,14378,9973,14387,9977,14395,9982,14402,9988,14408,10004,14414,10014,14416,10036,14416,10047,14414,10055,14410,10064,14407,10065,14406,10070,14401,10079,14385,10082,14376xm10153,14408l10149,14407,10147,14406,10144,14403,10143,14401,10142,14399,10142,14396,10142,14273,10128,14273,10096,14275,10096,14281,10099,14282,10102,14282,10103,14283,10105,14284,10106,14285,10107,14287,10108,14288,10108,14290,10108,14292,10109,14294,10109,14393,10109,14398,10108,14400,10108,14401,10107,14402,10107,14403,10106,14404,10105,14405,10104,14406,10103,14406,10102,14407,10100,14407,10098,14408,10098,14414,10153,14414,10153,14408xm10225,14408l10221,14407,10219,14406,10216,14403,10215,14401,10214,14399,10214,14396,10214,14273,10200,14273,10168,14275,10168,14281,10171,14282,10174,14282,10175,14283,10177,14284,10178,14285,10179,14287,10180,14288,10180,14290,10180,14292,10181,14294,10181,14299,10181,14392,10181,14396,10181,14398,10180,14400,10180,14401,10179,14402,10179,14403,10178,14404,10177,14405,10176,14406,10175,14406,10174,14407,10172,14407,10170,14408,10170,14414,10225,14414,10225,14408xm10344,14366l10344,14358,10343,14355,10343,14352,10340,14341,10338,14336,10335,14332,10333,14328,10330,14325,10326,14323,10322,14321,10318,14319,10310,14317,10310,14355,10273,14355,10273,14346,10274,14345,10275,14338,10279,14333,10282,14328,10287,14325,10299,14325,10303,14328,10306,14333,10309,14338,10310,14345,10310,14355,10310,14317,10307,14316,10301,14315,10283,14315,10274,14317,10257,14325,10251,14331,10241,14346,10239,14355,10239,14383,10244,14395,10252,14403,10260,14409,10269,14413,10280,14415,10292,14416,10302,14416,10311,14414,10326,14409,10333,14404,10337,14401,10341,14396,10332,14388,10326,14393,10321,14396,10312,14400,10307,14401,10292,14401,10284,14398,10275,14386,10272,14378,10272,14366,10344,14366xm10468,14317l10427,14317,10424,14316,10424,14342,10424,14358,10423,14363,10417,14371,10413,14373,10402,14373,10398,14371,10393,14363,10392,14357,10392,14340,10393,14335,10398,14327,10402,14325,10414,14325,10418,14327,10420,14332,10423,14336,10424,14342,10424,14316,10419,14316,10416,14315,10412,14315,10401,14315,10395,14316,10383,14318,10378,14320,10373,14323,10369,14326,10365,14329,10363,14334,10360,14338,10359,14343,10359,14356,10361,14361,10367,14371,10371,14374,10377,14377,10373,14380,10370,14382,10365,14387,10363,14389,10362,14392,10360,14395,10360,14396,10360,14405,10360,14407,10361,14410,10363,14413,10365,14415,10368,14417,10363,14419,10360,14422,10357,14425,10354,14428,10353,14431,10353,14440,10354,14444,10357,14447,10360,14450,10363,14452,10368,14454,10373,14456,10379,14457,10393,14458,10401,14458,10421,14458,10431,14457,10448,14452,10455,14448,10455,14448,10464,14438,10466,14432,10466,14421,10466,14416,10463,14409,10457,14405,10450,14401,10441,14399,10438,14399,10438,14430,10438,14437,10435,14441,10425,14447,10418,14448,10398,14448,10391,14447,10386,14445,10382,14442,10379,14439,10379,14431,10380,14429,10383,14425,10385,14423,10388,14421,10391,14421,10395,14421,10425,14421,10428,14422,10431,14423,10434,14424,10436,14425,10436,14427,10437,14428,10438,14430,10438,14399,10396,14399,10393,14398,10391,14398,10388,14397,10387,14396,10386,14395,10385,14394,10384,14393,10384,14387,10386,14384,10390,14381,10395,14382,10401,14383,10424,14383,10431,14381,10436,14380,10445,14373,10452,14368,10456,14360,10456,14343,10455,14340,10452,14333,10450,14331,10448,14329,10449,14328,10468,14330,10468,14328,10468,14325,10468,14317xm10579,14366l10579,14358,10579,14355,10578,14352,10575,14341,10573,14336,10570,14332,10568,14328,10565,14325,10561,14323,10557,14321,10553,14319,10546,14317,10546,14355,10508,14355,10509,14346,10509,14345,10511,14338,10514,14333,10518,14328,10522,14325,10534,14325,10538,14328,10541,14333,10544,14338,10545,14345,10546,14355,10546,14317,10543,14316,10537,14315,10519,14315,10509,14317,10492,14325,10486,14331,10477,14346,10474,14355,10474,14383,10479,14395,10488,14403,10495,14409,10504,14413,10515,14415,10527,14416,10537,14416,10546,14414,10561,14409,10568,14404,10572,14401,10576,14396,10567,14388,10562,14393,10557,14396,10547,14400,10542,14401,10527,14401,10519,14398,10510,14386,10507,14378,10507,14366,10579,14366xe">
              <v:path arrowok="t"/>
              <v:fill on="t" focussize="0,0"/>
              <v:stroke on="f"/>
              <v:imagedata o:title=""/>
              <o:lock v:ext="edit"/>
            </v:shape>
            <v:rect id="_x0000_s1858" o:spid="_x0000_s1858" o:spt="1" style="position:absolute;left:10350;top:14186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859" o:spid="_x0000_s1859" o:spt="20" style="position:absolute;left:1440;top:2332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</w:p>
    <w:p w14:paraId="644227EC">
      <w:pPr>
        <w:pStyle w:val="11"/>
        <w:rPr>
          <w:rFonts w:ascii="Arial MT"/>
          <w:sz w:val="20"/>
        </w:rPr>
      </w:pPr>
    </w:p>
    <w:p w14:paraId="5BC2AA43">
      <w:pPr>
        <w:pStyle w:val="11"/>
        <w:spacing w:before="8"/>
        <w:rPr>
          <w:rFonts w:ascii="Arial MT"/>
        </w:rPr>
      </w:pPr>
    </w:p>
    <w:p w14:paraId="2BBB83D7">
      <w:pPr>
        <w:pStyle w:val="3"/>
        <w:spacing w:before="102"/>
        <w:ind w:left="992"/>
        <w:rPr>
          <w:u w:val="none"/>
        </w:rPr>
      </w:pPr>
      <w:bookmarkStart w:id="41" w:name="Print Element Location"/>
      <w:bookmarkEnd w:id="41"/>
      <w:r>
        <w:rPr>
          <w:w w:val="115"/>
          <w:u w:val="thick"/>
        </w:rPr>
        <w:t>Print</w:t>
      </w:r>
      <w:r>
        <w:rPr>
          <w:spacing w:val="-9"/>
          <w:w w:val="115"/>
          <w:u w:val="thick"/>
        </w:rPr>
        <w:t xml:space="preserve"> </w:t>
      </w:r>
      <w:r>
        <w:rPr>
          <w:w w:val="115"/>
          <w:u w:val="thick"/>
        </w:rPr>
        <w:t>Element</w:t>
      </w:r>
      <w:r>
        <w:rPr>
          <w:spacing w:val="-5"/>
          <w:w w:val="115"/>
          <w:u w:val="thick"/>
        </w:rPr>
        <w:t xml:space="preserve"> </w:t>
      </w:r>
      <w:r>
        <w:rPr>
          <w:w w:val="115"/>
          <w:u w:val="thick"/>
        </w:rPr>
        <w:t>Location</w:t>
      </w:r>
    </w:p>
    <w:p w14:paraId="39E728A0">
      <w:pPr>
        <w:pStyle w:val="11"/>
        <w:spacing w:before="166"/>
        <w:ind w:left="1060" w:right="1392"/>
        <w:rPr>
          <w:rFonts w:ascii="Gadugi"/>
        </w:rPr>
      </w:pPr>
      <w:r>
        <w:rPr>
          <w:rFonts w:ascii="Gadugi"/>
          <w:color w:val="001A1D"/>
        </w:rPr>
        <w:t>Two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string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values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S1,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S2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are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passed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as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input.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program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must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print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first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N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characters</w:t>
      </w:r>
      <w:r>
        <w:rPr>
          <w:rFonts w:ascii="Gadugi"/>
          <w:color w:val="001A1D"/>
          <w:spacing w:val="-60"/>
        </w:rPr>
        <w:t xml:space="preserve"> </w:t>
      </w:r>
      <w:bookmarkStart w:id="42" w:name="Input Format:"/>
      <w:bookmarkEnd w:id="42"/>
      <w:r>
        <w:rPr>
          <w:rFonts w:ascii="Gadugi"/>
          <w:color w:val="001A1D"/>
        </w:rPr>
        <w:t>present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S1 which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are also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present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S2.</w:t>
      </w:r>
    </w:p>
    <w:p w14:paraId="054BC239">
      <w:pPr>
        <w:pStyle w:val="8"/>
        <w:spacing w:before="118"/>
        <w:rPr>
          <w:rFonts w:ascii="Gadugi"/>
        </w:rPr>
      </w:pPr>
      <w:r>
        <w:rPr>
          <w:rFonts w:ascii="Gadugi"/>
          <w:color w:val="001A1D"/>
        </w:rPr>
        <w:t>Input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Format:</w:t>
      </w:r>
    </w:p>
    <w:p w14:paraId="05966023">
      <w:pPr>
        <w:pStyle w:val="11"/>
        <w:spacing w:before="11"/>
        <w:rPr>
          <w:rFonts w:ascii="Gadugi"/>
          <w:b/>
          <w:sz w:val="31"/>
        </w:rPr>
      </w:pPr>
    </w:p>
    <w:p w14:paraId="11A298FE">
      <w:pPr>
        <w:pStyle w:val="11"/>
        <w:ind w:left="1060" w:right="7801"/>
        <w:rPr>
          <w:rFonts w:ascii="Gadugi"/>
        </w:rPr>
      </w:pPr>
      <w:r>
        <w:rPr>
          <w:rFonts w:ascii="Gadugi"/>
          <w:color w:val="001A1D"/>
        </w:rPr>
        <w:t>The first line contains S1.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second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S2.</w:t>
      </w:r>
      <w:r>
        <w:rPr>
          <w:rFonts w:ascii="Gadugi"/>
          <w:color w:val="001A1D"/>
          <w:spacing w:val="-60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third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N.</w:t>
      </w:r>
    </w:p>
    <w:p w14:paraId="54C9BADA">
      <w:pPr>
        <w:pStyle w:val="8"/>
        <w:spacing w:before="125"/>
        <w:rPr>
          <w:rFonts w:ascii="Gadugi"/>
        </w:rPr>
      </w:pPr>
      <w:bookmarkStart w:id="43" w:name="Output Format:"/>
      <w:bookmarkEnd w:id="43"/>
      <w:r>
        <w:rPr>
          <w:rFonts w:ascii="Gadugi"/>
          <w:color w:val="001A1D"/>
        </w:rPr>
        <w:t>Output</w:t>
      </w:r>
      <w:r>
        <w:rPr>
          <w:rFonts w:ascii="Gadugi"/>
          <w:color w:val="001A1D"/>
          <w:spacing w:val="-14"/>
        </w:rPr>
        <w:t xml:space="preserve"> </w:t>
      </w:r>
      <w:r>
        <w:rPr>
          <w:rFonts w:ascii="Gadugi"/>
          <w:color w:val="001A1D"/>
        </w:rPr>
        <w:t>Format:</w:t>
      </w:r>
    </w:p>
    <w:p w14:paraId="4520AA5D">
      <w:pPr>
        <w:pStyle w:val="11"/>
        <w:spacing w:before="11"/>
        <w:rPr>
          <w:rFonts w:ascii="Gadugi"/>
          <w:b/>
          <w:sz w:val="31"/>
        </w:rPr>
      </w:pPr>
    </w:p>
    <w:p w14:paraId="7463A660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first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line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contains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the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N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characters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</w:rPr>
        <w:t>present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5"/>
        </w:rPr>
        <w:t xml:space="preserve"> </w:t>
      </w:r>
      <w:r>
        <w:rPr>
          <w:rFonts w:ascii="Gadugi"/>
          <w:color w:val="001A1D"/>
        </w:rPr>
        <w:t>S1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which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are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also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present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in</w:t>
      </w:r>
      <w:r>
        <w:rPr>
          <w:rFonts w:ascii="Gadugi"/>
          <w:color w:val="001A1D"/>
          <w:spacing w:val="-6"/>
        </w:rPr>
        <w:t xml:space="preserve"> </w:t>
      </w:r>
      <w:r>
        <w:rPr>
          <w:rFonts w:ascii="Gadugi"/>
          <w:color w:val="001A1D"/>
        </w:rPr>
        <w:t>S2.</w:t>
      </w:r>
    </w:p>
    <w:p w14:paraId="46B4BC86">
      <w:pPr>
        <w:pStyle w:val="8"/>
        <w:spacing w:before="121"/>
        <w:rPr>
          <w:rFonts w:ascii="Gadugi"/>
        </w:rPr>
      </w:pPr>
      <w:bookmarkStart w:id="44" w:name="Boundary Conditions:"/>
      <w:bookmarkEnd w:id="44"/>
      <w:r>
        <w:rPr>
          <w:rFonts w:ascii="Gadugi"/>
          <w:color w:val="001A1D"/>
          <w:spacing w:val="-1"/>
        </w:rPr>
        <w:t>Boundary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  <w:spacing w:val="-1"/>
        </w:rPr>
        <w:t>Conditions:</w:t>
      </w:r>
    </w:p>
    <w:p w14:paraId="340C0232">
      <w:pPr>
        <w:pStyle w:val="11"/>
        <w:spacing w:before="12"/>
        <w:rPr>
          <w:rFonts w:ascii="Gadugi"/>
          <w:b/>
          <w:sz w:val="31"/>
        </w:rPr>
      </w:pPr>
    </w:p>
    <w:p w14:paraId="331198E4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2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N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10</w:t>
      </w:r>
    </w:p>
    <w:p w14:paraId="4498E42D">
      <w:pPr>
        <w:pStyle w:val="11"/>
        <w:spacing w:before="1"/>
        <w:ind w:left="1060"/>
        <w:rPr>
          <w:rFonts w:ascii="Gadugi"/>
        </w:rPr>
      </w:pPr>
      <w:r>
        <w:rPr>
          <w:rFonts w:ascii="Gadugi"/>
          <w:color w:val="001A1D"/>
        </w:rPr>
        <w:t>2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Length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of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S1,</w:t>
      </w:r>
      <w:r>
        <w:rPr>
          <w:rFonts w:ascii="Gadugi"/>
          <w:color w:val="001A1D"/>
          <w:spacing w:val="-4"/>
        </w:rPr>
        <w:t xml:space="preserve"> </w:t>
      </w:r>
      <w:r>
        <w:rPr>
          <w:rFonts w:ascii="Gadugi"/>
          <w:color w:val="001A1D"/>
        </w:rPr>
        <w:t>S2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&lt;=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1000</w:t>
      </w:r>
    </w:p>
    <w:p w14:paraId="2E39D158">
      <w:pPr>
        <w:pStyle w:val="8"/>
        <w:spacing w:before="122"/>
        <w:rPr>
          <w:rFonts w:ascii="Gadugi"/>
        </w:rPr>
      </w:pPr>
      <w:bookmarkStart w:id="45" w:name="Example Input/Output 1:"/>
      <w:bookmarkEnd w:id="45"/>
      <w:r>
        <w:rPr>
          <w:rFonts w:ascii="Gadugi"/>
          <w:color w:val="001A1D"/>
        </w:rPr>
        <w:t>Example</w:t>
      </w:r>
      <w:r>
        <w:rPr>
          <w:rFonts w:ascii="Gadugi"/>
          <w:color w:val="001A1D"/>
          <w:spacing w:val="-11"/>
        </w:rPr>
        <w:t xml:space="preserve"> </w:t>
      </w:r>
      <w:r>
        <w:rPr>
          <w:rFonts w:ascii="Gadugi"/>
          <w:color w:val="001A1D"/>
        </w:rPr>
        <w:t>Input/Output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1:</w:t>
      </w:r>
    </w:p>
    <w:p w14:paraId="2AB893D2">
      <w:pPr>
        <w:pStyle w:val="11"/>
        <w:spacing w:before="11"/>
        <w:rPr>
          <w:rFonts w:ascii="Gadugi"/>
          <w:b/>
          <w:sz w:val="31"/>
        </w:rPr>
      </w:pPr>
    </w:p>
    <w:p w14:paraId="61A459F1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Input:</w:t>
      </w:r>
    </w:p>
    <w:p w14:paraId="06F6B65A">
      <w:pPr>
        <w:pStyle w:val="11"/>
        <w:spacing w:before="3"/>
        <w:rPr>
          <w:rFonts w:ascii="Gadugi"/>
          <w:sz w:val="32"/>
        </w:rPr>
      </w:pPr>
    </w:p>
    <w:p w14:paraId="283132AA">
      <w:pPr>
        <w:pStyle w:val="11"/>
        <w:ind w:left="1060" w:right="9638"/>
        <w:rPr>
          <w:rFonts w:ascii="Gadugi"/>
        </w:rPr>
      </w:pPr>
      <w:r>
        <w:rPr>
          <w:rFonts w:ascii="Gadugi"/>
          <w:color w:val="001A1D"/>
        </w:rPr>
        <w:t>abcbde</w:t>
      </w:r>
      <w:r>
        <w:rPr>
          <w:rFonts w:ascii="Gadugi"/>
          <w:color w:val="001A1D"/>
          <w:spacing w:val="1"/>
        </w:rPr>
        <w:t xml:space="preserve"> </w:t>
      </w:r>
      <w:r>
        <w:rPr>
          <w:rFonts w:ascii="Gadugi"/>
          <w:color w:val="001A1D"/>
          <w:spacing w:val="-1"/>
        </w:rPr>
        <w:t>cdefghbb</w:t>
      </w:r>
      <w:r>
        <w:rPr>
          <w:rFonts w:ascii="Gadugi"/>
          <w:color w:val="001A1D"/>
          <w:spacing w:val="-61"/>
        </w:rPr>
        <w:t xml:space="preserve"> </w:t>
      </w:r>
      <w:r>
        <w:rPr>
          <w:rFonts w:ascii="Gadugi"/>
          <w:color w:val="001A1D"/>
        </w:rPr>
        <w:t>3</w:t>
      </w:r>
    </w:p>
    <w:p w14:paraId="026A178B">
      <w:pPr>
        <w:pStyle w:val="11"/>
        <w:spacing w:before="120"/>
        <w:ind w:left="1060"/>
        <w:rPr>
          <w:rFonts w:ascii="Gadugi"/>
        </w:rPr>
      </w:pPr>
      <w:r>
        <w:rPr>
          <w:rFonts w:ascii="Gadugi"/>
          <w:color w:val="001A1D"/>
        </w:rPr>
        <w:t>Output:</w:t>
      </w:r>
    </w:p>
    <w:p w14:paraId="6FC1A232">
      <w:pPr>
        <w:pStyle w:val="11"/>
        <w:spacing w:before="11"/>
        <w:rPr>
          <w:rFonts w:ascii="Gadugi"/>
          <w:sz w:val="31"/>
        </w:rPr>
      </w:pPr>
    </w:p>
    <w:p w14:paraId="6A742AFD">
      <w:pPr>
        <w:pStyle w:val="11"/>
        <w:ind w:left="1060"/>
        <w:rPr>
          <w:rFonts w:ascii="Gadugi"/>
        </w:rPr>
      </w:pPr>
      <w:r>
        <w:rPr>
          <w:rFonts w:ascii="Gadugi"/>
          <w:color w:val="001A1D"/>
        </w:rPr>
        <w:t>bcd</w:t>
      </w:r>
    </w:p>
    <w:p w14:paraId="6D6A77E3">
      <w:pPr>
        <w:pStyle w:val="8"/>
        <w:spacing w:before="121"/>
        <w:rPr>
          <w:rFonts w:ascii="Gadugi"/>
        </w:rPr>
      </w:pPr>
      <w:bookmarkStart w:id="46" w:name="Note:"/>
      <w:bookmarkEnd w:id="46"/>
      <w:r>
        <w:rPr>
          <w:rFonts w:ascii="Gadugi"/>
          <w:color w:val="001A1D"/>
        </w:rPr>
        <w:t>Note:</w:t>
      </w:r>
    </w:p>
    <w:p w14:paraId="2C3CFC24">
      <w:pPr>
        <w:pStyle w:val="11"/>
        <w:spacing w:before="122"/>
        <w:ind w:left="1060"/>
        <w:rPr>
          <w:rFonts w:ascii="Gadugi"/>
        </w:rPr>
      </w:pPr>
      <w:r>
        <w:rPr>
          <w:rFonts w:ascii="Gadugi"/>
          <w:color w:val="001A1D"/>
        </w:rPr>
        <w:t>b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occurs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twice in</w:t>
      </w:r>
      <w:r>
        <w:rPr>
          <w:rFonts w:ascii="Gadugi"/>
          <w:color w:val="001A1D"/>
          <w:spacing w:val="-8"/>
        </w:rPr>
        <w:t xml:space="preserve"> </w:t>
      </w:r>
      <w:r>
        <w:rPr>
          <w:rFonts w:ascii="Gadugi"/>
          <w:color w:val="001A1D"/>
        </w:rPr>
        <w:t>common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but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must</w:t>
      </w:r>
      <w:r>
        <w:rPr>
          <w:rFonts w:ascii="Gadugi"/>
          <w:color w:val="001A1D"/>
          <w:spacing w:val="-1"/>
        </w:rPr>
        <w:t xml:space="preserve"> </w:t>
      </w:r>
      <w:r>
        <w:rPr>
          <w:rFonts w:ascii="Gadugi"/>
          <w:color w:val="001A1D"/>
        </w:rPr>
        <w:t>be</w:t>
      </w:r>
      <w:r>
        <w:rPr>
          <w:rFonts w:ascii="Gadugi"/>
          <w:color w:val="001A1D"/>
          <w:spacing w:val="-3"/>
        </w:rPr>
        <w:t xml:space="preserve"> </w:t>
      </w:r>
      <w:r>
        <w:rPr>
          <w:rFonts w:ascii="Gadugi"/>
          <w:color w:val="001A1D"/>
        </w:rPr>
        <w:t>printed</w:t>
      </w:r>
      <w:r>
        <w:rPr>
          <w:rFonts w:ascii="Gadugi"/>
          <w:color w:val="001A1D"/>
          <w:spacing w:val="-2"/>
        </w:rPr>
        <w:t xml:space="preserve"> </w:t>
      </w:r>
      <w:r>
        <w:rPr>
          <w:rFonts w:ascii="Gadugi"/>
          <w:color w:val="001A1D"/>
        </w:rPr>
        <w:t>only</w:t>
      </w:r>
      <w:r>
        <w:rPr>
          <w:rFonts w:ascii="Gadugi"/>
          <w:color w:val="001A1D"/>
          <w:spacing w:val="-7"/>
        </w:rPr>
        <w:t xml:space="preserve"> </w:t>
      </w:r>
      <w:r>
        <w:rPr>
          <w:rFonts w:ascii="Gadugi"/>
          <w:color w:val="001A1D"/>
        </w:rPr>
        <w:t>once.</w:t>
      </w:r>
    </w:p>
    <w:p w14:paraId="2A6CD7CB">
      <w:pPr>
        <w:pStyle w:val="11"/>
        <w:spacing w:before="106"/>
        <w:ind w:left="1122"/>
        <w:rPr>
          <w:rFonts w:ascii="Trebuchet MS"/>
        </w:rPr>
      </w:pPr>
      <w:r>
        <w:rPr>
          <w:rFonts w:ascii="Trebuchet MS"/>
        </w:rPr>
        <w:t>Answer:</w:t>
      </w:r>
    </w:p>
    <w:p w14:paraId="6045A5C3">
      <w:pPr>
        <w:pStyle w:val="11"/>
        <w:spacing w:before="6"/>
        <w:rPr>
          <w:rFonts w:ascii="Trebuchet MS"/>
          <w:sz w:val="24"/>
        </w:rPr>
      </w:pPr>
    </w:p>
    <w:p w14:paraId="16436671">
      <w:pPr>
        <w:spacing w:before="0"/>
        <w:ind w:left="1281" w:right="0" w:firstLine="0"/>
        <w:jc w:val="left"/>
        <w:rPr>
          <w:rFonts w:ascii="Trebuchet MS"/>
          <w:sz w:val="22"/>
        </w:rPr>
      </w:pPr>
      <w:r>
        <w:pict>
          <v:shape id="_x0000_s1860" o:spid="_x0000_s1860" o:spt="202" type="#_x0000_t202" style="position:absolute;left:0pt;margin-left:537.3pt;margin-top:35.8pt;height:11.85pt;width:2.8pt;mso-position-horizontal-relative:page;z-index:-2514892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308A546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rebuchet MS"/>
          <w:color w:val="001A1D"/>
          <w:w w:val="105"/>
          <w:sz w:val="22"/>
        </w:rPr>
        <w:t>def</w:t>
      </w:r>
      <w:r>
        <w:rPr>
          <w:rFonts w:ascii="Trebuchet MS"/>
          <w:color w:val="001A1D"/>
          <w:spacing w:val="14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extract_common_chars(s1,</w:t>
      </w:r>
      <w:r>
        <w:rPr>
          <w:rFonts w:ascii="Trebuchet MS"/>
          <w:color w:val="001A1D"/>
          <w:spacing w:val="13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s2,</w:t>
      </w:r>
      <w:r>
        <w:rPr>
          <w:rFonts w:ascii="Trebuchet MS"/>
          <w:color w:val="001A1D"/>
          <w:spacing w:val="15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n):</w:t>
      </w:r>
    </w:p>
    <w:p w14:paraId="30E44B07">
      <w:pPr>
        <w:pStyle w:val="11"/>
        <w:rPr>
          <w:rFonts w:ascii="Trebuchet MS"/>
          <w:sz w:val="20"/>
        </w:rPr>
      </w:pPr>
    </w:p>
    <w:p w14:paraId="16F4339E">
      <w:pPr>
        <w:pStyle w:val="11"/>
        <w:spacing w:before="11"/>
        <w:rPr>
          <w:rFonts w:ascii="Trebuchet MS"/>
          <w:sz w:val="14"/>
        </w:rPr>
      </w:pPr>
      <w:r>
        <w:pict>
          <v:shape id="_x0000_s1861" o:spid="_x0000_s1861" o:spt="202" type="#_x0000_t202" style="position:absolute;left:0pt;margin-left:518pt;margin-top:9.85pt;height:18.75pt;width:32.8pt;mso-position-horizontal-relative:page;mso-wrap-distance-bottom:0pt;mso-wrap-distance-top:0pt;z-index:-251289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FD92387">
                  <w:pPr>
                    <w:spacing w:before="94"/>
                    <w:ind w:left="17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105</w:t>
                  </w:r>
                </w:p>
              </w:txbxContent>
            </v:textbox>
            <w10:wrap type="topAndBottom"/>
          </v:shape>
        </w:pict>
      </w:r>
    </w:p>
    <w:p w14:paraId="49033B0C">
      <w:pPr>
        <w:pStyle w:val="11"/>
        <w:rPr>
          <w:rFonts w:ascii="Trebuchet MS"/>
          <w:sz w:val="20"/>
        </w:rPr>
      </w:pPr>
    </w:p>
    <w:p w14:paraId="6CFEC71B">
      <w:pPr>
        <w:pStyle w:val="11"/>
        <w:rPr>
          <w:rFonts w:ascii="Trebuchet MS"/>
          <w:sz w:val="27"/>
        </w:rPr>
      </w:pPr>
    </w:p>
    <w:p w14:paraId="34C4B75C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90</w:t>
      </w:r>
    </w:p>
    <w:p w14:paraId="09A7E4B3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5449F895">
      <w:pPr>
        <w:spacing w:before="90" w:line="504" w:lineRule="auto"/>
        <w:ind w:left="1281" w:right="8361" w:firstLine="0"/>
        <w:jc w:val="left"/>
        <w:rPr>
          <w:rFonts w:ascii="Trebuchet MS"/>
          <w:sz w:val="22"/>
        </w:rPr>
      </w:pPr>
      <w:r>
        <w:pict>
          <v:group id="_x0000_s1862" o:spid="_x0000_s1862" o:spt="203" style="position:absolute;left:0pt;margin-left:24pt;margin-top:24pt;height:744pt;width:564pt;mso-position-horizontal-relative:page;mso-position-vertical-relative:page;z-index:-251487232;mso-width-relative:page;mso-height-relative:page;" coordorigin="480,480" coordsize="11280,14880">
            <o:lock v:ext="edit"/>
            <v:shape id="_x0000_s1863" o:spid="_x0000_s1863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864" o:spid="_x0000_s1864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65" o:spid="_x0000_s1865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66" o:spid="_x0000_s1866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Trebuchet MS"/>
          <w:color w:val="001A1D"/>
          <w:spacing w:val="-1"/>
          <w:w w:val="110"/>
          <w:sz w:val="22"/>
        </w:rPr>
        <w:t>common_chars</w:t>
      </w:r>
      <w:r>
        <w:rPr>
          <w:rFonts w:ascii="Trebuchet MS"/>
          <w:color w:val="001A1D"/>
          <w:spacing w:val="-13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=</w:t>
      </w:r>
      <w:r>
        <w:rPr>
          <w:rFonts w:ascii="Trebuchet MS"/>
          <w:color w:val="001A1D"/>
          <w:spacing w:val="-20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[]</w:t>
      </w:r>
      <w:r>
        <w:rPr>
          <w:rFonts w:ascii="Trebuchet MS"/>
          <w:color w:val="001A1D"/>
          <w:spacing w:val="-70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for</w:t>
      </w:r>
      <w:r>
        <w:rPr>
          <w:rFonts w:ascii="Trebuchet MS"/>
          <w:color w:val="001A1D"/>
          <w:spacing w:val="-1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char</w:t>
      </w:r>
      <w:r>
        <w:rPr>
          <w:rFonts w:ascii="Trebuchet MS"/>
          <w:color w:val="001A1D"/>
          <w:spacing w:val="-1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in s1:</w:t>
      </w:r>
    </w:p>
    <w:p w14:paraId="4360E927">
      <w:pPr>
        <w:spacing w:before="3" w:line="504" w:lineRule="auto"/>
        <w:ind w:left="1718" w:right="2459" w:hanging="222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1"/>
          <w:w w:val="110"/>
          <w:sz w:val="22"/>
        </w:rPr>
        <w:t>if</w:t>
      </w:r>
      <w:r>
        <w:rPr>
          <w:rFonts w:ascii="Trebuchet MS"/>
          <w:color w:val="001A1D"/>
          <w:spacing w:val="-19"/>
          <w:w w:val="110"/>
          <w:sz w:val="22"/>
        </w:rPr>
        <w:t xml:space="preserve"> </w:t>
      </w:r>
      <w:r>
        <w:rPr>
          <w:rFonts w:ascii="Trebuchet MS"/>
          <w:color w:val="001A1D"/>
          <w:spacing w:val="-1"/>
          <w:w w:val="110"/>
          <w:sz w:val="22"/>
        </w:rPr>
        <w:t>char</w:t>
      </w:r>
      <w:r>
        <w:rPr>
          <w:rFonts w:ascii="Trebuchet MS"/>
          <w:color w:val="001A1D"/>
          <w:spacing w:val="-18"/>
          <w:w w:val="110"/>
          <w:sz w:val="22"/>
        </w:rPr>
        <w:t xml:space="preserve"> </w:t>
      </w:r>
      <w:r>
        <w:rPr>
          <w:rFonts w:ascii="Trebuchet MS"/>
          <w:color w:val="001A1D"/>
          <w:spacing w:val="-1"/>
          <w:w w:val="110"/>
          <w:sz w:val="22"/>
        </w:rPr>
        <w:t>in</w:t>
      </w:r>
      <w:r>
        <w:rPr>
          <w:rFonts w:ascii="Trebuchet MS"/>
          <w:color w:val="001A1D"/>
          <w:spacing w:val="-19"/>
          <w:w w:val="110"/>
          <w:sz w:val="22"/>
        </w:rPr>
        <w:t xml:space="preserve"> </w:t>
      </w:r>
      <w:r>
        <w:rPr>
          <w:rFonts w:ascii="Trebuchet MS"/>
          <w:color w:val="001A1D"/>
          <w:spacing w:val="-1"/>
          <w:w w:val="110"/>
          <w:sz w:val="22"/>
        </w:rPr>
        <w:t>s2</w:t>
      </w:r>
      <w:r>
        <w:rPr>
          <w:rFonts w:ascii="Trebuchet MS"/>
          <w:color w:val="001A1D"/>
          <w:spacing w:val="-17"/>
          <w:w w:val="110"/>
          <w:sz w:val="22"/>
        </w:rPr>
        <w:t xml:space="preserve"> </w:t>
      </w:r>
      <w:r>
        <w:rPr>
          <w:rFonts w:ascii="Trebuchet MS"/>
          <w:color w:val="001A1D"/>
          <w:spacing w:val="-1"/>
          <w:w w:val="110"/>
          <w:sz w:val="22"/>
        </w:rPr>
        <w:t>and</w:t>
      </w:r>
      <w:r>
        <w:rPr>
          <w:rFonts w:ascii="Trebuchet MS"/>
          <w:color w:val="001A1D"/>
          <w:spacing w:val="-21"/>
          <w:w w:val="110"/>
          <w:sz w:val="22"/>
        </w:rPr>
        <w:t xml:space="preserve"> </w:t>
      </w:r>
      <w:r>
        <w:rPr>
          <w:rFonts w:ascii="Trebuchet MS"/>
          <w:color w:val="001A1D"/>
          <w:spacing w:val="-1"/>
          <w:w w:val="110"/>
          <w:sz w:val="22"/>
        </w:rPr>
        <w:t>char</w:t>
      </w:r>
      <w:r>
        <w:rPr>
          <w:rFonts w:ascii="Trebuchet MS"/>
          <w:color w:val="001A1D"/>
          <w:spacing w:val="-18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not</w:t>
      </w:r>
      <w:r>
        <w:rPr>
          <w:rFonts w:ascii="Trebuchet MS"/>
          <w:color w:val="001A1D"/>
          <w:spacing w:val="-19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in</w:t>
      </w:r>
      <w:r>
        <w:rPr>
          <w:rFonts w:ascii="Trebuchet MS"/>
          <w:color w:val="001A1D"/>
          <w:spacing w:val="-23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common_chars:</w:t>
      </w:r>
      <w:r>
        <w:rPr>
          <w:rFonts w:ascii="Trebuchet MS"/>
          <w:color w:val="001A1D"/>
          <w:spacing w:val="-70"/>
          <w:w w:val="110"/>
          <w:sz w:val="22"/>
        </w:rPr>
        <w:t xml:space="preserve"> </w:t>
      </w:r>
      <w:r>
        <w:rPr>
          <w:rFonts w:ascii="Trebuchet MS"/>
          <w:color w:val="001A1D"/>
          <w:w w:val="110"/>
          <w:sz w:val="22"/>
        </w:rPr>
        <w:t>common_chars.append(char)</w:t>
      </w:r>
    </w:p>
    <w:p w14:paraId="6454DC71">
      <w:pPr>
        <w:spacing w:before="0" w:line="506" w:lineRule="auto"/>
        <w:ind w:left="1939" w:right="7114" w:hanging="221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if</w:t>
      </w:r>
      <w:r>
        <w:rPr>
          <w:rFonts w:ascii="Trebuchet MS"/>
          <w:color w:val="001A1D"/>
          <w:spacing w:val="-2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len(common_chars)</w:t>
      </w:r>
      <w:r>
        <w:rPr>
          <w:rFonts w:ascii="Trebuchet MS"/>
          <w:color w:val="001A1D"/>
          <w:spacing w:val="-5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==</w:t>
      </w:r>
      <w:r>
        <w:rPr>
          <w:rFonts w:ascii="Trebuchet MS"/>
          <w:color w:val="001A1D"/>
          <w:spacing w:val="-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n:</w:t>
      </w:r>
      <w:r>
        <w:rPr>
          <w:rFonts w:ascii="Trebuchet MS"/>
          <w:color w:val="001A1D"/>
          <w:spacing w:val="-6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break</w:t>
      </w:r>
    </w:p>
    <w:p w14:paraId="34069BAC">
      <w:pPr>
        <w:spacing w:before="0" w:line="504" w:lineRule="auto"/>
        <w:ind w:left="1060" w:right="7393" w:firstLine="220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return ''.join(common_chars)</w:t>
      </w:r>
      <w:r>
        <w:rPr>
          <w:rFonts w:ascii="Trebuchet MS"/>
          <w:color w:val="001A1D"/>
          <w:spacing w:val="-6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# Input</w:t>
      </w:r>
    </w:p>
    <w:p w14:paraId="2C4EFF5F">
      <w:pPr>
        <w:spacing w:before="0" w:line="504" w:lineRule="auto"/>
        <w:ind w:left="1060" w:right="8718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z w:val="22"/>
        </w:rPr>
        <w:t>s1 = input().strip()</w:t>
      </w:r>
      <w:r>
        <w:rPr>
          <w:rFonts w:ascii="Trebuchet MS"/>
          <w:color w:val="001A1D"/>
          <w:spacing w:val="1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s2</w:t>
      </w:r>
      <w:r>
        <w:rPr>
          <w:rFonts w:ascii="Trebuchet MS"/>
          <w:color w:val="001A1D"/>
          <w:spacing w:val="-9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=</w:t>
      </w:r>
      <w:r>
        <w:rPr>
          <w:rFonts w:ascii="Trebuchet MS"/>
          <w:color w:val="001A1D"/>
          <w:spacing w:val="-1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input().strip()</w:t>
      </w:r>
    </w:p>
    <w:p w14:paraId="39DAC23A">
      <w:pPr>
        <w:spacing w:before="0" w:line="506" w:lineRule="auto"/>
        <w:ind w:left="1060" w:right="8417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3"/>
          <w:w w:val="105"/>
          <w:sz w:val="22"/>
        </w:rPr>
        <w:t>n</w:t>
      </w:r>
      <w:r>
        <w:rPr>
          <w:rFonts w:ascii="Trebuchet MS"/>
          <w:color w:val="001A1D"/>
          <w:spacing w:val="-7"/>
          <w:w w:val="105"/>
          <w:sz w:val="22"/>
        </w:rPr>
        <w:t xml:space="preserve"> </w:t>
      </w:r>
      <w:r>
        <w:rPr>
          <w:rFonts w:ascii="Trebuchet MS"/>
          <w:color w:val="001A1D"/>
          <w:spacing w:val="-3"/>
          <w:w w:val="105"/>
          <w:sz w:val="22"/>
        </w:rPr>
        <w:t>=</w:t>
      </w:r>
      <w:r>
        <w:rPr>
          <w:rFonts w:ascii="Trebuchet MS"/>
          <w:color w:val="001A1D"/>
          <w:spacing w:val="-16"/>
          <w:w w:val="105"/>
          <w:sz w:val="22"/>
        </w:rPr>
        <w:t xml:space="preserve"> </w:t>
      </w:r>
      <w:r>
        <w:rPr>
          <w:rFonts w:ascii="Trebuchet MS"/>
          <w:color w:val="001A1D"/>
          <w:spacing w:val="-3"/>
          <w:w w:val="105"/>
          <w:sz w:val="22"/>
        </w:rPr>
        <w:t>int(input().strip())</w:t>
      </w:r>
      <w:r>
        <w:rPr>
          <w:rFonts w:ascii="Trebuchet MS"/>
          <w:color w:val="001A1D"/>
          <w:spacing w:val="-6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# Output</w:t>
      </w:r>
    </w:p>
    <w:p w14:paraId="2AD17066">
      <w:pPr>
        <w:spacing w:before="0"/>
        <w:ind w:left="1060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print(extract_common_chars(s1,</w:t>
      </w:r>
      <w:r>
        <w:rPr>
          <w:rFonts w:ascii="Trebuchet MS"/>
          <w:color w:val="001A1D"/>
          <w:spacing w:val="27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s2,</w:t>
      </w:r>
      <w:r>
        <w:rPr>
          <w:rFonts w:ascii="Trebuchet MS"/>
          <w:color w:val="001A1D"/>
          <w:spacing w:val="24"/>
          <w:w w:val="105"/>
          <w:sz w:val="22"/>
        </w:rPr>
        <w:t xml:space="preserve"> </w:t>
      </w:r>
      <w:r>
        <w:rPr>
          <w:rFonts w:ascii="Trebuchet MS"/>
          <w:color w:val="001A1D"/>
          <w:w w:val="105"/>
          <w:sz w:val="22"/>
        </w:rPr>
        <w:t>n))</w:t>
      </w:r>
    </w:p>
    <w:p w14:paraId="0940721A">
      <w:pPr>
        <w:pStyle w:val="11"/>
        <w:rPr>
          <w:rFonts w:ascii="Trebuchet MS"/>
          <w:sz w:val="26"/>
        </w:rPr>
      </w:pPr>
    </w:p>
    <w:p w14:paraId="305004F0">
      <w:pPr>
        <w:spacing w:before="161"/>
        <w:ind w:left="1060" w:right="0" w:firstLine="0"/>
        <w:jc w:val="left"/>
        <w:rPr>
          <w:rFonts w:ascii="Trebuchet MS"/>
          <w:sz w:val="22"/>
        </w:rPr>
      </w:pPr>
      <w:r>
        <w:pict>
          <v:shape id="_x0000_s1867" o:spid="_x0000_s1867" o:spt="202" type="#_x0000_t202" style="position:absolute;left:0pt;margin-left:537.3pt;margin-top:309.1pt;height:11.85pt;width:2.8pt;mso-position-horizontal-relative:page;z-index:-2514882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488B453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868" o:spid="_x0000_s1868" o:spt="203" style="position:absolute;left:0pt;margin-left:66.8pt;margin-top:26.95pt;height:5.55pt;width:162.25pt;mso-position-horizontal-relative:page;z-index:-251487232;mso-width-relative:page;mso-height-relative:page;" coordorigin="1336,540" coordsize="3245,111">
            <o:lock v:ext="edit"/>
            <v:shape id="_x0000_s1869" o:spid="_x0000_s1869" o:spt="75" type="#_x0000_t75" style="position:absolute;left:1336;top:539;height:111;width:3231;" filled="f" stroked="f" coordsize="21600,21600">
              <v:path/>
              <v:fill on="f" focussize="0,0"/>
              <v:stroke on="f"/>
              <v:imagedata r:id="rId101" o:title=""/>
              <o:lock v:ext="edit" aspectratio="t"/>
            </v:shape>
            <v:rect id="_x0000_s1870" o:spid="_x0000_s1870" o:spt="1" style="position:absolute;left:4566;top:539;height:107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Trebuchet MS"/>
          <w:color w:val="001A1D"/>
          <w:w w:val="105"/>
          <w:sz w:val="22"/>
        </w:rPr>
        <w:t>output</w:t>
      </w:r>
    </w:p>
    <w:p w14:paraId="773E70BC">
      <w:pPr>
        <w:pStyle w:val="11"/>
        <w:spacing w:before="8" w:after="1"/>
        <w:rPr>
          <w:rFonts w:ascii="Trebuchet MS"/>
          <w:sz w:val="19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071"/>
        <w:gridCol w:w="1176"/>
        <w:gridCol w:w="585"/>
        <w:gridCol w:w="201"/>
      </w:tblGrid>
      <w:tr w14:paraId="007B830E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</w:tblPrEx>
        <w:trPr>
          <w:trHeight w:val="643" w:hRule="atLeast"/>
        </w:trPr>
        <w:tc>
          <w:tcPr>
            <w:tcW w:w="197" w:type="dxa"/>
            <w:tcBorders>
              <w:top w:val="nil"/>
              <w:bottom w:val="nil"/>
            </w:tcBorders>
            <w:shd w:val="clear" w:color="auto" w:fill="F7F7FF"/>
          </w:tcPr>
          <w:p w14:paraId="3CF5474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F7F7FF"/>
          </w:tcPr>
          <w:p w14:paraId="4A10FD7E">
            <w:pPr>
              <w:pStyle w:val="15"/>
              <w:spacing w:line="303" w:lineRule="exact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176" w:type="dxa"/>
            <w:tcBorders>
              <w:top w:val="nil"/>
              <w:bottom w:val="nil"/>
            </w:tcBorders>
            <w:shd w:val="clear" w:color="auto" w:fill="F7F7FF"/>
          </w:tcPr>
          <w:p w14:paraId="0F5DDFE9">
            <w:pPr>
              <w:pStyle w:val="15"/>
              <w:spacing w:line="303" w:lineRule="exact"/>
              <w:ind w:left="107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7F7FF"/>
          </w:tcPr>
          <w:p w14:paraId="39B05A67">
            <w:pPr>
              <w:pStyle w:val="15"/>
              <w:spacing w:line="303" w:lineRule="exact"/>
              <w:ind w:left="11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201" w:type="dxa"/>
            <w:tcBorders>
              <w:top w:val="nil"/>
              <w:bottom w:val="nil"/>
            </w:tcBorders>
            <w:shd w:val="clear" w:color="auto" w:fill="F7F7FF"/>
          </w:tcPr>
          <w:p w14:paraId="447EA9C4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9CD3055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3230" w:type="dxa"/>
            <w:gridSpan w:val="5"/>
            <w:tcBorders>
              <w:top w:val="nil"/>
              <w:left w:val="nil"/>
              <w:bottom w:val="nil"/>
            </w:tcBorders>
          </w:tcPr>
          <w:p w14:paraId="7D583E7A">
            <w:pPr>
              <w:pStyle w:val="15"/>
              <w:spacing w:line="107" w:lineRule="exact"/>
              <w:ind w:left="9" w:right="-58"/>
              <w:rPr>
                <w:rFonts w:ascii="Trebuchet MS"/>
                <w:sz w:val="10"/>
              </w:rPr>
            </w:pPr>
            <w:r>
              <w:rPr>
                <w:rFonts w:ascii="Trebuchet MS"/>
                <w:position w:val="-1"/>
                <w:sz w:val="10"/>
              </w:rPr>
              <w:drawing>
                <wp:inline distT="0" distB="0" distL="0" distR="0">
                  <wp:extent cx="2046605" cy="67945"/>
                  <wp:effectExtent l="0" t="0" r="0" b="0"/>
                  <wp:docPr id="111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100.png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119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FF9631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197" w:type="dxa"/>
            <w:tcBorders>
              <w:top w:val="nil"/>
            </w:tcBorders>
            <w:shd w:val="clear" w:color="auto" w:fill="E3E3E3"/>
          </w:tcPr>
          <w:p w14:paraId="74C235A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071" w:type="dxa"/>
            <w:tcBorders>
              <w:top w:val="nil"/>
            </w:tcBorders>
            <w:shd w:val="clear" w:color="auto" w:fill="E3E3E3"/>
          </w:tcPr>
          <w:p w14:paraId="7928ACC8">
            <w:pPr>
              <w:pStyle w:val="15"/>
              <w:spacing w:line="237" w:lineRule="auto"/>
              <w:ind w:left="107" w:right="65"/>
              <w:rPr>
                <w:sz w:val="20"/>
              </w:rPr>
            </w:pPr>
            <w:r>
              <w:rPr>
                <w:color w:val="1C2023"/>
                <w:sz w:val="20"/>
              </w:rPr>
              <w:t>Abcbde</w:t>
            </w:r>
            <w:r>
              <w:rPr>
                <w:color w:val="1C2023"/>
                <w:spacing w:val="1"/>
                <w:sz w:val="20"/>
              </w:rPr>
              <w:t xml:space="preserve"> </w:t>
            </w:r>
            <w:r>
              <w:rPr>
                <w:color w:val="1C2023"/>
                <w:spacing w:val="-2"/>
                <w:sz w:val="20"/>
              </w:rPr>
              <w:t>cdefghbb</w:t>
            </w:r>
            <w:r>
              <w:rPr>
                <w:color w:val="1C2023"/>
                <w:spacing w:val="-107"/>
                <w:sz w:val="20"/>
              </w:rPr>
              <w:t xml:space="preserve"> </w:t>
            </w:r>
            <w:r>
              <w:rPr>
                <w:color w:val="1C2023"/>
                <w:sz w:val="20"/>
              </w:rPr>
              <w:t>3</w:t>
            </w:r>
          </w:p>
        </w:tc>
        <w:tc>
          <w:tcPr>
            <w:tcW w:w="1176" w:type="dxa"/>
            <w:tcBorders>
              <w:top w:val="nil"/>
            </w:tcBorders>
            <w:shd w:val="clear" w:color="auto" w:fill="E3E3E3"/>
          </w:tcPr>
          <w:p w14:paraId="58DA5169">
            <w:pPr>
              <w:pStyle w:val="15"/>
              <w:spacing w:line="233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bcd</w:t>
            </w:r>
          </w:p>
        </w:tc>
        <w:tc>
          <w:tcPr>
            <w:tcW w:w="585" w:type="dxa"/>
            <w:tcBorders>
              <w:top w:val="nil"/>
            </w:tcBorders>
            <w:shd w:val="clear" w:color="auto" w:fill="E3E3E3"/>
          </w:tcPr>
          <w:p w14:paraId="3BA4B02D">
            <w:pPr>
              <w:pStyle w:val="15"/>
              <w:spacing w:line="233" w:lineRule="exact"/>
              <w:ind w:left="112"/>
              <w:rPr>
                <w:sz w:val="20"/>
              </w:rPr>
            </w:pPr>
            <w:r>
              <w:rPr>
                <w:color w:val="1C2023"/>
                <w:sz w:val="20"/>
              </w:rPr>
              <w:t>bcd</w:t>
            </w:r>
          </w:p>
        </w:tc>
        <w:tc>
          <w:tcPr>
            <w:tcW w:w="201" w:type="dxa"/>
            <w:tcBorders>
              <w:top w:val="nil"/>
            </w:tcBorders>
            <w:shd w:val="clear" w:color="auto" w:fill="E3E3E3"/>
          </w:tcPr>
          <w:p w14:paraId="3E8D7E08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68E1ED80">
      <w:pPr>
        <w:pStyle w:val="11"/>
        <w:rPr>
          <w:rFonts w:ascii="Trebuchet MS"/>
          <w:sz w:val="20"/>
        </w:rPr>
      </w:pPr>
    </w:p>
    <w:p w14:paraId="07FC2BD4">
      <w:pPr>
        <w:pStyle w:val="11"/>
        <w:rPr>
          <w:rFonts w:ascii="Trebuchet MS"/>
          <w:sz w:val="20"/>
        </w:rPr>
      </w:pPr>
    </w:p>
    <w:p w14:paraId="677DC430">
      <w:pPr>
        <w:pStyle w:val="11"/>
        <w:rPr>
          <w:rFonts w:ascii="Trebuchet MS"/>
          <w:sz w:val="20"/>
        </w:rPr>
      </w:pPr>
    </w:p>
    <w:p w14:paraId="0F9FF990">
      <w:pPr>
        <w:pStyle w:val="11"/>
        <w:rPr>
          <w:rFonts w:ascii="Trebuchet MS"/>
          <w:sz w:val="20"/>
        </w:rPr>
      </w:pPr>
    </w:p>
    <w:p w14:paraId="30674407">
      <w:pPr>
        <w:pStyle w:val="11"/>
        <w:rPr>
          <w:rFonts w:ascii="Trebuchet MS"/>
          <w:sz w:val="20"/>
        </w:rPr>
      </w:pPr>
    </w:p>
    <w:p w14:paraId="248215AF">
      <w:pPr>
        <w:pStyle w:val="11"/>
        <w:rPr>
          <w:rFonts w:ascii="Trebuchet MS"/>
          <w:sz w:val="20"/>
        </w:rPr>
      </w:pPr>
    </w:p>
    <w:p w14:paraId="58E27B71">
      <w:pPr>
        <w:pStyle w:val="11"/>
        <w:rPr>
          <w:rFonts w:ascii="Trebuchet MS"/>
          <w:sz w:val="20"/>
        </w:rPr>
      </w:pPr>
    </w:p>
    <w:p w14:paraId="68110CA4">
      <w:pPr>
        <w:pStyle w:val="11"/>
        <w:rPr>
          <w:rFonts w:ascii="Trebuchet MS"/>
          <w:sz w:val="20"/>
        </w:rPr>
      </w:pPr>
    </w:p>
    <w:p w14:paraId="3DF206B5">
      <w:pPr>
        <w:pStyle w:val="11"/>
        <w:rPr>
          <w:rFonts w:ascii="Trebuchet MS"/>
          <w:sz w:val="20"/>
        </w:rPr>
      </w:pPr>
    </w:p>
    <w:p w14:paraId="4C227F1F">
      <w:pPr>
        <w:pStyle w:val="11"/>
        <w:rPr>
          <w:rFonts w:ascii="Trebuchet MS"/>
          <w:sz w:val="20"/>
        </w:rPr>
      </w:pPr>
    </w:p>
    <w:p w14:paraId="4333AEB6">
      <w:pPr>
        <w:pStyle w:val="11"/>
        <w:rPr>
          <w:rFonts w:ascii="Trebuchet MS"/>
          <w:sz w:val="20"/>
        </w:rPr>
      </w:pPr>
    </w:p>
    <w:p w14:paraId="575E9AD7">
      <w:pPr>
        <w:pStyle w:val="11"/>
        <w:rPr>
          <w:rFonts w:ascii="Trebuchet MS"/>
          <w:sz w:val="20"/>
        </w:rPr>
      </w:pPr>
    </w:p>
    <w:p w14:paraId="62BB192A">
      <w:pPr>
        <w:pStyle w:val="11"/>
        <w:rPr>
          <w:rFonts w:ascii="Trebuchet MS"/>
          <w:sz w:val="20"/>
        </w:rPr>
      </w:pPr>
    </w:p>
    <w:p w14:paraId="7EC9A7A5">
      <w:pPr>
        <w:pStyle w:val="11"/>
        <w:rPr>
          <w:rFonts w:ascii="Trebuchet MS"/>
          <w:sz w:val="20"/>
        </w:rPr>
      </w:pPr>
    </w:p>
    <w:p w14:paraId="63C37862">
      <w:pPr>
        <w:pStyle w:val="11"/>
        <w:rPr>
          <w:rFonts w:ascii="Trebuchet MS"/>
          <w:sz w:val="20"/>
        </w:rPr>
      </w:pPr>
    </w:p>
    <w:p w14:paraId="4B4D002D">
      <w:pPr>
        <w:pStyle w:val="11"/>
        <w:spacing w:before="3"/>
        <w:rPr>
          <w:rFonts w:ascii="Trebuchet MS"/>
          <w:sz w:val="29"/>
        </w:rPr>
      </w:pPr>
      <w:r>
        <w:pict>
          <v:group id="_x0000_s1871" o:spid="_x0000_s1871" o:spt="203" style="position:absolute;left:0pt;margin-left:56pt;margin-top:18.95pt;height:23.4pt;width:495.75pt;mso-position-horizontal-relative:page;mso-wrap-distance-bottom:0pt;mso-wrap-distance-top:0pt;z-index:-251288576;mso-width-relative:page;mso-height-relative:page;" coordorigin="1120,379" coordsize="9915,468">
            <o:lock v:ext="edit"/>
            <v:line id="_x0000_s1872" o:spid="_x0000_s1872" o:spt="20" style="position:absolute;left:1125;top:384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73" o:spid="_x0000_s1873" o:spt="1" style="position:absolute;left:10350;top:449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874" o:spid="_x0000_s1874" o:spt="75" type="#_x0000_t75" style="position:absolute;left:1326;top:529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875" o:spid="_x0000_s1875" o:spt="75" type="#_x0000_t75" style="position:absolute;left:4862;top:533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876" o:spid="_x0000_s1876" style="position:absolute;left:7036;top:529;height:186;width:3544;" fillcolor="#000000" filled="t" stroked="f" coordorigin="7036,530" coordsize="3544,186" path="m7053,530l7036,530,7036,713,7053,713,7053,530xm7287,664l7282,663,7279,662,7272,656,7269,651,7266,645,7259,632,7256,626,7253,622,7249,618,7245,615,7244,614,7241,612,7235,610,7235,609,7242,606,7248,604,7250,603,7257,597,7261,594,7266,584,7267,579,7267,568,7266,563,7265,560,7263,556,7261,553,7259,550,7257,548,7256,547,7253,545,7249,543,7244,541,7239,539,7232,538,7232,566,7232,579,7232,582,7231,586,7230,589,7229,592,7226,595,7224,597,7221,599,7213,602,7208,603,7191,603,7191,548,7193,548,7197,548,7213,548,7220,550,7230,559,7232,566,7232,538,7226,537,7219,536,7144,536,7144,543,7147,543,7149,544,7152,546,7153,547,7155,549,7155,551,7156,555,7156,651,7155,656,7155,658,7153,660,7152,661,7150,662,7149,663,7146,663,7144,664,7144,671,7203,671,7203,664,7199,663,7196,662,7195,661,7193,660,7192,658,7192,656,7191,654,7191,652,7191,614,7202,614,7205,615,7209,616,7211,618,7212,620,7214,622,7217,625,7219,630,7228,647,7234,658,7239,665,7243,671,7287,671,7287,664xm7399,664l7396,663,7394,663,7393,662,7392,662,7391,662,7390,660,7389,659,7389,658,7388,657,7388,657,7388,655,7387,654,7387,652,7387,624,7387,596,7386,589,7382,584,7381,582,7380,580,7376,577,7371,575,7365,572,7358,571,7355,571,7355,624,7355,644,7354,646,7350,652,7348,654,7344,655,7341,657,7338,658,7330,658,7327,657,7321,653,7320,649,7320,639,7323,633,7329,630,7334,626,7343,624,7355,624,7355,571,7345,571,7342,572,7335,572,7331,573,7322,575,7317,576,7308,579,7302,581,7295,584,7295,602,7317,602,7318,597,7319,592,7321,589,7323,587,7325,585,7328,584,7330,583,7333,582,7340,582,7343,583,7346,584,7348,585,7350,588,7354,594,7354,599,7354,614,7339,616,7325,618,7314,621,7305,625,7294,631,7288,638,7288,653,7290,657,7292,660,7295,664,7298,667,7308,671,7313,672,7326,672,7333,671,7338,669,7344,666,7350,662,7356,658,7357,657,7358,658,7357,671,7399,671,7399,664xm7458,534l7427,534,7427,558,7458,558,7458,534xm7458,572l7444,572,7413,573,7413,580,7416,580,7418,581,7421,582,7422,583,7423,584,7424,585,7425,587,7425,589,7426,591,7426,593,7426,683,7425,687,7423,693,7421,695,7419,697,7417,699,7413,701,7408,703,7413,714,7420,713,7426,710,7440,704,7445,701,7448,697,7452,693,7455,688,7456,682,7458,677,7458,671,7458,572xm7596,664l7593,663,7591,663,7590,662,7589,662,7588,662,7586,660,7586,659,7585,658,7585,657,7585,657,7584,655,7584,654,7584,652,7584,624,7584,596,7583,589,7579,584,7578,582,7577,580,7573,577,7568,575,7562,572,7555,571,7551,571,7551,624,7551,644,7550,646,7547,652,7544,654,7541,655,7538,657,7535,658,7527,658,7523,657,7518,653,7517,649,7517,639,7520,633,7525,630,7531,626,7540,624,7551,624,7551,571,7542,571,7539,572,7531,572,7527,573,7518,575,7514,576,7505,579,7499,581,7492,584,7492,602,7513,602,7514,597,7516,592,7518,589,7520,587,7522,585,7525,584,7527,583,7530,582,7537,582,7540,583,7543,584,7545,585,7547,588,7550,594,7551,599,7551,614,7536,616,7522,618,7511,621,7502,625,7491,631,7485,638,7485,653,7486,657,7489,660,7491,664,7495,667,7505,671,7510,672,7523,672,7529,671,7535,669,7541,666,7547,662,7553,658,7553,657,7555,658,7554,671,7596,671,7596,664xm7662,664l7658,663,7655,662,7653,659,7652,657,7651,655,7651,653,7650,530,7636,530,7605,531,7605,538,7608,538,7610,539,7612,539,7613,540,7614,541,7616,543,7617,544,7617,546,7617,548,7617,550,7618,650,7617,654,7617,656,7617,657,7616,658,7615,660,7615,660,7614,661,7613,662,7612,662,7610,663,7609,664,7606,664,7606,671,7662,671,7662,664xm7788,664l7785,663,7783,663,7782,662,7781,662,7780,662,7778,660,7778,659,7777,658,7777,657,7777,657,7776,655,7776,654,7776,652,7776,624,7776,596,7775,589,7771,584,7770,582,7769,580,7765,577,7760,575,7754,572,7747,571,7743,571,7743,624,7743,644,7742,646,7739,652,7736,654,7733,655,7730,657,7727,658,7719,658,7715,657,7710,653,7709,649,7709,639,7712,633,7717,630,7723,626,7732,624,7743,624,7743,571,7734,571,7731,572,7723,572,7719,573,7710,575,7706,576,7697,579,7691,581,7684,584,7684,602,7705,602,7706,597,7708,592,7710,589,7712,587,7714,585,7717,584,7719,583,7722,582,7729,582,7732,583,7735,584,7737,585,7739,588,7742,594,7743,599,7743,614,7728,616,7714,618,7703,621,7694,625,7683,631,7677,638,7677,653,7678,657,7681,660,7683,664,7687,667,7697,671,7702,672,7715,672,7721,671,7727,669,7733,666,7739,662,7745,658,7745,657,7747,658,7746,671,7788,671,7788,664xm7930,664l7928,664,7926,663,7923,661,7919,657,7917,656,7914,652,7909,646,7891,622,7883,613,7880,608,7904,589,7910,585,7914,583,7917,581,7921,580,7924,579,7924,573,7867,573,7867,579,7873,580,7877,583,7877,589,7876,590,7875,593,7874,595,7872,597,7871,599,7868,602,7859,609,7856,611,7854,611,7852,612,7851,612,7849,613,7842,613,7842,530,7828,530,7797,531,7797,538,7800,538,7802,539,7804,539,7805,540,7806,541,7808,543,7808,544,7809,548,7809,550,7810,650,7809,654,7809,656,7809,657,7808,658,7807,660,7807,660,7806,661,7805,662,7804,662,7802,663,7801,664,7798,664,7798,671,7854,671,7854,664,7850,663,7847,662,7845,659,7844,657,7843,655,7843,653,7842,622,7850,622,7852,622,7854,624,7855,624,7858,627,7859,629,7861,631,7870,643,7874,647,7876,651,7878,653,7879,656,7879,656,7879,657,7879,662,7878,664,7875,664,7875,671,7930,671,7930,664xm8027,647l8027,637,8026,632,8021,625,8017,622,8009,616,8003,614,7988,608,7983,606,7980,604,7977,603,7975,601,7974,599,7973,597,7973,595,7973,589,7974,587,7977,585,7980,583,7984,582,7993,582,7995,582,7998,583,8000,584,8003,585,8007,590,8009,593,8011,597,8025,597,8025,582,8025,575,8017,573,8010,572,8000,572,7994,571,7979,571,7971,573,7957,577,7951,580,7947,585,7943,589,7941,594,7941,604,7942,607,7945,613,7947,616,7950,618,7953,620,7956,623,7960,624,7963,626,7967,628,7979,632,7984,635,7987,637,7990,638,7992,640,7994,642,7995,644,7995,646,7995,653,7994,656,7991,659,7988,661,7984,662,7972,662,7966,660,7963,657,7959,654,7956,650,7954,644,7939,644,7939,668,7950,670,7961,671,7971,672,7980,672,7987,672,7993,672,7999,670,8005,669,8010,667,8018,662,8018,662,8021,659,8023,655,8026,651,8027,647xm8166,664l8164,664,8163,663,8160,662,8159,661,8157,659,8156,658,8156,655,8155,653,8155,648,8155,598,8154,592,8152,587,8151,586,8150,582,8146,578,8142,575,8137,573,8131,571,8117,571,8112,572,8101,577,8095,581,8088,586,8087,586,8087,530,8073,530,8042,531,8042,538,8045,538,8047,539,8049,539,8050,540,8051,541,8053,543,8053,544,8054,548,8054,550,8055,556,8055,648,8054,653,8054,654,8054,656,8053,657,8053,658,8052,660,8051,660,8051,661,8050,662,8048,663,8047,663,8045,664,8043,664,8043,671,8099,671,8099,664,8096,664,8095,663,8093,662,8092,662,8091,661,8091,661,8090,660,8089,658,8088,657,8088,654,8088,653,8087,649,8087,601,8088,598,8092,593,8095,591,8101,588,8104,587,8110,587,8113,587,8114,588,8116,589,8118,591,8120,595,8121,598,8122,601,8122,605,8122,653,8122,655,8121,657,8121,658,8120,660,8117,662,8115,663,8111,664,8111,671,8166,671,8166,664xm8374,664l8372,664,8370,663,8367,662,8366,661,8364,659,8364,658,8363,655,8362,653,8362,648,8362,600,8362,595,8362,595,8359,587,8359,586,8357,583,8352,577,8349,575,8341,572,8336,571,8324,571,8318,573,8307,578,8300,582,8293,588,8292,587,8292,587,8291,584,8289,581,8284,576,8281,575,8277,573,8273,572,8269,571,8257,571,8252,573,8246,575,8241,577,8234,581,8228,587,8226,586,8228,572,8214,572,8183,573,8183,580,8186,580,8189,581,8190,582,8192,583,8193,584,8194,587,8194,587,8195,589,8195,590,8195,650,8195,653,8194,655,8194,658,8193,659,8190,662,8188,663,8184,664,8184,671,8238,671,8238,664,8235,663,8233,662,8230,660,8230,659,8229,658,8228,653,8228,650,8228,601,8229,598,8232,594,8233,593,8236,591,8239,589,8242,588,8245,587,8250,587,8251,587,8254,588,8255,589,8257,590,8258,591,8260,594,8261,596,8261,600,8262,602,8262,603,8262,653,8261,658,8261,658,8260,660,8259,661,8258,662,8255,663,8252,664,8252,671,8306,671,8306,664,8303,663,8301,663,8299,662,8298,661,8297,660,8296,657,8296,655,8295,650,8295,648,8295,603,8295,602,8296,598,8297,597,8298,596,8299,594,8301,592,8302,591,8304,590,8306,589,8308,588,8311,587,8313,587,8318,587,8320,587,8323,589,8325,591,8327,595,8328,598,8329,605,8329,650,8329,653,8329,655,8328,658,8328,658,8327,660,8326,661,8325,662,8322,663,8319,664,8319,671,8374,671,8374,664xm8429,534l8398,534,8398,558,8429,558,8429,534xm8441,664l8439,664,8437,663,8436,663,8434,662,8434,661,8433,661,8432,660,8432,659,8431,657,8430,656,8430,654,8430,651,8430,572,8415,572,8384,573,8384,580,8387,580,8389,581,8392,582,8393,583,8395,585,8396,587,8396,589,8397,653,8396,655,8396,658,8395,659,8392,662,8389,663,8386,664,8386,671,8441,671,8441,664xm8625,635l8610,635,8608,639,8607,642,8606,644,8605,647,8604,649,8602,652,8600,653,8599,654,8598,655,8596,656,8594,658,8592,658,8588,659,8586,659,8559,659,8559,607,8577,607,8580,607,8584,609,8585,610,8586,612,8588,614,8589,617,8590,621,8603,621,8603,607,8603,595,8603,581,8590,581,8589,585,8588,588,8586,590,8585,592,8584,593,8582,594,8580,595,8577,595,8559,595,8559,548,8589,548,8593,548,8596,550,8598,551,8600,553,8602,555,8604,557,8606,561,8608,568,8624,568,8624,548,8624,536,8512,536,8512,543,8515,543,8517,544,8520,546,8521,547,8523,549,8523,551,8524,555,8524,652,8523,655,8523,656,8523,658,8521,660,8520,661,8518,662,8517,663,8514,663,8512,664,8512,671,8623,671,8624,659,8625,635xm8768,664l8766,664,8764,663,8761,662,8760,661,8759,659,8758,658,8757,655,8757,653,8757,600,8756,596,8755,591,8754,587,8754,587,8754,587,8752,583,8749,580,8747,577,8744,575,8740,574,8735,572,8730,571,8720,571,8716,572,8712,573,8708,574,8704,576,8701,578,8697,580,8693,583,8688,587,8687,586,8689,572,8674,572,8643,573,8643,580,8647,580,8650,581,8651,582,8653,583,8654,584,8655,587,8656,588,8656,590,8656,650,8656,653,8655,655,8655,658,8654,659,8651,662,8649,663,8645,664,8645,671,8700,671,8700,664,8696,663,8694,662,8691,660,8690,658,8690,658,8689,653,8689,650,8689,601,8690,598,8692,595,8694,593,8697,591,8700,589,8703,588,8706,587,8711,587,8713,587,8714,587,8715,588,8716,588,8717,589,8719,590,8720,591,8721,594,8722,595,8722,597,8723,599,8723,605,8724,653,8723,655,8723,658,8722,660,8720,661,8719,662,8717,663,8713,664,8713,671,8768,671,8768,664xm8894,573l8853,573,8850,573,8850,598,8850,614,8849,620,8843,627,8839,629,8828,629,8824,627,8819,619,8817,613,8817,596,8819,591,8824,583,8828,582,8839,582,8843,584,8846,588,8849,592,8850,598,8850,573,8844,572,8841,572,8838,571,8827,571,8821,572,8809,575,8803,577,8799,579,8794,582,8791,586,8788,590,8786,594,8785,600,8785,612,8786,618,8792,627,8797,631,8803,634,8799,636,8795,639,8791,643,8789,645,8787,648,8786,651,8785,653,8785,661,8786,664,8787,666,8789,669,8791,671,8794,673,8789,675,8785,678,8783,681,8780,684,8778,688,8778,696,8780,700,8783,703,8785,706,8789,708,8794,710,8799,712,8805,713,8819,714,8826,715,8847,715,8857,713,8874,708,8880,704,8880,704,8889,694,8892,688,8892,677,8892,672,8889,665,8882,661,8876,657,8867,655,8863,655,8863,686,8863,694,8861,697,8851,703,8844,704,8824,704,8817,703,8812,701,8807,699,8805,695,8805,688,8806,685,8808,681,8810,679,8813,677,8816,677,8821,677,8850,677,8854,678,8857,679,8859,680,8861,681,8862,683,8863,684,8863,686,8863,655,8822,655,8819,654,8816,654,8814,653,8812,653,8811,652,8811,650,8810,649,8810,644,8812,640,8816,637,8820,639,8827,639,8850,639,8857,637,8861,636,8871,629,8877,624,8881,616,8881,600,8880,596,8878,590,8876,587,8874,585,8874,584,8894,586,8894,584,8894,582,8894,573xm8942,534l8911,534,8911,558,8942,558,8942,534xm8954,664l8952,664,8951,663,8949,663,8948,662,8947,661,8946,661,8946,660,8945,659,8944,657,8944,656,8944,654,8943,651,8943,572,8929,572,8898,573,8898,580,8900,580,8903,581,8906,582,8907,583,8909,585,8910,587,8910,589,8910,653,8910,655,8909,658,8908,659,8905,662,8903,663,8899,664,8899,671,8954,671,8954,664xm9099,664l9097,664,9095,663,9093,662,9091,661,9090,659,9089,658,9088,655,9088,653,9088,600,9087,596,9086,591,9085,587,9085,587,9085,587,9083,583,9080,580,9078,577,9075,575,9071,574,9067,572,9062,571,9051,571,9047,572,9043,573,9039,574,9035,576,9032,578,9028,580,9024,583,9020,587,9018,586,9020,572,9006,572,8975,573,8975,580,8978,580,8981,581,8982,582,8984,583,8985,584,8986,587,8987,588,8987,590,8987,650,8987,653,8986,655,8986,658,8985,659,8982,662,8980,663,8976,664,8976,671,9031,671,9031,664,9027,663,9025,662,9022,660,9021,658,9021,658,9020,653,9020,650,9020,601,9021,598,9023,595,9025,593,9028,591,9031,589,9034,588,9037,587,9042,587,9044,587,9045,587,9046,588,9048,588,9049,589,9050,590,9051,591,9052,594,9053,595,9054,597,9054,599,9055,605,9055,653,9054,655,9054,658,9053,660,9052,661,9050,662,9048,663,9044,664,9044,671,9099,671,9099,664xm9216,622l9216,614,9215,611,9215,608,9212,597,9210,592,9207,588,9205,585,9202,582,9198,579,9194,577,9190,575,9182,573,9182,611,9145,611,9145,603,9146,601,9147,594,9151,589,9154,584,9159,582,9171,582,9175,584,9178,589,9181,594,9182,601,9182,611,9182,573,9179,572,9173,571,9155,571,9146,573,9129,581,9123,587,9113,603,9111,611,9111,639,9116,651,9124,660,9132,665,9141,669,9152,671,9164,672,9174,672,9183,671,9198,665,9205,660,9209,657,9213,653,9204,644,9198,649,9193,652,9184,656,9179,657,9164,657,9156,654,9147,643,9144,634,9144,622,9216,622xm9336,622l9336,614,9335,611,9335,608,9332,597,9330,592,9327,588,9325,585,9322,582,9318,579,9314,577,9310,575,9302,573,9302,611,9265,611,9265,603,9266,601,9267,594,9271,589,9274,584,9279,582,9291,582,9295,584,9298,589,9301,594,9302,601,9302,611,9302,573,9299,572,9293,571,9275,571,9266,573,9249,581,9243,587,9233,603,9231,611,9231,639,9236,651,9244,660,9252,665,9261,669,9272,671,9284,672,9294,672,9303,671,9318,665,9325,660,9329,657,9333,653,9324,644,9318,649,9313,652,9304,656,9299,657,9284,657,9276,654,9267,643,9264,634,9264,622,9336,622xm9449,573l9444,572,9440,571,9428,571,9422,573,9410,578,9405,582,9399,587,9398,587,9399,572,9385,572,9354,573,9354,580,9357,580,9360,581,9362,582,9363,583,9364,584,9366,587,9366,589,9366,653,9366,655,9365,658,9364,659,9361,662,9359,663,9355,664,9355,671,9411,671,9411,664,9407,664,9405,663,9403,661,9402,660,9400,658,9400,655,9399,653,9399,648,9399,605,9399,603,9400,600,9401,598,9402,596,9403,595,9405,593,9406,591,9408,590,9412,588,9414,588,9419,588,9422,589,9424,591,9426,593,9428,596,9429,600,9449,600,9449,588,9449,587,9449,573xm9504,534l9473,534,9473,558,9504,558,9504,534xm9516,664l9514,664,9512,663,9511,663,9510,662,9509,661,9508,661,9507,660,9507,659,9506,657,9506,656,9505,654,9505,651,9505,572,9491,572,9459,573,9459,580,9462,580,9464,581,9467,582,9469,583,9471,585,9471,587,9472,589,9472,591,9472,649,9472,653,9471,655,9471,658,9470,659,9467,662,9465,663,9461,664,9461,671,9516,671,9516,664xm9661,664l9659,664,9657,663,9654,662,9653,661,9651,659,9651,658,9650,655,9650,653,9649,600,9649,596,9648,591,9647,587,9647,587,9646,587,9645,583,9642,580,9640,577,9636,575,9632,574,9628,572,9623,571,9613,571,9609,572,9605,573,9601,574,9597,576,9594,578,9590,580,9586,583,9581,587,9580,586,9582,572,9567,572,9536,573,9536,580,9540,580,9542,581,9544,582,9545,583,9546,584,9548,587,9548,588,9549,590,9549,650,9549,653,9548,655,9548,658,9547,659,9544,662,9541,663,9538,664,9538,671,9592,671,9592,664,9589,663,9586,662,9584,660,9583,658,9583,658,9582,653,9582,650,9582,601,9583,598,9585,595,9587,593,9589,591,9593,589,9596,588,9599,587,9604,587,9605,587,9607,587,9608,588,9609,588,9610,589,9611,590,9612,591,9614,594,9615,595,9615,597,9616,599,9616,605,9616,653,9616,655,9615,658,9614,660,9613,661,9612,662,9609,663,9606,664,9606,671,9661,671,9661,664xm9782,573l9741,573,9738,573,9738,598,9738,614,9737,620,9731,627,9727,629,9716,629,9712,627,9707,619,9705,613,9705,596,9707,591,9712,583,9716,582,9727,582,9731,584,9734,588,9737,592,9738,598,9738,573,9732,572,9729,572,9726,571,9715,571,9709,572,9697,575,9691,577,9687,579,9682,582,9679,586,9676,590,9674,594,9673,600,9673,612,9674,618,9680,627,9685,631,9691,634,9687,636,9683,639,9679,643,9677,645,9675,648,9674,651,9673,653,9673,661,9674,664,9675,666,9677,669,9679,671,9682,673,9677,675,9673,678,9671,681,9668,684,9666,688,9666,696,9668,700,9671,703,9673,706,9677,708,9682,710,9687,712,9693,713,9707,714,9714,715,9735,715,9745,713,9762,708,9768,704,9768,704,9777,694,9780,688,9780,677,9780,672,9777,665,9770,661,9764,657,9755,655,9751,655,9751,686,9751,694,9749,697,9739,703,9732,704,9712,704,9705,703,9700,701,9695,699,9693,695,9693,688,9694,685,9696,681,9698,679,9701,677,9704,677,9709,677,9738,677,9742,678,9745,679,9747,680,9749,681,9750,683,9751,684,9751,686,9751,655,9710,655,9707,654,9704,654,9702,653,9700,653,9699,652,9699,650,9698,649,9698,644,9700,640,9704,637,9708,639,9715,639,9738,639,9745,637,9749,636,9759,629,9765,624,9769,616,9769,600,9768,596,9766,590,9764,587,9762,585,9762,584,9782,586,9782,584,9782,582,9782,573xm9954,539l9947,538,9941,536,9928,535,9921,535,9899,535,9886,538,9864,549,9856,557,9845,578,9842,591,9842,620,9844,633,9849,643,9854,652,9861,660,9871,665,9881,670,9894,672,9917,672,9924,672,9938,670,9945,669,9954,667,9954,661,9954,637,9938,637,9937,643,9935,648,9931,654,9928,657,9924,658,9921,660,9917,661,9900,661,9892,656,9886,647,9883,639,9880,629,9879,618,9878,605,9879,592,9880,580,9883,569,9887,561,9893,551,9902,546,9921,546,9926,548,9930,551,9934,555,9936,560,9938,568,9954,568,9954,546,9954,539xm10082,632l10081,604,10077,592,10068,584,10065,582,10060,578,10050,575,10047,574,10047,610,10047,635,10046,640,10046,644,10044,648,10041,655,10039,658,10036,659,10034,661,10030,662,10019,662,10014,658,10010,652,10007,645,10005,635,10005,610,10005,604,10008,593,10011,589,10014,586,10017,583,10021,582,10033,582,10038,585,10043,593,10045,599,10047,610,10047,574,10039,572,10026,571,10018,571,10011,572,9997,576,9991,579,9981,588,9977,593,9972,606,9970,614,9970,634,9973,643,9977,651,9982,658,9988,664,10004,670,10014,672,10036,672,10047,670,10055,667,10064,663,10065,662,10070,657,10079,642,10082,632xm10153,664l10149,663,10147,662,10144,659,10143,657,10142,655,10142,653,10142,530,10128,530,10096,531,10096,538,10099,538,10102,539,10103,539,10105,540,10106,541,10107,543,10108,544,10108,546,10108,548,10109,550,10109,650,10109,654,10108,656,10108,657,10107,658,10107,660,10106,660,10105,661,10104,662,10103,662,10102,663,10100,664,10098,664,10098,671,10153,671,10153,664xm10225,664l10221,663,10219,662,10216,659,10215,657,10214,655,10214,653,10214,530,10200,530,10168,531,10168,538,10171,538,10174,539,10175,539,10177,540,10178,541,10179,543,10180,544,10180,546,10180,548,10181,550,10181,556,10181,648,10181,653,10181,654,10180,656,10180,657,10179,658,10179,660,10178,660,10177,661,10176,662,10175,662,10174,663,10172,664,10170,664,10170,671,10225,671,10225,664xm10344,622l10344,614,10343,611,10343,608,10340,597,10338,592,10335,588,10333,585,10330,582,10326,579,10322,577,10318,575,10310,573,10310,611,10273,611,10273,603,10274,601,10275,594,10279,589,10282,584,10287,582,10299,582,10303,584,10306,589,10309,594,10310,601,10310,611,10310,573,10307,572,10301,571,10283,571,10274,573,10257,581,10251,587,10241,603,10239,611,10239,639,10244,651,10252,660,10260,665,10269,669,10280,671,10292,672,10302,672,10311,671,10326,665,10333,660,10337,657,10341,653,10332,644,10326,649,10321,652,10312,656,10307,657,10292,657,10284,654,10275,643,10272,634,10272,622,10344,622xm10468,573l10427,573,10424,573,10424,598,10424,614,10423,620,10417,627,10413,629,10402,629,10398,627,10393,619,10392,613,10392,596,10393,591,10398,583,10402,582,10414,582,10418,584,10420,588,10423,592,10424,598,10424,573,10419,572,10416,572,10412,571,10401,571,10395,572,10383,575,10378,577,10373,579,10369,582,10365,586,10363,590,10360,594,10359,600,10359,612,10361,618,10367,627,10371,631,10377,634,10373,636,10370,639,10365,643,10363,645,10362,648,10360,651,10360,653,10360,661,10360,664,10361,666,10363,669,10365,671,10368,673,10363,675,10360,678,10357,681,10354,684,10353,688,10353,696,10354,700,10357,703,10360,706,10363,708,10368,710,10373,712,10379,713,10393,714,10401,715,10421,715,10431,713,10448,708,10455,704,10455,704,10464,694,10466,688,10466,677,10466,672,10463,665,10457,661,10450,657,10441,655,10438,655,10438,686,10438,694,10435,697,10425,703,10418,704,10398,704,10391,703,10386,701,10382,699,10379,695,10379,688,10380,685,10383,681,10385,679,10388,677,10391,677,10395,677,10425,677,10428,678,10431,679,10434,680,10436,681,10436,683,10437,684,10438,686,10438,655,10396,655,10393,654,10391,654,10388,653,10387,653,10386,652,10385,650,10384,649,10384,644,10386,640,10390,637,10395,639,10401,639,10424,639,10431,637,10436,636,10445,629,10452,624,10456,616,10456,600,10455,596,10452,590,10450,587,10448,585,10449,584,10468,586,10468,584,10468,582,10468,573xm10579,622l10579,614,10579,611,10578,608,10575,597,10573,592,10570,588,10568,585,10565,582,10561,579,10557,577,10553,575,10546,573,10546,611,10508,611,10509,603,10509,601,10511,594,10514,589,10518,584,10522,582,10534,582,10538,584,10541,589,10544,594,10545,601,10546,611,10546,573,10543,572,10537,571,10519,571,10509,573,10492,581,10486,587,10477,603,10474,611,10474,639,10479,651,10488,660,10495,665,10504,669,10515,671,10527,672,10537,672,10546,671,10561,665,10568,660,10572,657,10576,653,10567,644,10562,649,10557,652,10547,656,10542,657,10527,657,10519,654,10510,643,10507,634,10507,622,10579,622xe">
              <v:path arrowok="t"/>
              <v:fill on="t" focussize="0,0"/>
              <v:stroke on="f"/>
              <v:imagedata o:title=""/>
              <o:lock v:ext="edit"/>
            </v:shape>
            <v:rect id="_x0000_s1877" o:spid="_x0000_s1877" o:spt="1" style="position:absolute;left:10350;top:449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78" o:spid="_x0000_s1878" o:spt="202" type="#_x0000_t202" style="position:absolute;left:10360;top:453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FABE8B5">
                    <w:pPr>
                      <w:spacing w:before="8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type="topAndBottom"/>
          </v:group>
        </w:pict>
      </w:r>
    </w:p>
    <w:p w14:paraId="11F41553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91</w:t>
      </w:r>
    </w:p>
    <w:p w14:paraId="6470D948">
      <w:pPr>
        <w:spacing w:after="0"/>
        <w:rPr>
          <w:rFonts w:ascii="Arial MT"/>
        </w:rPr>
        <w:sectPr>
          <w:pgSz w:w="12240" w:h="15840"/>
          <w:pgMar w:top="1340" w:right="180" w:bottom="0" w:left="380" w:header="720" w:footer="720" w:gutter="0"/>
          <w:cols w:space="720" w:num="1"/>
        </w:sectPr>
      </w:pPr>
    </w:p>
    <w:p w14:paraId="7D823D65">
      <w:pPr>
        <w:tabs>
          <w:tab w:val="left" w:pos="2496"/>
          <w:tab w:val="left" w:pos="3216"/>
          <w:tab w:val="left" w:pos="7744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group id="_x0000_s1879" o:spid="_x0000_s1879" o:spt="203" style="position:absolute;left:0pt;margin-left:24pt;margin-top:24pt;height:744pt;width:564pt;mso-position-horizontal-relative:page;mso-position-vertical-relative:page;z-index:-251485184;mso-width-relative:page;mso-height-relative:page;" coordorigin="480,480" coordsize="11280,14880">
            <o:lock v:ext="edit"/>
            <v:shape id="_x0000_s1880" o:spid="_x0000_s1880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881" o:spid="_x0000_s1881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882" o:spid="_x0000_s1882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883" o:spid="_x0000_s1883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  <v:line id="_x0000_s1884" o:spid="_x0000_s1884" o:spt="20" style="position:absolute;left:1440;top:2618;flip:y;height:17;width:9480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40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5.10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 18/04/2024</w:t>
      </w:r>
    </w:p>
    <w:p w14:paraId="23C57060">
      <w:pPr>
        <w:pStyle w:val="11"/>
        <w:spacing w:before="8"/>
        <w:rPr>
          <w:b/>
          <w:sz w:val="24"/>
        </w:rPr>
      </w:pPr>
    </w:p>
    <w:p w14:paraId="7B07C09E">
      <w:pPr>
        <w:tabs>
          <w:tab w:val="left" w:pos="3408"/>
          <w:tab w:val="left" w:pos="7816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9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4"/>
          <w:w w:val="105"/>
          <w:sz w:val="22"/>
        </w:rPr>
        <w:t xml:space="preserve"> </w:t>
      </w:r>
      <w:r>
        <w:rPr>
          <w:b/>
          <w:w w:val="105"/>
          <w:sz w:val="22"/>
        </w:rPr>
        <w:t>ARCHITHA.</w:t>
      </w:r>
      <w:r>
        <w:rPr>
          <w:b/>
          <w:spacing w:val="11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5C38EDE7">
      <w:pPr>
        <w:pStyle w:val="11"/>
        <w:rPr>
          <w:b/>
          <w:sz w:val="26"/>
        </w:rPr>
      </w:pPr>
    </w:p>
    <w:p w14:paraId="692C0972">
      <w:pPr>
        <w:pStyle w:val="11"/>
        <w:rPr>
          <w:b/>
          <w:sz w:val="26"/>
        </w:rPr>
      </w:pPr>
    </w:p>
    <w:p w14:paraId="1EED3E32">
      <w:pPr>
        <w:pStyle w:val="3"/>
        <w:spacing w:before="219"/>
        <w:ind w:left="980"/>
        <w:rPr>
          <w:u w:val="none"/>
        </w:rPr>
      </w:pPr>
      <w:bookmarkStart w:id="47" w:name="Strictly increasing"/>
      <w:bookmarkEnd w:id="47"/>
      <w:r>
        <w:rPr>
          <w:w w:val="115"/>
          <w:u w:val="thick"/>
        </w:rPr>
        <w:t>Strictly</w:t>
      </w:r>
      <w:r>
        <w:rPr>
          <w:spacing w:val="4"/>
          <w:w w:val="115"/>
          <w:u w:val="thick"/>
        </w:rPr>
        <w:t xml:space="preserve"> </w:t>
      </w:r>
      <w:r>
        <w:rPr>
          <w:w w:val="115"/>
          <w:u w:val="thick"/>
        </w:rPr>
        <w:t>increasing</w:t>
      </w:r>
    </w:p>
    <w:p w14:paraId="0C0F04C2">
      <w:pPr>
        <w:pStyle w:val="11"/>
        <w:spacing w:before="161"/>
        <w:ind w:left="1060" w:right="1743"/>
        <w:jc w:val="both"/>
        <w:rPr>
          <w:rFonts w:ascii="Gadugi" w:hAnsi="Gadugi"/>
        </w:rPr>
      </w:pPr>
      <w:r>
        <w:rPr>
          <w:rFonts w:ascii="Gadugi" w:hAnsi="Gadugi"/>
          <w:color w:val="001A1D"/>
        </w:rPr>
        <w:t>Write a program to check if two strings are balanced. For example, strings s1 and s2 are</w:t>
      </w:r>
      <w:r>
        <w:rPr>
          <w:rFonts w:ascii="Gadugi" w:hAnsi="Gadugi"/>
          <w:color w:val="001A1D"/>
          <w:spacing w:val="-60"/>
        </w:rPr>
        <w:t xml:space="preserve"> </w:t>
      </w:r>
      <w:r>
        <w:rPr>
          <w:rFonts w:ascii="Gadugi" w:hAnsi="Gadugi"/>
          <w:color w:val="001A1D"/>
        </w:rPr>
        <w:t>balanced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all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characters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in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s1</w:t>
      </w:r>
      <w:r>
        <w:rPr>
          <w:rFonts w:ascii="Gadugi" w:hAnsi="Gadugi"/>
          <w:color w:val="001A1D"/>
          <w:spacing w:val="-2"/>
        </w:rPr>
        <w:t xml:space="preserve"> </w:t>
      </w:r>
      <w:r>
        <w:rPr>
          <w:rFonts w:ascii="Gadugi" w:hAnsi="Gadugi"/>
          <w:color w:val="001A1D"/>
        </w:rPr>
        <w:t>are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present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in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s2.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The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character’s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position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doesn’t</w:t>
      </w:r>
      <w:r>
        <w:rPr>
          <w:rFonts w:ascii="Gadugi" w:hAnsi="Gadugi"/>
          <w:color w:val="001A1D"/>
          <w:spacing w:val="-61"/>
        </w:rPr>
        <w:t xml:space="preserve"> </w:t>
      </w:r>
      <w:r>
        <w:rPr>
          <w:rFonts w:ascii="Gadugi" w:hAnsi="Gadugi"/>
          <w:color w:val="001A1D"/>
        </w:rPr>
        <w:t>matter.</w:t>
      </w:r>
      <w:r>
        <w:rPr>
          <w:rFonts w:ascii="Gadugi" w:hAnsi="Gadugi"/>
          <w:color w:val="001A1D"/>
          <w:spacing w:val="-4"/>
        </w:rPr>
        <w:t xml:space="preserve"> </w:t>
      </w:r>
      <w:r>
        <w:rPr>
          <w:rFonts w:ascii="Gadugi" w:hAnsi="Gadugi"/>
          <w:color w:val="001A1D"/>
        </w:rPr>
        <w:t>If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balanced</w:t>
      </w:r>
      <w:r>
        <w:rPr>
          <w:rFonts w:ascii="Gadugi" w:hAnsi="Gadugi"/>
          <w:color w:val="001A1D"/>
          <w:spacing w:val="2"/>
        </w:rPr>
        <w:t xml:space="preserve"> </w:t>
      </w:r>
      <w:r>
        <w:rPr>
          <w:rFonts w:ascii="Gadugi" w:hAnsi="Gadugi"/>
          <w:color w:val="001A1D"/>
        </w:rPr>
        <w:t>display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as</w:t>
      </w:r>
      <w:r>
        <w:rPr>
          <w:rFonts w:ascii="Gadugi" w:hAnsi="Gadugi"/>
          <w:color w:val="001A1D"/>
          <w:spacing w:val="-3"/>
        </w:rPr>
        <w:t xml:space="preserve"> </w:t>
      </w:r>
      <w:r>
        <w:rPr>
          <w:rFonts w:ascii="Gadugi" w:hAnsi="Gadugi"/>
          <w:color w:val="001A1D"/>
        </w:rPr>
        <w:t>"true" ,otherwise</w:t>
      </w:r>
      <w:r>
        <w:rPr>
          <w:rFonts w:ascii="Gadugi" w:hAnsi="Gadugi"/>
          <w:color w:val="001A1D"/>
          <w:spacing w:val="-1"/>
        </w:rPr>
        <w:t xml:space="preserve"> </w:t>
      </w:r>
      <w:r>
        <w:rPr>
          <w:rFonts w:ascii="Gadugi" w:hAnsi="Gadugi"/>
          <w:color w:val="001A1D"/>
        </w:rPr>
        <w:t>"false".</w:t>
      </w:r>
    </w:p>
    <w:p w14:paraId="06F8ECDA">
      <w:pPr>
        <w:pStyle w:val="11"/>
        <w:rPr>
          <w:rFonts w:ascii="Gadugi"/>
          <w:sz w:val="30"/>
        </w:rPr>
      </w:pPr>
    </w:p>
    <w:p w14:paraId="3B5CE15D">
      <w:pPr>
        <w:pStyle w:val="11"/>
        <w:spacing w:before="8"/>
        <w:rPr>
          <w:rFonts w:ascii="Gadugi"/>
          <w:sz w:val="22"/>
        </w:rPr>
      </w:pPr>
    </w:p>
    <w:p w14:paraId="3CCA2CC1">
      <w:pPr>
        <w:pStyle w:val="8"/>
        <w:jc w:val="both"/>
        <w:rPr>
          <w:rFonts w:ascii="Gadugi"/>
        </w:rPr>
      </w:pPr>
      <w:r>
        <w:pict>
          <v:group id="_x0000_s1885" o:spid="_x0000_s1885" o:spt="203" style="position:absolute;left:0pt;margin-left:66.8pt;margin-top:21.15pt;height:5.55pt;width:96.6pt;mso-position-horizontal-relative:page;z-index:-251485184;mso-width-relative:page;mso-height-relative:page;" coordorigin="1336,424" coordsize="1932,111">
            <o:lock v:ext="edit"/>
            <v:shape id="_x0000_s1886" o:spid="_x0000_s1886" o:spt="75" type="#_x0000_t75" style="position:absolute;left:1336;top:423;height:111;width:1918;" filled="f" stroked="f" coordsize="21600,21600">
              <v:path/>
              <v:fill on="f" focussize="0,0"/>
              <v:stroke on="f"/>
              <v:imagedata r:id="rId103" o:title=""/>
              <o:lock v:ext="edit" aspectratio="t"/>
            </v:shape>
            <v:rect id="_x0000_s1887" o:spid="_x0000_s1887" o:spt="1" style="position:absolute;left:3253;top:423;height:103;width:15;" fillcolor="#AEAEAE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Gadugi"/>
          <w:color w:val="001A1D"/>
        </w:rPr>
        <w:t>For</w:t>
      </w:r>
      <w:r>
        <w:rPr>
          <w:rFonts w:ascii="Gadugi"/>
          <w:color w:val="001A1D"/>
          <w:spacing w:val="-9"/>
        </w:rPr>
        <w:t xml:space="preserve"> </w:t>
      </w:r>
      <w:r>
        <w:rPr>
          <w:rFonts w:ascii="Gadugi"/>
          <w:color w:val="001A1D"/>
        </w:rPr>
        <w:t>example:</w:t>
      </w:r>
    </w:p>
    <w:p w14:paraId="18215F62">
      <w:pPr>
        <w:pStyle w:val="11"/>
        <w:spacing w:before="8"/>
        <w:rPr>
          <w:rFonts w:ascii="Gadugi"/>
          <w:b/>
          <w:sz w:val="16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1"/>
        <w:gridCol w:w="847"/>
      </w:tblGrid>
      <w:tr w14:paraId="4F346606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071" w:type="dxa"/>
            <w:tcBorders>
              <w:top w:val="nil"/>
              <w:bottom w:val="nil"/>
            </w:tcBorders>
            <w:shd w:val="clear" w:color="auto" w:fill="F7F7FF"/>
          </w:tcPr>
          <w:p w14:paraId="1E3AB534">
            <w:pPr>
              <w:pStyle w:val="15"/>
              <w:spacing w:line="273" w:lineRule="exact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7" w:type="dxa"/>
            <w:tcBorders>
              <w:top w:val="nil"/>
              <w:bottom w:val="nil"/>
            </w:tcBorders>
            <w:shd w:val="clear" w:color="auto" w:fill="F7F7FF"/>
          </w:tcPr>
          <w:p w14:paraId="4595AFE7">
            <w:pPr>
              <w:pStyle w:val="15"/>
              <w:spacing w:line="273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14:paraId="145484D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918" w:type="dxa"/>
            <w:gridSpan w:val="2"/>
            <w:tcBorders>
              <w:top w:val="nil"/>
              <w:left w:val="nil"/>
              <w:bottom w:val="nil"/>
            </w:tcBorders>
          </w:tcPr>
          <w:p w14:paraId="0CD73C73">
            <w:pPr>
              <w:pStyle w:val="15"/>
              <w:spacing w:line="109" w:lineRule="exact"/>
              <w:ind w:left="9" w:right="-72"/>
              <w:rPr>
                <w:rFonts w:ascii="Gadugi"/>
                <w:sz w:val="10"/>
              </w:rPr>
            </w:pPr>
            <w:r>
              <w:rPr>
                <w:rFonts w:ascii="Gadugi"/>
                <w:position w:val="-1"/>
                <w:sz w:val="10"/>
              </w:rPr>
              <w:drawing>
                <wp:inline distT="0" distB="0" distL="0" distR="0">
                  <wp:extent cx="1221740" cy="69215"/>
                  <wp:effectExtent l="0" t="0" r="0" b="0"/>
                  <wp:docPr id="11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102.png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558C871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071" w:type="dxa"/>
            <w:tcBorders>
              <w:top w:val="nil"/>
            </w:tcBorders>
            <w:shd w:val="clear" w:color="auto" w:fill="F4F4F4"/>
          </w:tcPr>
          <w:p w14:paraId="1C9FF1FB">
            <w:pPr>
              <w:pStyle w:val="15"/>
              <w:ind w:left="102" w:right="70"/>
              <w:rPr>
                <w:sz w:val="20"/>
              </w:rPr>
            </w:pPr>
            <w:r>
              <w:rPr>
                <w:color w:val="1C2023"/>
                <w:sz w:val="20"/>
              </w:rPr>
              <w:t>Yn</w:t>
            </w:r>
            <w:r>
              <w:rPr>
                <w:color w:val="1C2023"/>
                <w:spacing w:val="1"/>
                <w:sz w:val="20"/>
              </w:rPr>
              <w:t xml:space="preserve"> </w:t>
            </w:r>
            <w:r>
              <w:rPr>
                <w:color w:val="1C2023"/>
                <w:spacing w:val="-2"/>
                <w:sz w:val="20"/>
              </w:rPr>
              <w:t>PYnative</w:t>
            </w:r>
          </w:p>
        </w:tc>
        <w:tc>
          <w:tcPr>
            <w:tcW w:w="847" w:type="dxa"/>
            <w:tcBorders>
              <w:top w:val="nil"/>
            </w:tcBorders>
            <w:shd w:val="clear" w:color="auto" w:fill="F4F4F4"/>
          </w:tcPr>
          <w:p w14:paraId="52341555">
            <w:pPr>
              <w:pStyle w:val="15"/>
              <w:spacing w:line="233" w:lineRule="exact"/>
              <w:ind w:left="107"/>
              <w:rPr>
                <w:sz w:val="20"/>
              </w:rPr>
            </w:pPr>
            <w:r>
              <w:rPr>
                <w:color w:val="1C2023"/>
                <w:sz w:val="20"/>
              </w:rPr>
              <w:t>True</w:t>
            </w:r>
          </w:p>
        </w:tc>
      </w:tr>
    </w:tbl>
    <w:p w14:paraId="609E5F3A">
      <w:pPr>
        <w:pStyle w:val="11"/>
        <w:spacing w:before="11"/>
        <w:rPr>
          <w:rFonts w:ascii="Gadugi"/>
          <w:b/>
          <w:sz w:val="21"/>
        </w:rPr>
      </w:pPr>
    </w:p>
    <w:p w14:paraId="63F90F72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sz w:val="23"/>
        </w:rPr>
        <w:t>Answer:</w:t>
      </w:r>
    </w:p>
    <w:p w14:paraId="2DB41AF9">
      <w:pPr>
        <w:pStyle w:val="11"/>
        <w:spacing w:before="5"/>
        <w:rPr>
          <w:b/>
          <w:sz w:val="29"/>
        </w:rPr>
      </w:pPr>
    </w:p>
    <w:p w14:paraId="6B1C3B4E">
      <w:pPr>
        <w:spacing w:before="0" w:line="244" w:lineRule="auto"/>
        <w:ind w:left="1329" w:right="7797" w:hanging="269"/>
        <w:jc w:val="left"/>
        <w:rPr>
          <w:sz w:val="24"/>
        </w:rPr>
      </w:pPr>
      <w:r>
        <w:rPr>
          <w:sz w:val="24"/>
        </w:rPr>
        <w:t>def</w:t>
      </w:r>
      <w:r>
        <w:rPr>
          <w:spacing w:val="1"/>
          <w:sz w:val="24"/>
        </w:rPr>
        <w:t xml:space="preserve"> </w:t>
      </w:r>
      <w:r>
        <w:rPr>
          <w:sz w:val="24"/>
        </w:rPr>
        <w:t>check_balance(s1,</w:t>
      </w:r>
      <w:r>
        <w:rPr>
          <w:spacing w:val="1"/>
          <w:sz w:val="24"/>
        </w:rPr>
        <w:t xml:space="preserve"> </w:t>
      </w:r>
      <w:r>
        <w:rPr>
          <w:sz w:val="24"/>
        </w:rPr>
        <w:t>s2):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s1_set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set(s1)</w:t>
      </w:r>
    </w:p>
    <w:p w14:paraId="16004163">
      <w:pPr>
        <w:spacing w:before="2"/>
        <w:ind w:left="1329" w:right="0" w:firstLine="0"/>
        <w:jc w:val="left"/>
        <w:rPr>
          <w:sz w:val="24"/>
        </w:rPr>
      </w:pPr>
      <w:r>
        <w:rPr>
          <w:w w:val="110"/>
          <w:sz w:val="24"/>
        </w:rPr>
        <w:t>s2_set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set(s2)</w:t>
      </w:r>
    </w:p>
    <w:p w14:paraId="19703C47">
      <w:pPr>
        <w:spacing w:before="11" w:line="244" w:lineRule="auto"/>
        <w:ind w:left="1593" w:right="7776" w:hanging="265"/>
        <w:jc w:val="left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s1_set.issubset(s2_set):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return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True</w:t>
      </w:r>
    </w:p>
    <w:p w14:paraId="377E7151">
      <w:pPr>
        <w:spacing w:before="0" w:line="279" w:lineRule="exact"/>
        <w:ind w:left="1329" w:right="0" w:firstLine="0"/>
        <w:jc w:val="left"/>
        <w:rPr>
          <w:sz w:val="24"/>
        </w:rPr>
      </w:pPr>
      <w:r>
        <w:rPr>
          <w:w w:val="105"/>
          <w:sz w:val="24"/>
        </w:rPr>
        <w:t>else:</w:t>
      </w:r>
    </w:p>
    <w:p w14:paraId="7E156158">
      <w:pPr>
        <w:spacing w:before="12"/>
        <w:ind w:left="1593" w:right="0" w:firstLine="0"/>
        <w:jc w:val="left"/>
        <w:rPr>
          <w:sz w:val="24"/>
        </w:rPr>
      </w:pPr>
      <w:r>
        <w:rPr>
          <w:w w:val="110"/>
          <w:sz w:val="24"/>
        </w:rPr>
        <w:t>return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False</w:t>
      </w:r>
    </w:p>
    <w:p w14:paraId="0BDCB162">
      <w:pPr>
        <w:pStyle w:val="11"/>
        <w:spacing w:before="1"/>
        <w:rPr>
          <w:sz w:val="25"/>
        </w:rPr>
      </w:pPr>
    </w:p>
    <w:p w14:paraId="6C002C28">
      <w:pPr>
        <w:spacing w:before="0" w:line="244" w:lineRule="auto"/>
        <w:ind w:left="1060" w:right="9349" w:firstLine="0"/>
        <w:jc w:val="left"/>
        <w:rPr>
          <w:sz w:val="24"/>
        </w:rPr>
      </w:pPr>
      <w:r>
        <w:rPr>
          <w:sz w:val="24"/>
        </w:rPr>
        <w:t>s1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13"/>
          <w:sz w:val="24"/>
        </w:rPr>
        <w:t xml:space="preserve"> </w:t>
      </w:r>
      <w:r>
        <w:rPr>
          <w:sz w:val="24"/>
        </w:rPr>
        <w:t>input()</w:t>
      </w:r>
      <w:r>
        <w:rPr>
          <w:spacing w:val="-50"/>
          <w:sz w:val="24"/>
        </w:rPr>
        <w:t xml:space="preserve"> </w:t>
      </w:r>
      <w:r>
        <w:rPr>
          <w:w w:val="105"/>
          <w:sz w:val="24"/>
        </w:rPr>
        <w:t>s2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input()</w:t>
      </w:r>
    </w:p>
    <w:p w14:paraId="675BCF72">
      <w:pPr>
        <w:spacing w:before="0" w:line="279" w:lineRule="exact"/>
        <w:ind w:left="1060" w:right="0" w:firstLine="0"/>
        <w:jc w:val="left"/>
        <w:rPr>
          <w:sz w:val="24"/>
        </w:rPr>
      </w:pPr>
      <w:r>
        <w:rPr>
          <w:w w:val="105"/>
          <w:sz w:val="24"/>
        </w:rPr>
        <w:t>result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check_balance(s1,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s2)</w:t>
      </w:r>
    </w:p>
    <w:p w14:paraId="6C705015">
      <w:pPr>
        <w:pStyle w:val="11"/>
        <w:spacing w:before="6"/>
        <w:rPr>
          <w:sz w:val="25"/>
        </w:rPr>
      </w:pPr>
    </w:p>
    <w:p w14:paraId="2B4A132D">
      <w:pPr>
        <w:spacing w:before="1"/>
        <w:ind w:left="1060" w:right="0" w:firstLine="0"/>
        <w:jc w:val="left"/>
        <w:rPr>
          <w:sz w:val="24"/>
        </w:rPr>
      </w:pPr>
      <w:r>
        <w:rPr>
          <w:w w:val="105"/>
          <w:sz w:val="24"/>
        </w:rPr>
        <w:t>if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result:</w:t>
      </w:r>
    </w:p>
    <w:p w14:paraId="0ECBC368">
      <w:pPr>
        <w:spacing w:before="6" w:line="244" w:lineRule="auto"/>
        <w:ind w:left="1060" w:right="8980" w:firstLine="268"/>
        <w:jc w:val="left"/>
        <w:rPr>
          <w:sz w:val="24"/>
        </w:rPr>
      </w:pPr>
      <w:r>
        <w:rPr>
          <w:spacing w:val="-2"/>
          <w:sz w:val="24"/>
        </w:rPr>
        <w:t>print("True")</w:t>
      </w:r>
      <w:r>
        <w:rPr>
          <w:spacing w:val="-50"/>
          <w:sz w:val="24"/>
        </w:rPr>
        <w:t xml:space="preserve"> </w:t>
      </w:r>
      <w:r>
        <w:rPr>
          <w:sz w:val="24"/>
        </w:rPr>
        <w:t>else:</w:t>
      </w:r>
    </w:p>
    <w:p w14:paraId="0F9FEBC2">
      <w:pPr>
        <w:spacing w:before="3"/>
        <w:ind w:left="1329" w:right="0" w:firstLine="0"/>
        <w:jc w:val="left"/>
        <w:rPr>
          <w:sz w:val="24"/>
        </w:rPr>
      </w:pPr>
      <w:r>
        <w:rPr>
          <w:w w:val="105"/>
          <w:sz w:val="24"/>
        </w:rPr>
        <w:t>print("False")</w:t>
      </w:r>
    </w:p>
    <w:p w14:paraId="7778D6FB">
      <w:pPr>
        <w:pStyle w:val="11"/>
        <w:rPr>
          <w:sz w:val="20"/>
        </w:rPr>
      </w:pPr>
    </w:p>
    <w:p w14:paraId="76BBB310">
      <w:pPr>
        <w:pStyle w:val="11"/>
        <w:rPr>
          <w:sz w:val="20"/>
        </w:rPr>
      </w:pPr>
    </w:p>
    <w:p w14:paraId="6355B575">
      <w:pPr>
        <w:pStyle w:val="11"/>
        <w:rPr>
          <w:sz w:val="20"/>
        </w:rPr>
      </w:pPr>
    </w:p>
    <w:p w14:paraId="04940FE9">
      <w:pPr>
        <w:pStyle w:val="11"/>
        <w:rPr>
          <w:sz w:val="20"/>
        </w:rPr>
      </w:pPr>
    </w:p>
    <w:p w14:paraId="467D6AEE">
      <w:pPr>
        <w:pStyle w:val="11"/>
        <w:rPr>
          <w:sz w:val="20"/>
        </w:rPr>
      </w:pPr>
    </w:p>
    <w:p w14:paraId="1A589E03">
      <w:pPr>
        <w:pStyle w:val="11"/>
        <w:rPr>
          <w:sz w:val="20"/>
        </w:rPr>
      </w:pPr>
    </w:p>
    <w:p w14:paraId="49123FF2">
      <w:pPr>
        <w:pStyle w:val="11"/>
        <w:rPr>
          <w:sz w:val="20"/>
        </w:rPr>
      </w:pPr>
    </w:p>
    <w:p w14:paraId="24871D79">
      <w:pPr>
        <w:pStyle w:val="11"/>
        <w:spacing w:before="6"/>
        <w:rPr>
          <w:sz w:val="15"/>
        </w:rPr>
      </w:pPr>
      <w:r>
        <w:pict>
          <v:group id="_x0000_s1888" o:spid="_x0000_s1888" o:spt="203" style="position:absolute;left:0pt;margin-left:56pt;margin-top:11.05pt;height:23.4pt;width:495.75pt;mso-position-horizontal-relative:page;mso-wrap-distance-bottom:0pt;mso-wrap-distance-top:0pt;z-index:-251287552;mso-width-relative:page;mso-height-relative:page;" coordorigin="1120,221" coordsize="9915,468">
            <o:lock v:ext="edit"/>
            <v:line id="_x0000_s1889" o:spid="_x0000_s1889" o:spt="20" style="position:absolute;left:1125;top:226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890" o:spid="_x0000_s1890" o:spt="1" style="position:absolute;left:10350;top:290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891" o:spid="_x0000_s1891" o:spt="75" type="#_x0000_t75" style="position:absolute;left:1326;top:377;height:184;width:3465;" filled="f" stroked="f" coordsize="21600,21600">
              <v:path/>
              <v:fill on="f" focussize="0,0"/>
              <v:stroke on="f"/>
              <v:imagedata r:id="rId105" o:title=""/>
              <o:lock v:ext="edit" aspectratio="t"/>
            </v:shape>
            <v:shape id="_x0000_s1892" o:spid="_x0000_s1892" o:spt="75" type="#_x0000_t75" style="position:absolute;left:4857;top:382;height:180;width:2090;" filled="f" stroked="f" coordsize="21600,21600">
              <v:path/>
              <v:fill on="f" focussize="0,0"/>
              <v:stroke on="f"/>
              <v:imagedata r:id="rId106" o:title=""/>
              <o:lock v:ext="edit" aspectratio="t"/>
            </v:shape>
            <v:shape id="_x0000_s1893" o:spid="_x0000_s1893" style="position:absolute;left:7036;top:378;height:186;width:3544;" fillcolor="#000000" filled="t" stroked="f" coordorigin="7036,378" coordsize="3544,186" path="m7053,378l7036,378,7036,562,7053,562,7053,378xm7287,513l7282,512,7279,510,7272,504,7269,500,7266,494,7259,480,7256,475,7253,471,7249,467,7245,464,7244,463,7241,461,7235,459,7235,458,7242,455,7248,452,7250,451,7257,446,7261,442,7266,433,7267,427,7267,416,7266,412,7265,408,7263,404,7261,401,7259,398,7257,396,7256,396,7253,393,7249,391,7244,389,7239,388,7232,386,7232,414,7232,427,7232,431,7231,434,7230,438,7229,441,7226,443,7224,446,7221,448,7213,451,7208,451,7191,451,7191,397,7193,396,7197,396,7213,396,7220,399,7230,407,7232,414,7232,386,7226,385,7219,385,7144,385,7144,391,7147,392,7149,393,7152,394,7153,395,7155,398,7155,400,7156,404,7156,499,7155,504,7155,506,7153,509,7152,510,7150,511,7149,511,7146,512,7144,513,7144,519,7203,519,7203,513,7199,512,7196,511,7195,510,7193,508,7192,507,7192,505,7191,503,7191,500,7191,463,7202,463,7205,463,7209,465,7211,466,7212,468,7214,470,7217,474,7219,479,7228,496,7234,506,7239,514,7243,519,7287,519,7287,513xm7399,513l7396,512,7394,511,7393,511,7392,511,7391,510,7390,509,7389,508,7389,507,7388,506,7388,505,7388,504,7387,502,7387,500,7387,473,7387,445,7386,438,7382,432,7381,431,7380,429,7376,425,7371,423,7365,421,7358,420,7355,420,7355,473,7355,492,7354,495,7350,500,7348,502,7344,504,7341,506,7338,506,7330,506,7327,505,7321,501,7320,498,7320,487,7323,482,7329,478,7334,475,7343,473,7355,473,7355,420,7345,420,7342,420,7335,421,7331,422,7322,424,7317,425,7308,428,7302,430,7295,432,7295,450,7317,450,7318,445,7319,441,7321,438,7323,435,7325,433,7328,432,7330,431,7333,431,7340,431,7343,431,7346,433,7348,434,7350,436,7354,443,7354,448,7354,463,7339,465,7325,467,7314,470,7305,474,7294,479,7288,487,7288,501,7290,505,7292,509,7295,513,7298,516,7308,520,7313,521,7326,521,7333,520,7338,517,7344,515,7350,511,7356,506,7357,506,7358,506,7357,519,7399,519,7399,513xm7458,382l7427,382,7427,406,7458,406,7458,382xm7458,421l7444,421,7413,422,7413,428,7416,429,7418,429,7421,430,7422,431,7423,433,7424,434,7425,435,7425,437,7426,439,7426,442,7426,532,7425,536,7423,542,7421,544,7419,546,7417,548,7413,550,7408,551,7413,563,7420,561,7426,559,7440,553,7445,549,7448,545,7452,541,7455,536,7456,531,7458,526,7458,519,7458,421xm7596,513l7593,512,7591,511,7590,511,7589,511,7588,510,7586,509,7586,508,7585,507,7585,506,7585,505,7584,504,7584,502,7584,500,7584,473,7584,445,7583,438,7579,432,7578,431,7577,429,7573,425,7568,423,7562,421,7555,420,7551,420,7551,473,7551,492,7550,495,7547,500,7544,502,7541,504,7538,506,7535,506,7527,506,7523,505,7518,501,7517,498,7517,487,7520,482,7525,478,7531,475,7540,473,7551,473,7551,420,7542,420,7539,420,7531,421,7527,422,7518,424,7514,425,7505,428,7499,430,7492,432,7492,450,7513,450,7514,445,7516,441,7518,438,7520,435,7522,433,7525,432,7527,431,7530,431,7537,431,7540,431,7543,433,7545,434,7547,436,7550,443,7551,448,7551,463,7536,465,7522,467,7511,470,7502,474,7491,479,7485,487,7485,501,7486,505,7489,509,7491,513,7495,516,7505,520,7510,521,7523,521,7529,520,7535,517,7541,515,7547,511,7553,506,7553,506,7555,506,7554,519,7596,519,7596,513xm7662,513l7658,512,7655,511,7653,508,7652,506,7651,504,7651,501,7650,378,7636,378,7605,380,7605,386,7608,387,7610,387,7612,388,7613,389,7614,389,7616,392,7617,393,7617,395,7617,397,7617,399,7618,498,7617,503,7617,504,7617,506,7616,507,7615,508,7615,509,7614,510,7613,510,7612,511,7610,512,7609,512,7606,513,7606,519,7662,519,7662,513xm7788,513l7785,512,7783,511,7782,511,7781,511,7780,510,7778,509,7778,508,7777,507,7777,506,7777,505,7776,504,7776,502,7776,500,7776,473,7776,445,7775,438,7771,432,7770,431,7769,429,7765,425,7760,423,7754,421,7747,420,7743,420,7743,473,7743,492,7742,495,7739,500,7736,502,7733,504,7730,506,7727,506,7719,506,7715,505,7710,501,7709,498,7709,487,7712,482,7717,478,7723,475,7732,473,7743,473,7743,420,7734,420,7731,420,7723,421,7719,422,7710,424,7706,425,7697,428,7691,430,7684,432,7684,450,7705,450,7706,445,7708,441,7710,438,7712,435,7714,433,7717,432,7719,431,7722,431,7729,431,7732,431,7735,433,7737,434,7739,436,7742,443,7743,448,7743,463,7728,465,7714,467,7703,470,7694,474,7683,479,7677,487,7677,501,7678,505,7681,509,7683,513,7687,516,7697,520,7702,521,7715,521,7721,520,7727,517,7733,515,7739,511,7745,506,7745,506,7747,506,7746,519,7788,519,7788,513xm7930,513l7928,512,7926,512,7923,510,7919,506,7917,504,7914,500,7909,495,7891,471,7883,461,7880,457,7904,437,7910,433,7914,431,7917,429,7921,428,7924,428,7924,422,7867,422,7867,428,7873,429,7877,431,7877,437,7876,439,7875,442,7874,444,7872,446,7871,448,7868,450,7859,457,7856,459,7854,460,7852,461,7851,461,7849,461,7842,461,7842,378,7828,378,7797,380,7797,386,7800,387,7802,387,7804,388,7805,389,7806,389,7808,392,7808,393,7809,397,7809,399,7810,498,7809,503,7809,504,7809,506,7808,507,7807,508,7807,509,7806,510,7805,510,7804,511,7802,512,7801,512,7798,513,7798,519,7854,519,7854,513,7850,512,7847,511,7845,508,7844,506,7843,504,7843,501,7842,471,7850,471,7852,471,7854,472,7855,473,7858,475,7859,477,7861,480,7870,491,7874,496,7876,500,7878,502,7879,504,7879,504,7879,506,7879,511,7878,512,7875,513,7875,519,7930,519,7930,513xm8027,495l8027,485,8026,481,8021,474,8017,471,8009,465,8003,462,7988,457,7983,455,7980,453,7977,451,7975,450,7974,448,7973,446,7973,444,7973,438,7974,435,7977,433,7980,431,7984,430,7993,430,7995,431,7998,432,8000,432,8003,434,8007,439,8009,442,8011,446,8025,446,8025,430,8025,423,8017,422,8010,421,8000,420,7994,420,7979,420,7971,421,7957,426,7951,429,7947,433,7943,438,7941,443,7941,453,7942,456,7945,462,7947,464,7950,467,7953,469,7956,471,7960,473,7963,475,7967,477,7979,481,7984,483,7987,485,7990,487,7992,489,7994,491,7995,492,7995,495,7995,502,7994,505,7991,507,7988,509,7984,511,7972,511,7966,509,7963,506,7959,503,7956,499,7954,493,7939,493,7939,516,7950,518,7961,520,7971,520,7980,521,7987,521,7993,520,7999,519,8005,518,8010,516,8018,511,8018,511,8021,508,8023,504,8026,500,8027,495xm8166,513l8164,512,8163,512,8160,510,8159,510,8157,508,8156,506,8156,503,8155,501,8155,497,8155,446,8154,440,8152,435,8151,435,8150,430,8146,427,8142,424,8137,421,8131,420,8117,420,8112,421,8101,425,8095,429,8088,435,8087,434,8087,378,8073,378,8042,380,8042,386,8045,387,8047,387,8049,388,8050,389,8051,389,8053,392,8053,393,8054,397,8054,399,8055,404,8055,496,8054,501,8054,503,8054,504,8053,506,8053,507,8052,508,8051,509,8051,510,8050,510,8048,511,8047,512,8045,512,8043,513,8043,519,8099,519,8099,513,8096,512,8095,512,8093,511,8092,510,8091,510,8091,509,8090,508,8089,507,8088,506,8088,503,8088,501,8087,497,8087,450,8088,447,8092,441,8095,439,8101,436,8104,435,8110,435,8113,436,8114,437,8116,438,8118,439,8120,443,8121,446,8122,450,8122,453,8122,501,8122,504,8121,506,8121,506,8120,508,8117,511,8115,512,8111,513,8111,519,8166,519,8166,513xm8374,513l8372,512,8370,512,8367,510,8366,510,8364,508,8364,506,8363,503,8362,501,8362,497,8362,448,8362,444,8362,443,8359,435,8359,435,8357,431,8352,426,8349,423,8341,421,8336,420,8324,420,8318,421,8307,426,8300,431,8293,437,8292,435,8292,435,8291,433,8289,430,8284,425,8281,423,8277,422,8273,421,8269,420,8257,420,8252,421,8246,423,8241,426,8234,430,8228,435,8226,435,8228,421,8214,421,8183,422,8183,428,8186,429,8189,430,8190,431,8192,431,8193,433,8194,435,8194,436,8195,437,8195,439,8195,499,8195,501,8194,504,8194,506,8193,508,8190,511,8188,512,8184,513,8184,519,8238,519,8238,513,8235,512,8233,511,8230,508,8230,508,8229,506,8228,501,8228,499,8228,450,8229,447,8232,443,8233,441,8236,439,8239,438,8242,436,8245,435,8250,435,8251,436,8254,437,8255,437,8257,439,8258,440,8260,443,8261,444,8261,448,8262,450,8262,452,8262,501,8261,506,8261,506,8260,508,8259,510,8258,511,8255,512,8252,513,8252,519,8306,519,8306,513,8303,512,8301,511,8299,510,8298,509,8297,508,8296,505,8296,503,8295,499,8295,496,8295,452,8295,450,8296,447,8297,446,8298,444,8299,443,8301,441,8302,440,8304,439,8306,438,8308,437,8311,436,8313,435,8318,435,8320,436,8323,438,8325,439,8327,443,8328,446,8329,454,8329,499,8329,501,8329,504,8328,506,8328,506,8327,508,8326,510,8325,511,8322,512,8319,513,8319,519,8374,519,8374,513xm8429,382l8398,382,8398,406,8429,406,8429,382xm8441,513l8439,512,8437,512,8436,511,8434,511,8434,510,8433,509,8432,508,8432,508,8431,506,8430,505,8430,503,8430,499,8430,421,8415,421,8384,422,8384,428,8387,429,8389,429,8392,430,8393,431,8395,434,8396,435,8396,437,8397,501,8396,504,8396,506,8395,508,8392,511,8389,512,8386,513,8386,519,8441,519,8441,513xm8625,483l8610,483,8608,487,8607,491,8606,493,8605,495,8604,497,8602,500,8600,502,8599,503,8598,504,8596,505,8594,506,8592,507,8588,508,8586,508,8559,508,8559,455,8577,455,8580,456,8584,457,8585,459,8586,461,8588,463,8589,466,8590,469,8603,469,8603,455,8603,444,8603,429,8590,429,8589,433,8588,436,8586,438,8585,440,8584,442,8582,442,8580,443,8577,444,8559,444,8559,396,8589,396,8593,397,8596,398,8598,400,8600,401,8602,403,8604,406,8606,410,8608,416,8624,416,8624,396,8624,385,8512,385,8512,391,8515,392,8517,393,8520,394,8521,395,8523,398,8523,400,8524,403,8524,500,8523,504,8523,505,8523,506,8521,509,8520,510,8518,511,8517,511,8514,512,8512,513,8512,519,8623,519,8624,508,8625,483xm8768,513l8766,512,8764,512,8761,510,8760,509,8759,508,8758,506,8757,503,8757,501,8757,449,8756,444,8755,440,8754,436,8754,435,8754,435,8752,432,8749,429,8747,426,8744,424,8740,422,8735,421,8730,420,8720,420,8716,421,8712,422,8708,423,8704,425,8701,427,8697,429,8693,432,8688,435,8687,435,8689,421,8674,421,8643,422,8643,428,8647,429,8650,430,8651,431,8653,431,8654,433,8655,435,8656,437,8656,439,8656,499,8656,501,8655,504,8655,506,8654,508,8651,511,8649,512,8645,513,8645,519,8700,519,8700,513,8696,512,8694,511,8691,508,8690,506,8690,506,8689,501,8689,499,8689,450,8690,447,8692,444,8694,441,8697,439,8700,438,8703,436,8706,435,8711,435,8713,436,8714,436,8715,436,8716,437,8717,438,8719,439,8720,440,8721,442,8722,444,8722,446,8723,448,8723,453,8724,501,8723,504,8723,506,8722,508,8720,510,8719,511,8717,512,8713,513,8713,519,8768,519,8768,513xm8894,422l8853,422,8850,421,8850,447,8850,463,8849,468,8843,476,8839,478,8828,478,8824,476,8819,468,8817,461,8817,445,8819,440,8824,432,8828,430,8839,430,8843,432,8846,436,8849,441,8850,447,8850,421,8844,420,8841,420,8838,420,8827,420,8821,421,8809,423,8803,425,8799,428,8794,431,8791,434,8788,439,8786,443,8785,448,8785,461,8786,466,8792,475,8797,479,8803,482,8799,485,8795,487,8791,492,8789,494,8787,497,8786,499,8785,501,8785,510,8786,512,8787,515,8789,517,8791,520,8794,522,8789,524,8785,527,8783,530,8780,533,8778,536,8778,545,8780,549,8783,552,8785,555,8789,557,8794,559,8799,560,8805,562,8819,563,8826,563,8847,563,8857,562,8874,557,8880,553,8880,553,8889,543,8892,537,8892,525,8892,521,8889,514,8882,510,8876,505,8867,503,8863,503,8863,535,8863,542,8861,546,8851,551,8844,553,8824,553,8817,552,8812,549,8807,547,8805,544,8805,536,8806,534,8808,529,8810,527,8813,525,8816,526,8821,526,8850,526,8854,526,8857,527,8859,529,8861,530,8862,531,8863,533,8863,535,8863,503,8822,503,8819,503,8816,503,8814,502,8812,501,8811,500,8811,499,8810,498,8810,492,8812,489,8816,486,8820,487,8827,488,8850,488,8857,486,8861,485,8871,478,8877,473,8881,464,8881,448,8880,445,8878,438,8876,436,8874,434,8874,433,8894,435,8894,433,8894,430,8894,422xm8942,382l8911,382,8911,406,8942,406,8942,382xm8954,513l8952,512,8951,512,8949,511,8948,511,8947,510,8946,509,8946,508,8945,508,8944,506,8944,505,8944,503,8943,499,8943,421,8929,421,8898,422,8898,428,8900,429,8903,429,8906,430,8907,431,8909,434,8910,435,8910,437,8910,501,8910,504,8909,506,8908,508,8905,511,8903,512,8899,513,8899,519,8954,519,8954,513xm9099,513l9097,512,9095,512,9093,510,9091,509,9090,508,9089,506,9088,503,9088,501,9088,449,9087,444,9086,440,9085,436,9085,435,9085,435,9083,432,9080,429,9078,426,9075,424,9071,422,9067,421,9062,420,9051,420,9047,421,9043,422,9039,423,9035,425,9032,427,9028,429,9024,432,9020,435,9018,435,9020,421,9006,421,8975,422,8975,428,8978,429,8981,430,8982,431,8984,431,8985,433,8986,435,8987,437,8987,439,8987,499,8987,501,8986,504,8986,506,8985,508,8982,511,8980,512,8976,513,8976,519,9031,519,9031,513,9027,512,9025,511,9022,508,9021,506,9021,506,9020,501,9020,499,9020,450,9021,447,9023,444,9025,441,9028,439,9031,438,9034,436,9037,435,9042,435,9044,436,9045,436,9046,436,9048,437,9049,438,9050,439,9051,440,9052,442,9053,444,9054,446,9054,448,9055,453,9055,501,9054,504,9054,506,9053,508,9052,510,9050,511,9048,512,9044,513,9044,519,9099,519,9099,513xm9216,471l9216,463,9215,460,9215,456,9212,446,9210,441,9207,437,9205,433,9202,430,9198,428,9194,425,9190,423,9182,421,9182,460,9145,460,9145,451,9146,450,9147,443,9151,438,9154,433,9159,430,9171,430,9175,433,9178,438,9181,443,9182,450,9182,460,9182,421,9179,421,9173,420,9155,420,9146,422,9129,430,9123,436,9113,451,9111,460,9111,487,9116,500,9124,508,9132,514,9141,518,9152,520,9164,521,9174,521,9183,519,9198,513,9205,508,9209,505,9213,501,9204,493,9198,497,9193,501,9184,504,9179,505,9164,505,9156,503,9147,491,9144,483,9144,471,9216,471xm9336,471l9336,463,9335,460,9335,456,9332,446,9330,441,9327,437,9325,433,9322,430,9318,428,9314,425,9310,423,9302,421,9302,460,9265,460,9265,451,9266,450,9267,443,9271,438,9274,433,9279,430,9291,430,9295,433,9298,438,9301,443,9302,450,9302,460,9302,421,9299,421,9293,420,9275,420,9266,422,9249,430,9243,436,9233,451,9231,460,9231,487,9236,500,9244,508,9252,514,9261,518,9272,520,9284,521,9294,521,9303,519,9318,513,9325,508,9329,505,9333,501,9324,493,9318,497,9313,501,9304,504,9299,505,9284,505,9276,503,9267,491,9264,483,9264,471,9336,471xm9449,421l9444,420,9440,420,9428,420,9422,421,9410,426,9405,430,9399,436,9398,436,9399,421,9385,421,9354,422,9354,428,9357,429,9360,430,9362,431,9363,431,9364,433,9366,435,9366,437,9366,501,9366,504,9365,506,9364,508,9361,511,9359,512,9355,513,9355,519,9411,519,9411,513,9407,512,9405,511,9403,510,9402,508,9400,506,9400,504,9399,501,9399,497,9399,453,9399,452,9400,448,9401,447,9402,445,9403,443,9405,442,9406,440,9408,439,9412,437,9414,437,9419,437,9422,438,9424,440,9426,442,9428,445,9429,448,9449,448,9449,437,9449,436,9449,421xm9504,382l9473,382,9473,406,9504,406,9504,382xm9516,513l9514,512,9512,512,9511,511,9510,511,9509,510,9508,509,9507,508,9507,508,9506,506,9506,505,9505,503,9505,499,9505,421,9491,421,9459,422,9459,428,9462,429,9464,429,9467,430,9469,431,9471,434,9471,435,9472,437,9472,439,9472,497,9472,501,9471,504,9471,506,9470,508,9467,511,9465,512,9461,513,9461,519,9516,519,9516,513xm9661,513l9659,512,9657,512,9654,510,9653,509,9651,508,9651,506,9650,503,9650,501,9649,449,9649,444,9648,440,9647,436,9647,435,9646,435,9645,432,9642,429,9640,426,9636,424,9632,422,9628,421,9623,420,9613,420,9609,421,9605,422,9601,423,9597,425,9594,427,9590,429,9586,432,9581,435,9580,435,9582,421,9567,421,9536,422,9536,428,9540,429,9542,430,9544,431,9545,431,9546,433,9548,435,9548,437,9549,439,9549,499,9549,501,9548,504,9548,506,9547,508,9544,511,9541,512,9538,513,9538,519,9592,519,9592,513,9589,512,9586,511,9584,508,9583,506,9583,506,9582,501,9582,499,9582,450,9583,447,9585,444,9587,441,9589,439,9593,438,9596,436,9599,435,9604,435,9605,436,9607,436,9608,436,9609,437,9610,438,9611,439,9612,440,9614,442,9615,444,9615,446,9616,448,9616,453,9616,501,9616,504,9615,506,9614,508,9613,510,9612,511,9609,512,9606,513,9606,519,9661,519,9661,513xm9782,422l9741,422,9738,421,9738,447,9738,463,9737,468,9731,476,9727,478,9716,478,9712,476,9707,468,9705,461,9705,445,9707,440,9712,432,9716,430,9727,430,9731,432,9734,436,9737,441,9738,447,9738,421,9732,420,9729,420,9726,420,9715,420,9709,421,9697,423,9691,425,9687,428,9682,431,9679,434,9676,439,9674,443,9673,448,9673,461,9674,466,9680,475,9685,479,9691,482,9687,485,9683,487,9679,492,9677,494,9675,497,9674,499,9673,501,9673,510,9674,512,9675,515,9677,517,9679,520,9682,522,9677,524,9673,527,9671,530,9668,533,9666,536,9666,545,9668,549,9671,552,9673,555,9677,557,9682,559,9687,560,9693,562,9707,563,9714,563,9735,563,9745,562,9762,557,9768,553,9768,553,9777,543,9780,537,9780,525,9780,521,9777,514,9770,510,9764,505,9755,503,9751,503,9751,535,9751,542,9749,546,9739,551,9732,553,9712,553,9705,552,9700,549,9695,547,9693,544,9693,536,9694,534,9696,529,9698,527,9701,525,9704,526,9709,526,9738,526,9742,526,9745,527,9747,529,9749,530,9750,531,9751,533,9751,535,9751,503,9710,503,9707,503,9704,503,9702,502,9700,501,9699,500,9699,499,9698,498,9698,492,9700,489,9704,486,9708,487,9715,488,9738,488,9745,486,9749,485,9759,478,9765,473,9769,464,9769,448,9768,445,9766,438,9764,436,9762,434,9762,433,9782,435,9782,433,9782,430,9782,422xm9954,388l9947,386,9941,385,9928,384,9921,383,9899,383,9886,386,9864,398,9856,406,9845,427,9842,439,9842,469,9844,481,9849,491,9854,501,9861,508,9871,513,9881,518,9894,521,9917,521,9924,520,9938,519,9945,518,9954,516,9954,509,9954,486,9938,486,9937,492,9935,496,9931,503,9928,505,9924,507,9921,508,9917,509,9900,509,9892,505,9886,495,9883,487,9880,478,9879,467,9878,454,9879,440,9880,428,9883,418,9887,410,9893,400,9902,395,9921,395,9926,397,9930,400,9934,404,9936,409,9938,416,9954,416,9954,395,9954,388xm10082,481l10081,453,10077,441,10068,433,10065,430,10060,427,10050,423,10047,422,10047,458,10047,483,10046,488,10046,493,10044,497,10041,504,10039,506,10036,508,10034,510,10030,511,10019,511,10014,507,10010,500,10007,493,10005,483,10005,458,10005,453,10008,441,10011,437,10014,434,10017,432,10021,430,10033,430,10038,434,10043,442,10045,448,10047,458,10047,422,10039,421,10026,420,10018,420,10011,421,9997,425,9991,428,9981,436,9977,442,9972,455,9970,462,9970,483,9973,492,9977,499,9982,507,9988,512,10004,519,10014,521,10036,521,10047,519,10055,515,10064,511,10065,511,10070,506,10079,490,10082,481xm10153,513l10149,512,10147,511,10144,508,10143,506,10142,504,10142,501,10142,378,10128,378,10096,380,10096,386,10099,387,10102,387,10103,388,10105,389,10106,389,10107,392,10108,393,10108,395,10108,397,10109,399,10109,498,10109,503,10108,504,10108,506,10107,507,10107,508,10106,509,10105,510,10104,510,10103,511,10102,512,10100,512,10098,513,10098,519,10153,519,10153,513xm10225,513l10221,512,10219,511,10216,508,10215,506,10214,504,10214,501,10214,378,10200,378,10168,380,10168,386,10171,387,10174,387,10175,388,10177,389,10178,389,10179,392,10180,393,10180,395,10180,397,10181,399,10181,404,10181,497,10181,501,10181,503,10180,504,10180,506,10179,507,10179,508,10178,509,10177,510,10176,510,10175,511,10174,512,10172,512,10170,513,10170,519,10225,519,10225,513xm10344,471l10344,463,10343,460,10343,456,10340,446,10338,441,10335,437,10333,433,10330,430,10326,428,10322,425,10318,423,10310,421,10310,460,10273,460,10273,451,10274,450,10275,443,10279,438,10282,433,10287,430,10299,430,10303,433,10306,438,10309,443,10310,450,10310,460,10310,421,10307,421,10301,420,10283,420,10274,422,10257,430,10251,436,10241,451,10239,460,10239,487,10244,500,10252,508,10260,514,10269,518,10280,520,10292,521,10302,521,10311,519,10326,513,10333,508,10337,505,10341,501,10332,493,10326,497,10321,501,10312,504,10307,505,10292,505,10284,503,10275,491,10272,483,10272,471,10344,471xm10468,422l10427,422,10424,421,10424,447,10424,463,10423,468,10417,476,10413,478,10402,478,10398,476,10393,468,10392,461,10392,445,10393,440,10398,432,10402,430,10414,430,10418,432,10420,436,10423,441,10424,447,10424,421,10419,420,10416,420,10412,420,10401,420,10395,421,10383,423,10378,425,10373,428,10369,431,10365,434,10363,439,10360,443,10359,448,10359,461,10361,466,10367,475,10371,479,10377,482,10373,485,10370,487,10365,492,10363,494,10362,497,10360,499,10360,501,10360,510,10360,512,10361,515,10363,517,10365,520,10368,522,10363,524,10360,527,10357,530,10354,533,10353,536,10353,545,10354,549,10357,552,10360,555,10363,557,10368,559,10373,560,10379,562,10393,563,10401,563,10421,563,10431,562,10448,557,10455,553,10455,553,10464,543,10466,537,10466,525,10466,521,10463,514,10457,510,10450,505,10441,503,10438,503,10438,535,10438,542,10435,546,10425,551,10418,553,10398,553,10391,552,10386,549,10382,547,10379,544,10379,536,10380,534,10383,529,10385,527,10388,525,10391,526,10395,526,10425,526,10428,526,10431,527,10434,529,10436,530,10436,531,10437,533,10438,535,10438,503,10396,503,10393,503,10391,503,10388,502,10387,501,10386,500,10385,499,10384,498,10384,492,10386,489,10390,486,10395,487,10401,488,10424,488,10431,486,10436,485,10445,478,10452,473,10456,464,10456,448,10455,445,10452,438,10450,436,10448,434,10449,433,10468,435,10468,433,10468,430,10468,422xm10579,471l10579,463,10579,460,10578,456,10575,446,10573,441,10570,437,10568,433,10565,430,10561,428,10557,425,10553,423,10546,421,10546,460,10508,460,10509,451,10509,450,10511,443,10514,438,10518,433,10522,430,10534,430,10538,433,10541,438,10544,443,10545,450,10546,460,10546,421,10543,421,10537,420,10519,420,10509,422,10492,430,10486,436,10477,451,10474,460,10474,487,10479,500,10488,508,10495,514,10504,518,10515,520,10527,521,10537,521,10546,519,10561,513,10568,508,10572,505,10576,501,10567,493,10562,497,10557,501,10547,504,10542,505,10527,505,10519,503,10510,491,10507,483,10507,471,10579,471xe">
              <v:path arrowok="t"/>
              <v:fill on="t" focussize="0,0"/>
              <v:stroke on="f"/>
              <v:imagedata o:title=""/>
              <o:lock v:ext="edit"/>
            </v:shape>
            <v:rect id="_x0000_s1894" o:spid="_x0000_s1894" o:spt="1" style="position:absolute;left:10350;top:290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895" o:spid="_x0000_s1895" o:spt="202" type="#_x0000_t202" style="position:absolute;left:10360;top:295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DB96182">
                    <w:pPr>
                      <w:spacing w:before="95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type="topAndBottom"/>
          </v:group>
        </w:pict>
      </w:r>
    </w:p>
    <w:p w14:paraId="5B1B9138">
      <w:pPr>
        <w:pStyle w:val="11"/>
        <w:spacing w:before="11"/>
        <w:rPr>
          <w:sz w:val="15"/>
        </w:rPr>
      </w:pPr>
    </w:p>
    <w:p w14:paraId="318AC5CD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896" o:spid="_x0000_s1896" o:spt="202" type="#_x0000_t202" style="position:absolute;left:0pt;margin-left:537.3pt;margin-top:-28.9pt;height:11.85pt;width:2.8pt;mso-position-horizontal-relative:page;z-index:-2514862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E3277E1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92</w:t>
      </w:r>
    </w:p>
    <w:p w14:paraId="729A1FCC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49AA9CE">
      <w:pPr>
        <w:spacing w:before="88"/>
        <w:ind w:left="1060" w:right="0" w:firstLine="0"/>
        <w:jc w:val="left"/>
        <w:rPr>
          <w:sz w:val="32"/>
        </w:rPr>
      </w:pPr>
      <w:r>
        <w:pict>
          <v:shape id="_x0000_s1897" o:spid="_x0000_s1897" o:spt="202" type="#_x0000_t202" style="position:absolute;left:0pt;margin-left:537.3pt;margin-top:663pt;height:11.85pt;width:2.8pt;mso-position-horizontal-relative:page;z-index:-2514841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83868B2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898" o:spid="_x0000_s1898" o:spt="203" style="position:absolute;left:0pt;margin-left:67.15pt;margin-top:32.35pt;height:58.5pt;width:181.85pt;mso-position-horizontal-relative:page;z-index:-251483136;mso-width-relative:page;mso-height-relative:page;" coordorigin="1343,648" coordsize="3637,1170">
            <o:lock v:ext="edit"/>
            <v:shape id="_x0000_s1899" o:spid="_x0000_s1899" style="position:absolute;left:3308;top:662;height:1044;width:1472;" fillcolor="#F7F7FF" filled="t" stroked="f" coordorigin="3309,662" coordsize="1472,1044" path="m4038,662l3309,662,3309,1706,4038,1706,4038,662xm4780,662l4050,662,4050,1706,4780,1706,4780,662xe">
              <v:path arrowok="t"/>
              <v:fill on="t" focussize="0,0"/>
              <v:stroke on="f"/>
              <v:imagedata o:title=""/>
              <o:lock v:ext="edit"/>
            </v:shape>
            <v:shape id="_x0000_s1900" o:spid="_x0000_s1900" o:spt="75" type="#_x0000_t75" style="position:absolute;left:1343;top:647;height:111;width:3437;" filled="f" stroked="f" coordsize="21600,21600">
              <v:path/>
              <v:fill on="f" focussize="0,0"/>
              <v:stroke on="f"/>
              <v:imagedata r:id="rId107" o:title=""/>
              <o:lock v:ext="edit" aspectratio="t"/>
            </v:shape>
            <v:shape id="_x0000_s1901" o:spid="_x0000_s1901" style="position:absolute;left:1349;top:756;height:947;width:3631;" fillcolor="#F7F7FF" filled="t" stroked="f" coordorigin="1349,757" coordsize="3631,947" path="m2113,757l1349,757,1349,1703,2113,1703,2113,757xm3289,757l2127,757,2127,1703,3289,1703,3289,757xm4979,757l3304,757,3304,1703,4979,1703,4979,757xe">
              <v:path arrowok="t"/>
              <v:fill on="t" focussize="0,0"/>
              <v:stroke on="f"/>
              <v:imagedata o:title=""/>
              <o:lock v:ext="edit"/>
            </v:shape>
            <v:shape id="_x0000_s1902" o:spid="_x0000_s1902" o:spt="75" type="#_x0000_t75" style="position:absolute;left:1343;top:1706;height:111;width:3634;" filled="f" stroked="f" coordsize="21600,21600">
              <v:path/>
              <v:fill on="f" focussize="0,0"/>
              <v:stroke on="f"/>
              <v:imagedata r:id="rId108" o:title=""/>
              <o:lock v:ext="edit" aspectratio="t"/>
            </v:shape>
          </v:group>
        </w:pict>
      </w:r>
      <w:r>
        <w:pict>
          <v:group id="_x0000_s1903" o:spid="_x0000_s1903" o:spt="203" style="position:absolute;left:0pt;margin-left:24pt;margin-top:24pt;height:744pt;width:564pt;mso-position-horizontal-relative:page;mso-position-vertical-relative:page;z-index:-251483136;mso-width-relative:page;mso-height-relative:page;" coordorigin="480,480" coordsize="11280,14880">
            <o:lock v:ext="edit"/>
            <v:shape id="_x0000_s1904" o:spid="_x0000_s1904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905" o:spid="_x0000_s1905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906" o:spid="_x0000_s1906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907" o:spid="_x0000_s1907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drawing>
          <wp:anchor distT="0" distB="0" distL="0" distR="0" simplePos="0" relativeHeight="251834368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1510665</wp:posOffset>
            </wp:positionV>
            <wp:extent cx="2304415" cy="69850"/>
            <wp:effectExtent l="0" t="0" r="0" b="0"/>
            <wp:wrapNone/>
            <wp:docPr id="1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07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19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32"/>
        </w:rPr>
        <w:t>Output</w:t>
      </w:r>
    </w:p>
    <w:p w14:paraId="716B15EF">
      <w:pPr>
        <w:pStyle w:val="11"/>
        <w:spacing w:before="1" w:after="1"/>
        <w:rPr>
          <w:sz w:val="15"/>
        </w:rPr>
      </w:pPr>
    </w:p>
    <w:tbl>
      <w:tblPr>
        <w:tblStyle w:val="10"/>
        <w:tblW w:w="0" w:type="auto"/>
        <w:tblInd w:w="969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1176"/>
        <w:gridCol w:w="748"/>
        <w:gridCol w:w="742"/>
        <w:gridCol w:w="192"/>
      </w:tblGrid>
      <w:tr w14:paraId="57678E4B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773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3CFDD24">
            <w:pPr>
              <w:pStyle w:val="15"/>
              <w:spacing w:before="7"/>
              <w:rPr>
                <w:rFonts w:ascii="Cambria"/>
                <w:sz w:val="35"/>
              </w:rPr>
            </w:pPr>
          </w:p>
          <w:p w14:paraId="444FAC3E">
            <w:pPr>
              <w:pStyle w:val="15"/>
              <w:spacing w:before="1"/>
              <w:ind w:left="102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Input</w:t>
            </w:r>
          </w:p>
        </w:tc>
        <w:tc>
          <w:tcPr>
            <w:tcW w:w="1176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2F542EB1">
            <w:pPr>
              <w:pStyle w:val="15"/>
              <w:spacing w:before="264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Expected</w:t>
            </w:r>
          </w:p>
        </w:tc>
        <w:tc>
          <w:tcPr>
            <w:tcW w:w="748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8A05A28">
            <w:pPr>
              <w:pStyle w:val="15"/>
              <w:spacing w:before="264"/>
              <w:ind w:left="108"/>
              <w:rPr>
                <w:rFonts w:ascii="Gadugi"/>
                <w:b/>
                <w:sz w:val="23"/>
              </w:rPr>
            </w:pPr>
            <w:r>
              <w:rPr>
                <w:rFonts w:ascii="Gadugi"/>
                <w:b/>
                <w:sz w:val="23"/>
              </w:rPr>
              <w:t>Got</w:t>
            </w:r>
          </w:p>
        </w:tc>
        <w:tc>
          <w:tcPr>
            <w:tcW w:w="742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69B77B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2" w:type="dxa"/>
            <w:tcBorders>
              <w:top w:val="nil"/>
              <w:bottom w:val="single" w:color="FFFFFF" w:sz="48" w:space="0"/>
              <w:right w:val="nil"/>
            </w:tcBorders>
            <w:shd w:val="clear" w:color="auto" w:fill="F7F7FF"/>
          </w:tcPr>
          <w:p w14:paraId="0296DFDB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9D3827E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" w:hRule="atLeast"/>
        </w:trPr>
        <w:tc>
          <w:tcPr>
            <w:tcW w:w="773" w:type="dxa"/>
            <w:tcBorders>
              <w:top w:val="single" w:color="FFFFFF" w:sz="48" w:space="0"/>
              <w:bottom w:val="single" w:color="FFFFFF" w:sz="6" w:space="0"/>
            </w:tcBorders>
            <w:shd w:val="clear" w:color="auto" w:fill="E3E3E3"/>
          </w:tcPr>
          <w:p w14:paraId="6A9F8B0E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76" w:type="dxa"/>
            <w:tcBorders>
              <w:top w:val="single" w:color="FFFFFF" w:sz="48" w:space="0"/>
              <w:bottom w:val="single" w:color="FFFFFF" w:sz="6" w:space="0"/>
            </w:tcBorders>
            <w:shd w:val="clear" w:color="auto" w:fill="E3E3E3"/>
          </w:tcPr>
          <w:p w14:paraId="42993BB6">
            <w:pPr>
              <w:pStyle w:val="15"/>
              <w:spacing w:line="235" w:lineRule="auto"/>
              <w:ind w:left="108" w:right="169"/>
              <w:rPr>
                <w:sz w:val="20"/>
              </w:rPr>
            </w:pPr>
            <w:r>
              <w:rPr>
                <w:color w:val="1C2023"/>
                <w:sz w:val="20"/>
              </w:rPr>
              <w:t>Yn</w:t>
            </w:r>
            <w:r>
              <w:rPr>
                <w:color w:val="1C2023"/>
                <w:spacing w:val="1"/>
                <w:sz w:val="20"/>
              </w:rPr>
              <w:t xml:space="preserve"> </w:t>
            </w:r>
            <w:r>
              <w:rPr>
                <w:color w:val="1C2023"/>
                <w:spacing w:val="-2"/>
                <w:sz w:val="20"/>
              </w:rPr>
              <w:t>PYnative</w:t>
            </w:r>
          </w:p>
        </w:tc>
        <w:tc>
          <w:tcPr>
            <w:tcW w:w="748" w:type="dxa"/>
            <w:tcBorders>
              <w:top w:val="single" w:color="FFFFFF" w:sz="48" w:space="0"/>
              <w:bottom w:val="single" w:color="FFFFFF" w:sz="6" w:space="0"/>
            </w:tcBorders>
            <w:shd w:val="clear" w:color="auto" w:fill="E3E3E3"/>
          </w:tcPr>
          <w:p w14:paraId="54366028">
            <w:pPr>
              <w:pStyle w:val="15"/>
              <w:spacing w:before="3"/>
              <w:ind w:left="118"/>
              <w:rPr>
                <w:sz w:val="20"/>
              </w:rPr>
            </w:pPr>
            <w:r>
              <w:rPr>
                <w:color w:val="1C2023"/>
                <w:sz w:val="20"/>
              </w:rPr>
              <w:t>True</w:t>
            </w:r>
          </w:p>
        </w:tc>
        <w:tc>
          <w:tcPr>
            <w:tcW w:w="742" w:type="dxa"/>
            <w:tcBorders>
              <w:top w:val="single" w:color="FFFFFF" w:sz="48" w:space="0"/>
              <w:bottom w:val="single" w:color="FFFFFF" w:sz="6" w:space="0"/>
            </w:tcBorders>
            <w:shd w:val="clear" w:color="auto" w:fill="E3E3E3"/>
          </w:tcPr>
          <w:p w14:paraId="70DAD428">
            <w:pPr>
              <w:pStyle w:val="15"/>
              <w:spacing w:before="3"/>
              <w:ind w:left="99"/>
              <w:rPr>
                <w:sz w:val="20"/>
              </w:rPr>
            </w:pPr>
            <w:r>
              <w:rPr>
                <w:color w:val="1C2023"/>
                <w:sz w:val="20"/>
              </w:rPr>
              <w:t>True</w:t>
            </w:r>
          </w:p>
        </w:tc>
        <w:tc>
          <w:tcPr>
            <w:tcW w:w="192" w:type="dxa"/>
            <w:tcBorders>
              <w:top w:val="single" w:color="FFFFFF" w:sz="48" w:space="0"/>
              <w:bottom w:val="single" w:color="FFFFFF" w:sz="6" w:space="0"/>
            </w:tcBorders>
            <w:shd w:val="clear" w:color="auto" w:fill="E3E3E3"/>
          </w:tcPr>
          <w:p w14:paraId="611AE78D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979FC04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773" w:type="dxa"/>
            <w:tcBorders>
              <w:top w:val="single" w:color="FFFFFF" w:sz="6" w:space="0"/>
            </w:tcBorders>
            <w:shd w:val="clear" w:color="auto" w:fill="F4F4F4"/>
          </w:tcPr>
          <w:p w14:paraId="0323F7F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76" w:type="dxa"/>
            <w:tcBorders>
              <w:top w:val="single" w:color="FFFFFF" w:sz="6" w:space="0"/>
            </w:tcBorders>
            <w:shd w:val="clear" w:color="auto" w:fill="F4F4F4"/>
          </w:tcPr>
          <w:p w14:paraId="788EC8FD">
            <w:pPr>
              <w:pStyle w:val="15"/>
              <w:spacing w:before="94"/>
              <w:ind w:left="108" w:right="169"/>
              <w:rPr>
                <w:sz w:val="20"/>
              </w:rPr>
            </w:pPr>
            <w:r>
              <w:rPr>
                <w:color w:val="1C2023"/>
                <w:sz w:val="20"/>
              </w:rPr>
              <w:t>Ynf</w:t>
            </w:r>
            <w:r>
              <w:rPr>
                <w:color w:val="1C2023"/>
                <w:spacing w:val="1"/>
                <w:sz w:val="20"/>
              </w:rPr>
              <w:t xml:space="preserve"> </w:t>
            </w:r>
            <w:r>
              <w:rPr>
                <w:color w:val="1C2023"/>
                <w:spacing w:val="-2"/>
                <w:sz w:val="20"/>
              </w:rPr>
              <w:t>PYnative</w:t>
            </w:r>
          </w:p>
        </w:tc>
        <w:tc>
          <w:tcPr>
            <w:tcW w:w="748" w:type="dxa"/>
            <w:tcBorders>
              <w:top w:val="single" w:color="FFFFFF" w:sz="6" w:space="0"/>
            </w:tcBorders>
            <w:shd w:val="clear" w:color="auto" w:fill="F4F4F4"/>
          </w:tcPr>
          <w:p w14:paraId="36A81E93">
            <w:pPr>
              <w:pStyle w:val="15"/>
              <w:spacing w:before="94"/>
              <w:ind w:left="113"/>
              <w:rPr>
                <w:sz w:val="20"/>
              </w:rPr>
            </w:pPr>
            <w:r>
              <w:rPr>
                <w:color w:val="1C2023"/>
                <w:sz w:val="20"/>
              </w:rPr>
              <w:t>False</w:t>
            </w:r>
          </w:p>
        </w:tc>
        <w:tc>
          <w:tcPr>
            <w:tcW w:w="742" w:type="dxa"/>
            <w:tcBorders>
              <w:top w:val="single" w:color="FFFFFF" w:sz="6" w:space="0"/>
            </w:tcBorders>
            <w:shd w:val="clear" w:color="auto" w:fill="F4F4F4"/>
          </w:tcPr>
          <w:p w14:paraId="71406C37">
            <w:pPr>
              <w:pStyle w:val="15"/>
              <w:spacing w:before="94"/>
              <w:ind w:left="99"/>
              <w:rPr>
                <w:sz w:val="20"/>
              </w:rPr>
            </w:pPr>
            <w:r>
              <w:rPr>
                <w:color w:val="1C2023"/>
                <w:sz w:val="20"/>
              </w:rPr>
              <w:t>False</w:t>
            </w:r>
          </w:p>
        </w:tc>
        <w:tc>
          <w:tcPr>
            <w:tcW w:w="192" w:type="dxa"/>
            <w:tcBorders>
              <w:top w:val="single" w:color="FFFFFF" w:sz="6" w:space="0"/>
            </w:tcBorders>
            <w:shd w:val="clear" w:color="auto" w:fill="F4F4F4"/>
          </w:tcPr>
          <w:p w14:paraId="01FCF2DD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35B7A69F">
      <w:pPr>
        <w:pStyle w:val="11"/>
        <w:rPr>
          <w:sz w:val="20"/>
        </w:rPr>
      </w:pPr>
    </w:p>
    <w:p w14:paraId="24A1E7E4">
      <w:pPr>
        <w:pStyle w:val="11"/>
        <w:rPr>
          <w:sz w:val="20"/>
        </w:rPr>
      </w:pPr>
    </w:p>
    <w:p w14:paraId="01B39E97">
      <w:pPr>
        <w:pStyle w:val="11"/>
        <w:rPr>
          <w:sz w:val="20"/>
        </w:rPr>
      </w:pPr>
    </w:p>
    <w:p w14:paraId="170A7ED6">
      <w:pPr>
        <w:pStyle w:val="11"/>
        <w:rPr>
          <w:sz w:val="20"/>
        </w:rPr>
      </w:pPr>
    </w:p>
    <w:p w14:paraId="397C32EF">
      <w:pPr>
        <w:pStyle w:val="11"/>
        <w:rPr>
          <w:sz w:val="20"/>
        </w:rPr>
      </w:pPr>
    </w:p>
    <w:p w14:paraId="067385E6">
      <w:pPr>
        <w:pStyle w:val="11"/>
        <w:rPr>
          <w:sz w:val="20"/>
        </w:rPr>
      </w:pPr>
    </w:p>
    <w:p w14:paraId="46032C29">
      <w:pPr>
        <w:pStyle w:val="11"/>
        <w:rPr>
          <w:sz w:val="20"/>
        </w:rPr>
      </w:pPr>
    </w:p>
    <w:p w14:paraId="3FF38AE6">
      <w:pPr>
        <w:pStyle w:val="11"/>
        <w:rPr>
          <w:sz w:val="20"/>
        </w:rPr>
      </w:pPr>
    </w:p>
    <w:p w14:paraId="6C25019F">
      <w:pPr>
        <w:pStyle w:val="11"/>
        <w:rPr>
          <w:sz w:val="20"/>
        </w:rPr>
      </w:pPr>
    </w:p>
    <w:p w14:paraId="6BB1B14B">
      <w:pPr>
        <w:pStyle w:val="11"/>
        <w:rPr>
          <w:sz w:val="20"/>
        </w:rPr>
      </w:pPr>
    </w:p>
    <w:p w14:paraId="2AB161FA">
      <w:pPr>
        <w:pStyle w:val="11"/>
        <w:rPr>
          <w:sz w:val="20"/>
        </w:rPr>
      </w:pPr>
    </w:p>
    <w:p w14:paraId="358D105D">
      <w:pPr>
        <w:pStyle w:val="11"/>
        <w:rPr>
          <w:sz w:val="20"/>
        </w:rPr>
      </w:pPr>
    </w:p>
    <w:p w14:paraId="6703089E">
      <w:pPr>
        <w:pStyle w:val="11"/>
        <w:rPr>
          <w:sz w:val="20"/>
        </w:rPr>
      </w:pPr>
    </w:p>
    <w:p w14:paraId="055404A7">
      <w:pPr>
        <w:pStyle w:val="11"/>
        <w:rPr>
          <w:sz w:val="20"/>
        </w:rPr>
      </w:pPr>
    </w:p>
    <w:p w14:paraId="5E40964C">
      <w:pPr>
        <w:pStyle w:val="11"/>
        <w:rPr>
          <w:sz w:val="20"/>
        </w:rPr>
      </w:pPr>
    </w:p>
    <w:p w14:paraId="7FFFF932">
      <w:pPr>
        <w:pStyle w:val="11"/>
        <w:rPr>
          <w:sz w:val="20"/>
        </w:rPr>
      </w:pPr>
    </w:p>
    <w:p w14:paraId="7168AAEB">
      <w:pPr>
        <w:pStyle w:val="11"/>
        <w:rPr>
          <w:sz w:val="20"/>
        </w:rPr>
      </w:pPr>
    </w:p>
    <w:p w14:paraId="4857A9E5">
      <w:pPr>
        <w:pStyle w:val="11"/>
        <w:rPr>
          <w:sz w:val="20"/>
        </w:rPr>
      </w:pPr>
    </w:p>
    <w:p w14:paraId="4D9F985C">
      <w:pPr>
        <w:pStyle w:val="11"/>
        <w:rPr>
          <w:sz w:val="20"/>
        </w:rPr>
      </w:pPr>
    </w:p>
    <w:p w14:paraId="7DAC552C">
      <w:pPr>
        <w:pStyle w:val="11"/>
        <w:rPr>
          <w:sz w:val="20"/>
        </w:rPr>
      </w:pPr>
    </w:p>
    <w:p w14:paraId="0D64F27F">
      <w:pPr>
        <w:pStyle w:val="11"/>
        <w:rPr>
          <w:sz w:val="20"/>
        </w:rPr>
      </w:pPr>
    </w:p>
    <w:p w14:paraId="031CD35E">
      <w:pPr>
        <w:pStyle w:val="11"/>
        <w:rPr>
          <w:sz w:val="20"/>
        </w:rPr>
      </w:pPr>
    </w:p>
    <w:p w14:paraId="6C47AE23">
      <w:pPr>
        <w:pStyle w:val="11"/>
        <w:rPr>
          <w:sz w:val="20"/>
        </w:rPr>
      </w:pPr>
    </w:p>
    <w:p w14:paraId="7CFF20FF">
      <w:pPr>
        <w:pStyle w:val="11"/>
        <w:rPr>
          <w:sz w:val="20"/>
        </w:rPr>
      </w:pPr>
    </w:p>
    <w:p w14:paraId="40A08A89">
      <w:pPr>
        <w:pStyle w:val="11"/>
        <w:rPr>
          <w:sz w:val="20"/>
        </w:rPr>
      </w:pPr>
    </w:p>
    <w:p w14:paraId="36142D47">
      <w:pPr>
        <w:pStyle w:val="11"/>
        <w:rPr>
          <w:sz w:val="20"/>
        </w:rPr>
      </w:pPr>
    </w:p>
    <w:p w14:paraId="57E1768E">
      <w:pPr>
        <w:pStyle w:val="11"/>
        <w:rPr>
          <w:sz w:val="20"/>
        </w:rPr>
      </w:pPr>
    </w:p>
    <w:p w14:paraId="2F8AB836">
      <w:pPr>
        <w:pStyle w:val="11"/>
        <w:rPr>
          <w:sz w:val="20"/>
        </w:rPr>
      </w:pPr>
    </w:p>
    <w:p w14:paraId="5DAEB72F">
      <w:pPr>
        <w:pStyle w:val="11"/>
        <w:rPr>
          <w:sz w:val="20"/>
        </w:rPr>
      </w:pPr>
    </w:p>
    <w:p w14:paraId="134EA11F">
      <w:pPr>
        <w:pStyle w:val="11"/>
        <w:rPr>
          <w:sz w:val="20"/>
        </w:rPr>
      </w:pPr>
    </w:p>
    <w:p w14:paraId="71414903">
      <w:pPr>
        <w:pStyle w:val="11"/>
        <w:rPr>
          <w:sz w:val="20"/>
        </w:rPr>
      </w:pPr>
    </w:p>
    <w:p w14:paraId="7992CBF8">
      <w:pPr>
        <w:pStyle w:val="11"/>
        <w:rPr>
          <w:sz w:val="20"/>
        </w:rPr>
      </w:pPr>
    </w:p>
    <w:p w14:paraId="6EA39364">
      <w:pPr>
        <w:pStyle w:val="11"/>
        <w:rPr>
          <w:sz w:val="20"/>
        </w:rPr>
      </w:pPr>
    </w:p>
    <w:p w14:paraId="14CE45C5">
      <w:pPr>
        <w:pStyle w:val="11"/>
        <w:rPr>
          <w:sz w:val="20"/>
        </w:rPr>
      </w:pPr>
    </w:p>
    <w:p w14:paraId="581AA4B0">
      <w:pPr>
        <w:pStyle w:val="11"/>
        <w:rPr>
          <w:sz w:val="20"/>
        </w:rPr>
      </w:pPr>
    </w:p>
    <w:p w14:paraId="532FB617">
      <w:pPr>
        <w:pStyle w:val="11"/>
        <w:rPr>
          <w:sz w:val="20"/>
        </w:rPr>
      </w:pPr>
    </w:p>
    <w:p w14:paraId="2D1FDFDE">
      <w:pPr>
        <w:pStyle w:val="11"/>
        <w:rPr>
          <w:sz w:val="20"/>
        </w:rPr>
      </w:pPr>
    </w:p>
    <w:p w14:paraId="45E610E2">
      <w:pPr>
        <w:pStyle w:val="11"/>
        <w:rPr>
          <w:sz w:val="20"/>
        </w:rPr>
      </w:pPr>
    </w:p>
    <w:p w14:paraId="000FD32B">
      <w:pPr>
        <w:pStyle w:val="11"/>
        <w:rPr>
          <w:sz w:val="20"/>
        </w:rPr>
      </w:pPr>
    </w:p>
    <w:p w14:paraId="54F8D311">
      <w:pPr>
        <w:pStyle w:val="11"/>
        <w:rPr>
          <w:sz w:val="20"/>
        </w:rPr>
      </w:pPr>
    </w:p>
    <w:p w14:paraId="30C16F59">
      <w:pPr>
        <w:pStyle w:val="11"/>
        <w:rPr>
          <w:sz w:val="20"/>
        </w:rPr>
      </w:pPr>
    </w:p>
    <w:p w14:paraId="53D3DD30">
      <w:pPr>
        <w:pStyle w:val="11"/>
        <w:rPr>
          <w:sz w:val="20"/>
        </w:rPr>
      </w:pPr>
    </w:p>
    <w:p w14:paraId="04B339B2">
      <w:pPr>
        <w:pStyle w:val="11"/>
        <w:spacing w:before="5"/>
        <w:rPr>
          <w:sz w:val="16"/>
        </w:rPr>
      </w:pPr>
      <w:r>
        <w:pict>
          <v:group id="_x0000_s1908" o:spid="_x0000_s1908" o:spt="203" style="position:absolute;left:0pt;margin-left:56pt;margin-top:11.6pt;height:23.4pt;width:495.75pt;mso-position-horizontal-relative:page;mso-wrap-distance-bottom:0pt;mso-wrap-distance-top:0pt;z-index:-251286528;mso-width-relative:page;mso-height-relative:page;" coordorigin="1120,232" coordsize="9915,468">
            <o:lock v:ext="edit"/>
            <v:line id="_x0000_s1909" o:spid="_x0000_s1909" o:spt="20" style="position:absolute;left:1125;top:237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910" o:spid="_x0000_s1910" o:spt="1" style="position:absolute;left:10350;top:301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911" o:spid="_x0000_s1911" o:spt="75" type="#_x0000_t75" style="position:absolute;left:1326;top:382;height:184;width:3465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912" o:spid="_x0000_s1912" o:spt="75" type="#_x0000_t75" style="position:absolute;left:4862;top:386;height:180;width:208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913" o:spid="_x0000_s1913" style="position:absolute;left:6983;top:382;height:186;width:3544;" fillcolor="#000000" filled="t" stroked="f" coordorigin="6983,383" coordsize="3544,186" path="m7001,383l6983,383,6983,566,7001,566,7001,383xm7229,517l7225,516,7221,515,7215,509,7211,504,7208,498,7201,485,7198,479,7195,475,7191,471,7188,468,7186,467,7183,465,7177,463,7177,462,7185,459,7191,456,7192,456,7200,450,7203,447,7208,437,7210,432,7210,420,7209,416,7207,412,7206,409,7204,406,7201,403,7199,401,7198,400,7195,398,7191,396,7186,394,7181,392,7175,391,7175,419,7175,432,7174,435,7174,439,7173,442,7171,445,7169,448,7166,450,7163,452,7155,455,7151,456,7133,456,7133,401,7135,401,7140,401,7156,401,7163,403,7172,412,7175,419,7175,391,7169,390,7161,389,7086,389,7086,396,7089,396,7091,397,7094,399,7096,400,7097,402,7098,404,7098,408,7098,504,7098,509,7097,510,7096,513,7094,514,7093,515,7091,516,7089,516,7086,517,7086,524,7145,524,7145,517,7141,516,7139,515,7137,514,7136,513,7135,511,7134,509,7134,507,7133,505,7133,467,7144,467,7147,468,7151,469,7153,471,7155,473,7157,475,7159,478,7162,483,7171,500,7176,510,7181,518,7185,524,7229,524,7229,517xm7347,517l7344,516,7341,516,7340,515,7339,515,7338,514,7337,513,7336,512,7336,511,7335,510,7335,510,7335,508,7335,507,7335,505,7334,477,7334,449,7333,442,7330,437,7329,435,7328,433,7323,430,7318,427,7312,425,7305,424,7302,424,7302,477,7302,496,7301,499,7297,505,7295,507,7292,508,7289,510,7285,511,7277,511,7274,510,7269,506,7267,502,7267,492,7270,486,7281,479,7290,477,7302,477,7302,424,7292,424,7289,425,7282,425,7278,426,7269,428,7264,429,7255,432,7249,434,7242,437,7242,455,7264,455,7265,449,7266,445,7268,442,7270,440,7273,438,7275,437,7278,435,7281,435,7288,435,7291,436,7293,437,7296,438,7298,441,7301,447,7302,452,7302,467,7286,469,7273,471,7261,474,7252,478,7241,483,7236,491,7236,506,7237,510,7239,513,7242,517,7245,520,7255,524,7261,525,7274,525,7280,524,7286,522,7292,519,7298,515,7303,511,7304,510,7305,511,7304,524,7347,524,7347,517xm7405,387l7374,387,7374,411,7405,411,7405,387xm7406,425l7392,425,7360,426,7360,433,7363,433,7365,434,7368,435,7370,436,7371,437,7371,438,7372,440,7372,442,7373,444,7373,536,7372,540,7370,546,7369,548,7366,550,7364,552,7360,554,7355,556,7361,567,7367,566,7374,563,7387,557,7392,554,7396,550,7399,545,7402,541,7403,535,7405,530,7406,524,7406,425xm7539,517l7536,516,7533,516,7532,515,7531,515,7530,514,7529,513,7528,512,7528,511,7527,510,7527,510,7527,508,7527,507,7527,505,7526,477,7526,449,7525,442,7522,437,7521,435,7520,433,7515,430,7510,427,7504,425,7497,424,7494,424,7494,477,7494,496,7493,499,7489,505,7487,507,7484,508,7481,510,7477,511,7469,511,7466,510,7461,506,7459,502,7459,492,7462,486,7468,483,7473,479,7482,477,7494,477,7494,424,7484,424,7481,425,7474,425,7470,426,7461,428,7456,429,7447,432,7441,434,7434,437,7434,455,7456,455,7457,449,7458,445,7460,442,7462,440,7465,438,7467,437,7470,435,7473,435,7480,435,7483,436,7485,437,7488,438,7490,441,7493,447,7494,452,7494,467,7478,469,7465,471,7453,474,7444,478,7433,483,7428,491,7428,506,7429,510,7431,513,7434,517,7437,520,7447,524,7453,525,7466,525,7472,524,7478,522,7484,519,7490,515,7495,511,7496,510,7497,511,7496,524,7539,524,7539,517xm7609,517l7605,516,7603,515,7600,512,7599,510,7598,508,7598,506,7598,383,7584,383,7552,384,7552,390,7555,391,7558,392,7559,392,7561,393,7562,394,7563,396,7564,397,7564,399,7564,401,7565,403,7565,503,7565,507,7564,509,7564,510,7563,511,7563,512,7562,513,7561,514,7560,515,7559,515,7558,516,7556,517,7554,517,7554,524,7609,524,7609,517xm7735,517l7732,516,7730,516,7729,515,7728,515,7727,514,7726,513,7725,512,7725,511,7724,510,7724,510,7724,508,7723,507,7723,505,7723,477,7723,449,7722,442,7718,437,7717,435,7716,433,7712,430,7707,427,7701,425,7694,424,7691,424,7691,477,7691,496,7690,499,7686,505,7684,507,7680,508,7677,510,7674,511,7666,511,7663,510,7657,506,7656,502,7656,492,7659,486,7670,479,7679,477,7691,477,7691,424,7681,424,7678,425,7671,425,7667,426,7658,428,7653,429,7644,432,7638,434,7631,437,7631,455,7653,455,7654,449,7655,445,7657,442,7659,440,7661,438,7664,437,7666,435,7669,435,7676,435,7679,436,7682,437,7684,438,7686,441,7690,447,7690,452,7690,467,7675,469,7661,471,7650,474,7641,478,7630,483,7624,491,7624,506,7626,510,7628,513,7631,517,7634,520,7644,524,7649,525,7662,525,7669,524,7674,522,7680,519,7686,515,7692,511,7693,510,7694,511,7693,524,7735,524,7735,517xm7877,517l7875,517,7873,516,7870,514,7866,510,7864,508,7861,505,7857,499,7838,475,7831,466,7827,461,7852,442,7857,438,7861,436,7865,434,7868,433,7871,432,7871,426,7814,426,7814,432,7821,433,7824,436,7824,442,7824,443,7822,446,7821,448,7820,450,7818,452,7815,454,7806,462,7803,464,7801,464,7800,465,7798,465,7796,466,7790,466,7790,383,7776,383,7744,384,7744,390,7747,391,7750,392,7751,392,7753,393,7754,394,7755,396,7756,397,7756,401,7757,403,7757,409,7757,500,7757,503,7757,507,7756,509,7756,510,7755,511,7755,512,7754,513,7753,514,7752,515,7751,515,7750,516,7748,517,7746,517,7746,524,7801,524,7801,517,7797,516,7795,515,7792,512,7791,510,7790,508,7790,506,7790,475,7797,475,7799,475,7801,476,7802,477,7805,480,7806,482,7808,484,7817,495,7821,500,7824,504,7825,506,7826,508,7826,509,7827,510,7827,515,7825,516,7822,517,7822,524,7877,524,7877,517xm7974,500l7974,489,7973,485,7968,478,7965,475,7956,469,7950,467,7935,461,7930,459,7927,457,7924,456,7923,454,7922,452,7920,450,7920,448,7920,442,7921,439,7924,438,7927,436,7931,435,7940,435,7943,435,7945,436,7948,437,7950,438,7954,443,7956,446,7958,450,7973,450,7973,435,7973,427,7964,426,7957,425,7947,425,7942,424,7927,424,7918,425,7904,430,7898,433,7894,438,7890,442,7888,447,7889,457,7889,460,7892,466,7894,469,7897,471,7900,473,7903,475,7907,477,7910,479,7914,481,7926,485,7931,488,7934,489,7937,491,7939,493,7941,495,7942,497,7943,499,7943,506,7941,509,7938,512,7935,514,7931,515,7919,515,7914,513,7910,510,7906,507,7903,503,7901,497,7886,497,7886,520,7897,523,7908,524,7918,525,7928,525,7934,525,7941,525,7946,523,7952,522,7957,520,7965,515,7965,515,7968,512,7971,508,7973,504,7974,500xm8114,517l8112,517,8110,516,8107,515,8106,514,8104,512,8104,511,8103,508,8102,506,8102,501,8102,451,8101,445,8099,440,8099,439,8097,435,8094,431,8089,428,8085,426,8078,424,8064,424,8059,425,8048,430,8042,434,8035,439,8034,439,8034,383,8020,383,7989,384,7989,390,7992,391,7994,392,7996,392,7997,393,7998,394,8000,396,8000,397,8001,401,8001,403,8002,503,8001,507,8001,509,8001,510,8000,511,7999,512,7999,513,7998,514,7997,515,7996,515,7994,516,7993,517,7990,517,7990,524,8046,524,8046,517,8044,517,8042,516,8041,515,8039,515,8038,514,8038,514,8037,513,8036,511,8036,510,8035,507,8035,506,8035,502,8034,454,8036,451,8040,446,8042,444,8049,441,8052,440,8057,440,8060,440,8062,441,8064,442,8065,444,8067,448,8068,451,8069,454,8069,458,8069,502,8069,506,8069,508,8068,510,8068,511,8067,513,8065,515,8062,516,8059,517,8059,524,8114,524,8114,517xm8316,517l8314,517,8312,516,8309,515,8308,514,8307,512,8306,511,8305,508,8305,506,8305,501,8305,452,8304,448,8304,448,8302,440,8302,439,8300,436,8295,430,8291,428,8283,425,8278,424,8266,424,8260,426,8249,431,8243,435,8235,441,8234,440,8234,440,8233,437,8231,434,8226,429,8223,427,8219,426,8216,425,8211,424,8200,424,8194,425,8189,428,8183,430,8177,434,8170,440,8169,439,8170,425,8156,425,8125,426,8125,433,8129,433,8131,434,8133,435,8134,436,8135,437,8137,440,8137,440,8137,442,8137,443,8138,503,8137,506,8137,508,8136,510,8135,512,8133,515,8130,516,8127,517,8127,524,8181,524,8181,517,8177,516,8175,515,8172,513,8172,512,8171,510,8171,506,8170,503,8170,454,8171,451,8174,447,8176,446,8178,444,8181,442,8184,441,8187,440,8192,440,8194,440,8197,441,8198,442,8200,443,8201,444,8202,447,8203,449,8204,452,8204,455,8204,456,8204,506,8204,510,8204,511,8203,513,8201,514,8200,515,8198,516,8194,517,8194,524,8248,524,8248,517,8245,516,8243,516,8242,515,8241,514,8240,513,8238,510,8238,508,8238,503,8237,501,8238,456,8238,455,8239,451,8239,450,8240,449,8241,447,8243,445,8245,444,8247,443,8248,442,8250,441,8253,440,8255,440,8260,440,8262,440,8266,442,8267,444,8270,448,8271,451,8272,458,8272,503,8272,506,8271,508,8271,510,8271,511,8270,513,8268,514,8267,515,8265,516,8261,517,8261,524,8316,524,8316,517xm8371,387l8340,387,8340,411,8371,411,8371,387xm8383,517l8381,517,8379,516,8378,515,8377,515,8376,514,8375,514,8375,513,8374,512,8373,510,8373,509,8372,507,8372,504,8372,425,8358,425,8327,426,8327,433,8329,433,8331,434,8335,435,8336,436,8338,438,8338,440,8339,442,8339,506,8338,508,8338,510,8337,512,8334,515,8332,516,8328,517,8328,524,8383,524,8383,517xm8567,488l8552,488,8551,492,8549,495,8548,497,8547,500,8546,502,8544,505,8543,506,8542,507,8540,508,8539,509,8536,511,8534,511,8531,512,8528,512,8501,512,8501,459,8520,459,8522,460,8526,462,8527,463,8529,465,8530,467,8531,470,8532,474,8545,474,8545,459,8545,448,8545,434,8532,434,8531,438,8530,441,8529,443,8527,445,8526,446,8524,447,8522,448,8520,448,8501,448,8501,401,8532,401,8536,401,8538,403,8541,404,8543,406,8545,408,8546,410,8548,414,8551,420,8566,420,8566,401,8566,389,8454,389,8454,396,8457,396,8459,397,8462,399,8464,400,8465,402,8466,404,8466,408,8466,505,8466,508,8465,509,8465,510,8464,513,8462,514,8461,515,8459,516,8457,516,8454,517,8454,524,8565,524,8566,512,8567,488xm8710,517l8708,517,8707,516,8704,515,8703,514,8701,512,8700,511,8700,508,8699,506,8699,453,8698,448,8697,444,8696,440,8696,440,8696,440,8694,436,8692,433,8689,430,8686,428,8682,427,8678,425,8673,424,8662,424,8658,425,8654,426,8650,427,8647,429,8643,431,8639,433,8635,436,8631,440,8629,439,8631,425,8617,425,8586,426,8586,433,8589,433,8592,434,8594,435,8595,436,8596,437,8598,440,8598,441,8598,443,8598,503,8598,506,8598,508,8597,510,8596,512,8593,515,8591,516,8587,517,8587,524,8642,524,8642,517,8638,516,8636,515,8633,512,8632,511,8632,510,8631,506,8631,503,8631,454,8632,451,8635,448,8636,446,8639,444,8642,442,8645,441,8648,440,8653,440,8655,440,8656,440,8658,441,8659,441,8660,442,8661,443,8662,444,8664,447,8664,448,8665,450,8665,452,8666,457,8666,506,8666,508,8665,510,8664,512,8663,514,8661,515,8659,516,8655,517,8655,524,8710,524,8710,517xm8836,426l8795,426,8792,426,8792,451,8792,467,8791,473,8785,480,8781,482,8770,482,8766,480,8761,472,8760,466,8760,449,8761,444,8766,436,8770,434,8782,434,8786,437,8788,441,8791,445,8792,451,8792,426,8787,425,8784,424,8780,424,8769,424,8763,425,8751,428,8746,430,8741,432,8737,435,8733,439,8731,443,8728,447,8727,453,8727,465,8729,470,8735,480,8739,484,8745,487,8741,489,8738,492,8733,496,8731,498,8730,501,8728,504,8728,506,8728,514,8728,517,8729,519,8731,522,8733,524,8736,526,8731,528,8728,531,8725,534,8722,537,8721,541,8721,549,8722,553,8725,556,8728,559,8731,561,8736,563,8741,565,8747,566,8761,567,8769,568,8789,568,8799,566,8816,561,8823,557,8823,557,8832,547,8834,541,8834,530,8834,525,8831,518,8825,514,8818,510,8809,508,8806,508,8806,539,8806,546,8803,550,8793,556,8786,557,8766,557,8759,556,8754,554,8750,552,8747,548,8747,541,8748,538,8751,534,8753,532,8756,530,8759,530,8763,530,8793,530,8796,531,8799,532,8802,533,8804,534,8804,536,8805,537,8806,539,8806,508,8764,508,8761,507,8759,507,8756,506,8755,506,8754,504,8753,503,8752,502,8752,497,8754,493,8758,490,8763,492,8769,492,8792,492,8799,490,8804,489,8813,482,8820,477,8824,469,8824,453,8823,449,8820,443,8818,440,8816,438,8817,437,8836,439,8836,437,8836,434,8836,426xm8885,387l8854,387,8854,411,8885,411,8885,387xm8897,517l8895,517,8893,516,8892,515,8890,515,8890,514,8889,514,8888,513,8888,512,8887,510,8886,509,8886,507,8886,504,8886,502,8886,425,8871,425,8840,426,8840,433,8843,433,8845,434,8848,435,8849,436,8851,438,8852,440,8852,442,8853,506,8852,508,8852,510,8851,512,8848,515,8845,516,8842,517,8842,524,8897,524,8897,517xm9042,517l9040,517,9038,516,9035,515,9034,514,9032,512,9032,511,9031,508,9030,506,9030,453,9030,448,9029,444,9027,440,9027,440,9027,440,9026,436,9023,433,9021,430,9017,428,9013,427,9009,425,9004,424,8993,424,8989,425,8985,426,8982,427,8978,429,8974,431,8971,433,8967,436,8962,440,8961,439,8962,425,8948,425,8917,426,8917,433,8921,433,8923,434,8925,435,8926,436,8927,437,8929,440,8929,441,8929,443,8930,503,8929,506,8929,508,8928,510,8927,512,8925,515,8922,516,8919,517,8919,524,8973,524,8973,517,8970,516,8967,515,8964,512,8964,511,8963,510,8963,506,8962,503,8962,454,8963,451,8966,448,8968,446,8970,444,8973,442,8976,441,8979,440,8984,440,8986,440,8987,440,8989,441,8990,441,8991,442,8992,443,8993,444,8995,447,8996,448,8996,450,8997,452,8997,457,8997,506,8997,508,8996,510,8995,512,8994,514,8993,515,8990,516,8987,517,8987,524,9042,524,9042,517xm9163,475l9163,467,9163,464,9162,461,9159,450,9157,445,9154,441,9152,438,9149,435,9145,432,9141,430,9137,428,9130,426,9130,464,9092,464,9093,456,9093,454,9095,447,9098,442,9102,437,9106,435,9118,435,9122,437,9125,442,9128,447,9129,454,9130,464,9130,426,9127,425,9121,424,9103,424,9093,426,9076,434,9070,440,9061,456,9058,464,9058,492,9063,504,9072,513,9079,518,9088,522,9099,524,9111,525,9121,525,9130,524,9145,518,9152,513,9156,510,9160,506,9151,497,9146,502,9141,505,9131,509,9126,510,9111,510,9103,507,9094,496,9091,487,9091,475,9163,475xm9283,475l9283,467,9283,464,9282,461,9279,450,9277,445,9274,441,9272,438,9269,435,9265,432,9261,430,9257,428,9250,426,9250,464,9212,464,9213,456,9213,454,9215,447,9218,442,9222,437,9226,435,9238,435,9242,437,9245,442,9248,447,9249,454,9250,464,9250,426,9247,425,9241,424,9223,424,9213,426,9196,434,9190,440,9181,456,9178,464,9178,492,9183,504,9192,513,9199,518,9208,522,9219,524,9231,525,9241,525,9250,524,9265,518,9272,513,9276,510,9280,506,9271,497,9266,502,9261,505,9251,509,9246,510,9231,510,9223,507,9214,496,9211,487,9211,475,9283,475xm9392,426l9387,425,9382,424,9371,424,9364,426,9353,431,9347,435,9341,440,9340,440,9342,425,9327,425,9296,426,9296,433,9300,433,9302,434,9304,435,9305,436,9306,437,9308,440,9308,442,9309,506,9308,508,9308,510,9307,512,9304,515,9301,516,9298,517,9298,524,9354,524,9354,517,9350,516,9347,515,9346,514,9344,513,9343,511,9342,508,9342,506,9342,456,9343,453,9343,451,9344,449,9345,448,9347,446,9349,444,9350,443,9354,441,9356,441,9361,441,9364,442,9366,444,9368,446,9370,449,9371,453,9392,453,9392,441,9392,440,9392,426xm9446,387l9415,387,9415,411,9446,411,9446,387xm9458,517l9456,517,9455,516,9453,515,9452,515,9451,514,9450,514,9450,513,9449,512,9448,510,9448,509,9448,507,9447,504,9447,425,9433,425,9402,426,9402,433,9404,433,9407,434,9410,435,9411,436,9413,438,9414,440,9414,442,9414,444,9414,502,9414,506,9414,508,9413,510,9412,512,9409,515,9407,516,9403,517,9403,524,9458,524,9458,517xm9603,517l9601,517,9599,516,9597,515,9595,514,9594,512,9593,511,9592,508,9592,506,9592,501,9592,453,9591,448,9590,444,9589,440,9589,440,9589,440,9587,436,9584,433,9582,430,9579,428,9575,427,9571,425,9566,424,9555,424,9551,425,9547,426,9543,427,9539,429,9536,431,9532,433,9528,436,9524,440,9522,439,9524,425,9510,425,9479,426,9479,433,9482,433,9485,434,9486,435,9488,436,9489,437,9490,440,9491,441,9491,443,9491,503,9491,506,9490,508,9490,510,9489,512,9486,515,9484,516,9480,517,9480,524,9535,524,9535,517,9531,516,9529,515,9526,512,9525,511,9525,510,9524,506,9524,503,9524,454,9525,451,9527,448,9529,446,9532,444,9535,442,9538,441,9541,440,9546,440,9548,440,9549,440,9550,441,9552,441,9553,442,9554,443,9555,444,9556,447,9557,448,9558,450,9558,452,9559,457,9559,506,9558,508,9558,510,9557,512,9556,514,9554,515,9552,516,9548,517,9548,524,9603,524,9603,517xm9729,426l9688,426,9685,426,9685,451,9685,467,9684,473,9678,480,9674,482,9663,482,9659,480,9654,472,9652,466,9653,449,9654,444,9659,436,9663,434,9674,434,9678,437,9681,441,9684,445,9685,451,9685,426,9679,425,9676,424,9673,424,9662,424,9656,425,9644,428,9639,430,9634,432,9630,435,9626,439,9624,443,9621,447,9620,453,9620,465,9621,470,9627,480,9632,484,9638,487,9634,489,9631,492,9626,496,9624,498,9622,501,9621,504,9620,506,9620,514,9621,517,9622,519,9624,522,9626,524,9629,526,9624,528,9620,531,9618,534,9615,537,9614,541,9614,549,9615,553,9618,556,9620,559,9624,561,9629,563,9634,565,9640,566,9654,567,9662,568,9682,568,9692,566,9709,561,9715,557,9715,557,9725,547,9727,541,9727,530,9727,525,9724,518,9717,514,9711,510,9702,508,9699,508,9699,539,9699,546,9696,550,9686,556,9679,557,9659,557,9652,556,9647,554,9642,552,9640,548,9640,541,9641,538,9644,534,9646,532,9648,530,9651,530,9656,530,9686,530,9689,531,9692,532,9695,533,9696,534,9697,536,9698,537,9699,539,9699,508,9657,508,9654,507,9651,507,9649,506,9648,506,9647,504,9646,503,9645,502,9645,497,9647,493,9651,490,9656,492,9662,492,9685,492,9692,490,9696,489,9706,482,9712,477,9716,469,9716,453,9716,449,9713,443,9711,440,9709,438,9709,437,9729,439,9729,437,9729,434,9729,426xm9901,392l9894,391,9888,389,9875,388,9868,388,9846,388,9833,390,9811,402,9803,410,9792,431,9789,443,9789,473,9792,486,9796,495,9801,505,9808,513,9818,518,9828,523,9841,525,9864,525,9871,525,9885,523,9893,522,9901,520,9901,514,9901,490,9885,490,9884,496,9882,501,9878,507,9875,510,9872,511,9868,513,9864,514,9847,514,9839,509,9834,500,9830,492,9827,482,9826,471,9825,458,9826,445,9828,433,9830,422,9834,414,9841,404,9850,399,9868,399,9873,401,9877,404,9881,408,9884,413,9885,421,9901,421,9901,399,9901,392xm10029,485l10029,457,10024,445,10015,437,10012,435,10007,431,9998,427,9994,427,9994,463,9994,485,9994,488,9993,492,9993,497,9992,501,9988,508,9986,510,9984,512,9981,514,9978,515,9966,515,9961,511,9957,505,9954,498,9952,488,9952,463,9953,457,9955,446,9958,442,9961,439,9964,436,9968,435,9980,435,9986,438,9990,446,9993,452,9994,463,9994,427,9987,425,9974,424,9966,424,9958,425,9944,429,9938,432,9928,441,9924,446,9919,459,9918,467,9918,487,9920,496,9924,504,9929,511,9935,517,9951,523,9961,525,9984,525,9994,523,10002,520,10011,516,10012,515,10017,510,10027,495,10029,485xm10100,517l10096,516,10094,515,10091,512,10090,510,10090,508,10089,506,10089,383,10075,383,10043,384,10043,390,10047,391,10049,392,10050,392,10052,393,10053,394,10054,396,10055,397,10055,399,10056,401,10056,403,10056,503,10056,507,10055,509,10055,510,10054,511,10054,512,10053,513,10052,514,10051,515,10050,515,10049,516,10047,517,10045,517,10045,524,10100,524,10100,517xm10167,517l10164,516,10161,515,10158,512,10157,510,10157,508,10156,506,10156,383,10142,383,10111,384,10111,390,10114,391,10116,392,10117,392,10119,393,10120,394,10122,396,10122,397,10123,399,10123,401,10123,403,10123,409,10123,501,10123,506,10123,507,10123,509,10122,510,10122,511,10121,512,10120,513,10120,514,10119,515,10117,515,10116,516,10114,517,10112,517,10112,524,10167,524,10167,517xm10286,475l10286,467,10286,464,10285,461,10283,450,10280,445,10277,441,10275,438,10272,435,10268,432,10265,430,10260,428,10253,426,10253,464,10215,464,10216,456,10216,454,10218,447,10221,442,10225,437,10229,435,10241,435,10246,437,10248,442,10251,447,10253,454,10253,464,10253,426,10250,425,10244,424,10226,424,10216,426,10199,434,10193,440,10184,456,10182,464,10182,492,10186,504,10195,513,10202,518,10211,522,10222,524,10234,525,10244,525,10253,524,10268,518,10276,513,10279,510,10283,506,10274,497,10269,502,10264,505,10255,509,10249,510,10234,510,10227,507,10217,496,10215,487,10215,475,10286,475xm10415,426l10374,426,10372,426,10372,451,10372,467,10370,473,10365,480,10361,482,10350,482,10345,480,10340,472,10339,466,10339,449,10340,444,10345,436,10350,434,10361,434,10365,437,10367,441,10370,445,10372,451,10372,426,10366,425,10363,424,10359,424,10349,424,10342,425,10330,428,10325,430,10321,432,10316,435,10313,439,10310,443,10308,447,10306,453,10306,465,10308,470,10314,480,10318,484,10324,487,10320,489,10317,492,10312,496,10310,498,10309,501,10307,504,10307,506,10307,514,10307,517,10309,519,10310,522,10312,524,10316,526,10311,528,10307,531,10304,534,10301,537,10300,541,10300,549,10301,553,10304,556,10307,559,10311,561,10315,563,10320,565,10326,566,10340,567,10348,568,10368,568,10378,566,10395,561,10402,557,10402,557,10411,547,10413,541,10413,530,10413,525,10410,518,10404,514,10398,510,10388,508,10385,508,10385,539,10385,546,10383,550,10373,556,10365,557,10346,557,10338,556,10334,554,10329,552,10326,548,10326,541,10327,538,10330,534,10332,532,10335,530,10338,530,10342,530,10372,530,10376,531,10378,532,10381,533,10383,534,10384,536,10385,537,10385,539,10385,508,10343,508,10340,507,10338,507,10336,506,10334,506,10333,504,10332,503,10332,502,10332,497,10334,493,10337,490,10342,492,10348,492,10371,492,10378,490,10383,489,10393,482,10399,477,10403,469,10403,453,10402,449,10399,443,10398,440,10395,438,10396,437,10415,439,10415,437,10415,434,10415,426xm10526,475l10526,467,10526,464,10525,461,10523,450,10520,445,10517,441,10515,438,10512,435,10508,432,10505,430,10500,428,10493,426,10493,464,10455,464,10456,456,10456,454,10458,447,10461,442,10465,437,10469,435,10481,435,10486,437,10488,442,10491,447,10493,454,10493,464,10493,426,10490,425,10484,424,10466,424,10456,426,10439,434,10433,440,10424,456,10422,464,10422,492,10426,504,10435,513,10442,518,10451,522,10462,524,10474,525,10484,525,10493,524,10508,518,10516,513,10519,510,10523,506,10514,497,10509,502,10504,505,10495,509,10489,510,10474,510,10467,507,10457,496,10455,487,10455,475,10526,475xe">
              <v:path arrowok="t"/>
              <v:fill on="t" focussize="0,0"/>
              <v:stroke on="f"/>
              <v:imagedata o:title=""/>
              <o:lock v:ext="edit"/>
            </v:shape>
            <v:rect id="_x0000_s1914" o:spid="_x0000_s1914" o:spt="1" style="position:absolute;left:10350;top:301;height:389;width:675;" fillcolor="#6FAC4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915" o:spid="_x0000_s1915" o:spt="202" type="#_x0000_t202" style="position:absolute;left:10360;top:306;height:375;width:6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CD3CEAF">
                    <w:pPr>
                      <w:spacing w:before="8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type="topAndBottom"/>
          </v:group>
        </w:pict>
      </w:r>
    </w:p>
    <w:p w14:paraId="3ED6D3B2">
      <w:pPr>
        <w:pStyle w:val="6"/>
        <w:spacing w:before="209"/>
        <w:ind w:right="118"/>
        <w:rPr>
          <w:rFonts w:ascii="Arial MT"/>
        </w:rPr>
      </w:pPr>
      <w:r>
        <w:rPr>
          <w:rFonts w:ascii="Arial MT"/>
        </w:rPr>
        <w:t>93</w:t>
      </w:r>
    </w:p>
    <w:p w14:paraId="33C6FB47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B7A990C">
      <w:pPr>
        <w:pStyle w:val="11"/>
        <w:rPr>
          <w:rFonts w:ascii="Arial MT"/>
          <w:sz w:val="20"/>
        </w:rPr>
      </w:pPr>
      <w:r>
        <w:pict>
          <v:group id="_x0000_s1916" o:spid="_x0000_s1916" o:spt="203" style="position:absolute;left:0pt;margin-left:24pt;margin-top:24pt;height:744pt;width:564pt;mso-position-horizontal-relative:page;mso-position-vertical-relative:page;z-index:-251481088;mso-width-relative:page;mso-height-relative:page;" coordorigin="480,480" coordsize="11280,14880">
            <o:lock v:ext="edit"/>
            <v:shape id="_x0000_s1917" o:spid="_x0000_s1917" o:spt="75" type="#_x0000_t75" style="position:absolute;left:480;top:480;height:58;width:1122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918" o:spid="_x0000_s1918" style="position:absolute;left:480;top:480;height:14880;width:11280;" fillcolor="#000000" filled="t" stroked="f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>
              <v:path arrowok="t"/>
              <v:fill on="t" focussize="0,0"/>
              <v:stroke on="f"/>
              <v:imagedata o:title=""/>
              <o:lock v:ext="edit"/>
            </v:shape>
            <v:shape id="_x0000_s1919" o:spid="_x0000_s1919" o:spt="75" type="#_x0000_t75" style="position:absolute;left:537;top:15302;height:58;width:11165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920" o:spid="_x0000_s1920" style="position:absolute;left:11702;top:15302;height:58;width:58;" fillcolor="#000000" filled="t" stroked="f" coordorigin="11702,15302" coordsize="58,58" path="m11731,15302l11702,15302,11702,15331,11731,15331,11731,15302xm11760,15302l11746,15302,11746,15346,11702,15346,11702,15360,11760,15360,11760,15302xe">
              <v:path arrowok="t"/>
              <v:fill on="t" focussize="0,0"/>
              <v:stroke on="f"/>
              <v:imagedata o:title=""/>
              <o:lock v:ext="edit"/>
            </v:shape>
          </v:group>
        </w:pict>
      </w:r>
    </w:p>
    <w:p w14:paraId="0B690C4D">
      <w:pPr>
        <w:pStyle w:val="11"/>
        <w:rPr>
          <w:rFonts w:ascii="Arial MT"/>
          <w:sz w:val="20"/>
        </w:rPr>
      </w:pPr>
    </w:p>
    <w:p w14:paraId="50D5A57E">
      <w:pPr>
        <w:pStyle w:val="11"/>
        <w:rPr>
          <w:rFonts w:ascii="Arial MT"/>
          <w:sz w:val="20"/>
        </w:rPr>
      </w:pPr>
    </w:p>
    <w:p w14:paraId="02D84754">
      <w:pPr>
        <w:pStyle w:val="11"/>
        <w:rPr>
          <w:rFonts w:ascii="Arial MT"/>
          <w:sz w:val="20"/>
        </w:rPr>
      </w:pPr>
    </w:p>
    <w:p w14:paraId="200DA6A3">
      <w:pPr>
        <w:pStyle w:val="11"/>
        <w:rPr>
          <w:rFonts w:ascii="Arial MT"/>
          <w:sz w:val="20"/>
        </w:rPr>
      </w:pPr>
    </w:p>
    <w:p w14:paraId="51F9237E">
      <w:pPr>
        <w:pStyle w:val="11"/>
        <w:rPr>
          <w:rFonts w:ascii="Arial MT"/>
          <w:sz w:val="20"/>
        </w:rPr>
      </w:pPr>
    </w:p>
    <w:p w14:paraId="5DB6FB26">
      <w:pPr>
        <w:pStyle w:val="11"/>
        <w:rPr>
          <w:rFonts w:ascii="Arial MT"/>
          <w:sz w:val="20"/>
        </w:rPr>
      </w:pPr>
    </w:p>
    <w:p w14:paraId="41BBF460">
      <w:pPr>
        <w:pStyle w:val="11"/>
        <w:rPr>
          <w:rFonts w:ascii="Arial MT"/>
          <w:sz w:val="20"/>
        </w:rPr>
      </w:pPr>
    </w:p>
    <w:p w14:paraId="5ABFF848">
      <w:pPr>
        <w:pStyle w:val="11"/>
        <w:rPr>
          <w:rFonts w:ascii="Arial MT"/>
          <w:sz w:val="20"/>
        </w:rPr>
      </w:pPr>
    </w:p>
    <w:p w14:paraId="66F3BE76">
      <w:pPr>
        <w:pStyle w:val="11"/>
        <w:rPr>
          <w:rFonts w:ascii="Arial MT"/>
          <w:sz w:val="20"/>
        </w:rPr>
      </w:pPr>
    </w:p>
    <w:p w14:paraId="6F5FBD29">
      <w:pPr>
        <w:pStyle w:val="11"/>
        <w:rPr>
          <w:rFonts w:ascii="Arial MT"/>
          <w:sz w:val="20"/>
        </w:rPr>
      </w:pPr>
    </w:p>
    <w:p w14:paraId="3DC13028">
      <w:pPr>
        <w:pStyle w:val="11"/>
        <w:rPr>
          <w:rFonts w:ascii="Arial MT"/>
          <w:sz w:val="20"/>
        </w:rPr>
      </w:pPr>
    </w:p>
    <w:p w14:paraId="4FF843BA">
      <w:pPr>
        <w:pStyle w:val="11"/>
        <w:rPr>
          <w:rFonts w:ascii="Arial MT"/>
          <w:sz w:val="20"/>
        </w:rPr>
      </w:pPr>
    </w:p>
    <w:p w14:paraId="0703FF9B">
      <w:pPr>
        <w:pStyle w:val="11"/>
        <w:rPr>
          <w:rFonts w:ascii="Arial MT"/>
          <w:sz w:val="20"/>
        </w:rPr>
      </w:pPr>
    </w:p>
    <w:p w14:paraId="6245635D">
      <w:pPr>
        <w:pStyle w:val="11"/>
        <w:rPr>
          <w:rFonts w:ascii="Arial MT"/>
          <w:sz w:val="20"/>
        </w:rPr>
      </w:pPr>
    </w:p>
    <w:p w14:paraId="64806513">
      <w:pPr>
        <w:pStyle w:val="11"/>
        <w:rPr>
          <w:rFonts w:ascii="Arial MT"/>
          <w:sz w:val="20"/>
        </w:rPr>
      </w:pPr>
    </w:p>
    <w:p w14:paraId="0EA9FFA8">
      <w:pPr>
        <w:pStyle w:val="11"/>
        <w:rPr>
          <w:rFonts w:ascii="Arial MT"/>
          <w:sz w:val="20"/>
        </w:rPr>
      </w:pPr>
    </w:p>
    <w:p w14:paraId="2DF8F004">
      <w:pPr>
        <w:pStyle w:val="11"/>
        <w:rPr>
          <w:rFonts w:ascii="Arial MT"/>
          <w:sz w:val="20"/>
        </w:rPr>
      </w:pPr>
    </w:p>
    <w:p w14:paraId="6790D6D6">
      <w:pPr>
        <w:pStyle w:val="11"/>
        <w:rPr>
          <w:rFonts w:ascii="Arial MT"/>
          <w:sz w:val="20"/>
        </w:rPr>
      </w:pPr>
    </w:p>
    <w:p w14:paraId="25F8AD52">
      <w:pPr>
        <w:pStyle w:val="11"/>
        <w:rPr>
          <w:rFonts w:ascii="Arial MT"/>
          <w:sz w:val="20"/>
        </w:rPr>
      </w:pPr>
    </w:p>
    <w:p w14:paraId="26FF0CEF">
      <w:pPr>
        <w:pStyle w:val="11"/>
        <w:rPr>
          <w:rFonts w:ascii="Arial MT"/>
          <w:sz w:val="20"/>
        </w:rPr>
      </w:pPr>
    </w:p>
    <w:p w14:paraId="7BA3C537">
      <w:pPr>
        <w:pStyle w:val="11"/>
        <w:rPr>
          <w:rFonts w:ascii="Arial MT"/>
          <w:sz w:val="20"/>
        </w:rPr>
      </w:pPr>
    </w:p>
    <w:p w14:paraId="7617E4C2">
      <w:pPr>
        <w:pStyle w:val="11"/>
        <w:rPr>
          <w:rFonts w:ascii="Arial MT"/>
          <w:sz w:val="20"/>
        </w:rPr>
      </w:pPr>
    </w:p>
    <w:p w14:paraId="6F08EFA6">
      <w:pPr>
        <w:pStyle w:val="11"/>
        <w:rPr>
          <w:rFonts w:ascii="Arial MT"/>
          <w:sz w:val="20"/>
        </w:rPr>
      </w:pPr>
    </w:p>
    <w:p w14:paraId="6BE73A05">
      <w:pPr>
        <w:pStyle w:val="11"/>
        <w:rPr>
          <w:rFonts w:ascii="Arial MT"/>
          <w:sz w:val="20"/>
        </w:rPr>
      </w:pPr>
    </w:p>
    <w:p w14:paraId="464CE24A">
      <w:pPr>
        <w:pStyle w:val="11"/>
        <w:rPr>
          <w:rFonts w:ascii="Arial MT"/>
          <w:sz w:val="20"/>
        </w:rPr>
      </w:pPr>
    </w:p>
    <w:p w14:paraId="00E73914">
      <w:pPr>
        <w:pStyle w:val="11"/>
        <w:rPr>
          <w:rFonts w:ascii="Arial MT"/>
          <w:sz w:val="20"/>
        </w:rPr>
      </w:pPr>
    </w:p>
    <w:p w14:paraId="0E14FCEB">
      <w:pPr>
        <w:pStyle w:val="11"/>
        <w:rPr>
          <w:rFonts w:ascii="Arial MT"/>
          <w:sz w:val="20"/>
        </w:rPr>
      </w:pPr>
    </w:p>
    <w:p w14:paraId="573E0E75">
      <w:pPr>
        <w:pStyle w:val="11"/>
        <w:rPr>
          <w:rFonts w:ascii="Arial MT"/>
          <w:sz w:val="20"/>
        </w:rPr>
      </w:pPr>
    </w:p>
    <w:p w14:paraId="2722FD52">
      <w:pPr>
        <w:pStyle w:val="11"/>
        <w:rPr>
          <w:rFonts w:ascii="Arial MT"/>
          <w:sz w:val="20"/>
        </w:rPr>
      </w:pPr>
    </w:p>
    <w:p w14:paraId="46BD9032">
      <w:pPr>
        <w:pStyle w:val="11"/>
        <w:rPr>
          <w:rFonts w:ascii="Arial MT"/>
          <w:sz w:val="20"/>
        </w:rPr>
      </w:pPr>
    </w:p>
    <w:p w14:paraId="44C5BB31">
      <w:pPr>
        <w:pStyle w:val="11"/>
        <w:rPr>
          <w:rFonts w:ascii="Arial MT"/>
          <w:sz w:val="20"/>
        </w:rPr>
      </w:pPr>
    </w:p>
    <w:p w14:paraId="3CA748AE">
      <w:pPr>
        <w:pStyle w:val="11"/>
        <w:rPr>
          <w:rFonts w:ascii="Arial MT"/>
          <w:sz w:val="20"/>
        </w:rPr>
      </w:pPr>
    </w:p>
    <w:p w14:paraId="7619DDBF">
      <w:pPr>
        <w:pStyle w:val="11"/>
        <w:rPr>
          <w:rFonts w:ascii="Arial MT"/>
          <w:sz w:val="20"/>
        </w:rPr>
      </w:pPr>
    </w:p>
    <w:p w14:paraId="33388450">
      <w:pPr>
        <w:pStyle w:val="11"/>
        <w:rPr>
          <w:rFonts w:ascii="Arial MT"/>
          <w:sz w:val="20"/>
        </w:rPr>
      </w:pPr>
    </w:p>
    <w:p w14:paraId="75CB1294">
      <w:pPr>
        <w:pStyle w:val="11"/>
        <w:rPr>
          <w:rFonts w:ascii="Arial MT"/>
          <w:sz w:val="20"/>
        </w:rPr>
      </w:pPr>
    </w:p>
    <w:p w14:paraId="3BBC2DCF">
      <w:pPr>
        <w:pStyle w:val="11"/>
        <w:rPr>
          <w:rFonts w:ascii="Arial MT"/>
          <w:sz w:val="20"/>
        </w:rPr>
      </w:pPr>
    </w:p>
    <w:p w14:paraId="18B95644">
      <w:pPr>
        <w:pStyle w:val="11"/>
        <w:rPr>
          <w:rFonts w:ascii="Arial MT"/>
          <w:sz w:val="20"/>
        </w:rPr>
      </w:pPr>
    </w:p>
    <w:p w14:paraId="0CEBC02D">
      <w:pPr>
        <w:pStyle w:val="11"/>
        <w:rPr>
          <w:rFonts w:ascii="Arial MT"/>
          <w:sz w:val="20"/>
        </w:rPr>
      </w:pPr>
    </w:p>
    <w:p w14:paraId="3B172F4C">
      <w:pPr>
        <w:pStyle w:val="11"/>
        <w:rPr>
          <w:rFonts w:ascii="Arial MT"/>
          <w:sz w:val="20"/>
        </w:rPr>
      </w:pPr>
    </w:p>
    <w:p w14:paraId="62D39866">
      <w:pPr>
        <w:pStyle w:val="11"/>
        <w:rPr>
          <w:rFonts w:ascii="Arial MT"/>
          <w:sz w:val="20"/>
        </w:rPr>
      </w:pPr>
    </w:p>
    <w:p w14:paraId="3BC92EC3">
      <w:pPr>
        <w:pStyle w:val="11"/>
        <w:rPr>
          <w:rFonts w:ascii="Arial MT"/>
          <w:sz w:val="20"/>
        </w:rPr>
      </w:pPr>
    </w:p>
    <w:p w14:paraId="74BE8BF1">
      <w:pPr>
        <w:pStyle w:val="11"/>
        <w:rPr>
          <w:rFonts w:ascii="Arial MT"/>
          <w:sz w:val="20"/>
        </w:rPr>
      </w:pPr>
    </w:p>
    <w:p w14:paraId="6B5DC6E7">
      <w:pPr>
        <w:pStyle w:val="11"/>
        <w:rPr>
          <w:rFonts w:ascii="Arial MT"/>
          <w:sz w:val="20"/>
        </w:rPr>
      </w:pPr>
    </w:p>
    <w:p w14:paraId="59ECA1CE">
      <w:pPr>
        <w:pStyle w:val="11"/>
        <w:rPr>
          <w:rFonts w:ascii="Arial MT"/>
          <w:sz w:val="20"/>
        </w:rPr>
      </w:pPr>
    </w:p>
    <w:p w14:paraId="7246BFA8">
      <w:pPr>
        <w:pStyle w:val="11"/>
        <w:rPr>
          <w:rFonts w:ascii="Arial MT"/>
          <w:sz w:val="20"/>
        </w:rPr>
      </w:pPr>
    </w:p>
    <w:p w14:paraId="4F038DE0">
      <w:pPr>
        <w:pStyle w:val="11"/>
        <w:rPr>
          <w:rFonts w:ascii="Arial MT"/>
          <w:sz w:val="20"/>
        </w:rPr>
      </w:pPr>
    </w:p>
    <w:p w14:paraId="702626D5">
      <w:pPr>
        <w:pStyle w:val="11"/>
        <w:rPr>
          <w:rFonts w:ascii="Arial MT"/>
          <w:sz w:val="20"/>
        </w:rPr>
      </w:pPr>
    </w:p>
    <w:p w14:paraId="4FC718CA">
      <w:pPr>
        <w:pStyle w:val="11"/>
        <w:rPr>
          <w:rFonts w:ascii="Arial MT"/>
          <w:sz w:val="20"/>
        </w:rPr>
      </w:pPr>
    </w:p>
    <w:p w14:paraId="54ECDA82">
      <w:pPr>
        <w:pStyle w:val="11"/>
        <w:rPr>
          <w:rFonts w:ascii="Arial MT"/>
          <w:sz w:val="20"/>
        </w:rPr>
      </w:pPr>
    </w:p>
    <w:p w14:paraId="7B2405B3">
      <w:pPr>
        <w:pStyle w:val="11"/>
        <w:rPr>
          <w:rFonts w:ascii="Arial MT"/>
          <w:sz w:val="20"/>
        </w:rPr>
      </w:pPr>
    </w:p>
    <w:p w14:paraId="36FB12AD">
      <w:pPr>
        <w:pStyle w:val="11"/>
        <w:rPr>
          <w:rFonts w:ascii="Arial MT"/>
          <w:sz w:val="20"/>
        </w:rPr>
      </w:pPr>
    </w:p>
    <w:p w14:paraId="25891F3F">
      <w:pPr>
        <w:pStyle w:val="11"/>
        <w:rPr>
          <w:rFonts w:ascii="Arial MT"/>
          <w:sz w:val="20"/>
        </w:rPr>
      </w:pPr>
    </w:p>
    <w:p w14:paraId="6E447F6B">
      <w:pPr>
        <w:pStyle w:val="11"/>
        <w:rPr>
          <w:rFonts w:ascii="Arial MT"/>
          <w:sz w:val="20"/>
        </w:rPr>
      </w:pPr>
    </w:p>
    <w:p w14:paraId="668B1B90">
      <w:pPr>
        <w:pStyle w:val="11"/>
        <w:rPr>
          <w:rFonts w:ascii="Arial MT"/>
          <w:sz w:val="20"/>
        </w:rPr>
      </w:pPr>
    </w:p>
    <w:p w14:paraId="17E253AF">
      <w:pPr>
        <w:pStyle w:val="11"/>
        <w:rPr>
          <w:rFonts w:ascii="Arial MT"/>
          <w:sz w:val="20"/>
        </w:rPr>
      </w:pPr>
    </w:p>
    <w:p w14:paraId="47193333">
      <w:pPr>
        <w:pStyle w:val="11"/>
        <w:spacing w:before="6"/>
        <w:rPr>
          <w:rFonts w:ascii="Arial MT"/>
          <w:sz w:val="11"/>
        </w:rPr>
      </w:pPr>
    </w:p>
    <w:p w14:paraId="38607D09">
      <w:pPr>
        <w:pStyle w:val="11"/>
        <w:ind w:left="739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1921" o:spid="_x0000_s1921" o:spt="203" style="height:23.4pt;width:495.75pt;" coordsize="9915,468">
            <o:lock v:ext="edit"/>
            <v:line id="_x0000_s1922" o:spid="_x0000_s1922" o:spt="20" style="position:absolute;left:5;top:5;height:60;width:9825;" stroked="t" coordsize="21600,21600">
              <v:path arrowok="t"/>
              <v:fill focussize="0,0"/>
              <v:stroke weight="0.47992125984252pt" color="#000000"/>
              <v:imagedata o:title=""/>
              <o:lock v:ext="edit"/>
            </v:line>
            <v:rect id="_x0000_s1923" o:spid="_x0000_s1923" o:spt="1" style="position:absolute;left:9230;top:69;height:389;width:675;" filled="f" stroked="t" coordsize="21600,21600">
              <v:path/>
              <v:fill on="f" focussize="0,0"/>
              <v:stroke weight="0.96pt" color="#507D30"/>
              <v:imagedata o:title=""/>
              <o:lock v:ext="edit"/>
            </v:rect>
            <v:shape id="_x0000_s1924" o:spid="_x0000_s1924" o:spt="75" type="#_x0000_t75" style="position:absolute;left:206;top:149;height:184;width:3918;" filled="f" stroked="f" coordsize="21600,21600">
              <v:path/>
              <v:fill on="f" focussize="0,0"/>
              <v:stroke on="f"/>
              <v:imagedata r:id="rId110" o:title=""/>
              <o:lock v:ext="edit" aspectratio="t"/>
            </v:shape>
            <v:shape id="_x0000_s1925" o:spid="_x0000_s1925" o:spt="75" type="#_x0000_t75" style="position:absolute;left:4194;top:154;height:182;width:1275;" filled="f" stroked="f" coordsize="21600,21600">
              <v:path/>
              <v:fill on="f" focussize="0,0"/>
              <v:stroke on="f"/>
              <v:imagedata r:id="rId111" o:title=""/>
              <o:lock v:ext="edit" aspectratio="t"/>
            </v:shape>
            <v:rect id="_x0000_s1926" o:spid="_x0000_s1926" o:spt="1" style="position:absolute;left:5551;top:150;height:184;width:18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927" o:spid="_x0000_s1927" o:spt="75" type="#_x0000_t75" style="position:absolute;left:5654;top:150;height:186;width:3441;" filled="f" stroked="f" coordsize="21600,21600">
              <v:path/>
              <v:fill on="f" focussize="0,0"/>
              <v:stroke on="f"/>
              <v:imagedata r:id="rId112" o:title=""/>
              <o:lock v:ext="edit" aspectratio="t"/>
            </v:shape>
            <v:shape id="_x0000_s1928" o:spid="_x0000_s1928" o:spt="202" type="#_x0000_t202" style="position:absolute;left:9240;top:74;height:375;width:656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0A6EF29">
                    <w:pPr>
                      <w:spacing w:before="8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7988E5C3">
      <w:pPr>
        <w:pStyle w:val="11"/>
        <w:spacing w:before="4"/>
        <w:rPr>
          <w:rFonts w:ascii="Arial MT"/>
          <w:sz w:val="10"/>
        </w:rPr>
      </w:pPr>
    </w:p>
    <w:p w14:paraId="55EE7762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929" o:spid="_x0000_s1929" o:spt="202" type="#_x0000_t202" style="position:absolute;left:0pt;margin-left:537.3pt;margin-top:-25.3pt;height:11.85pt;width:2.8pt;mso-position-horizontal-relative:page;z-index:-2514810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EEE587D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94</w:t>
      </w:r>
    </w:p>
    <w:p w14:paraId="7B54D014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5EBDDAC4">
      <w:pPr>
        <w:pStyle w:val="11"/>
        <w:rPr>
          <w:rFonts w:ascii="Arial MT"/>
          <w:sz w:val="20"/>
        </w:rPr>
      </w:pPr>
      <w:r>
        <w:pict>
          <v:group id="_x0000_s1930" o:spid="_x0000_s1930" o:spt="203" style="position:absolute;left:0pt;margin-left:23.75pt;margin-top:23.75pt;height:744.8pt;width:564.8pt;mso-position-horizontal-relative:page;mso-position-vertical-relative:page;z-index:-251480064;mso-width-relative:page;mso-height-relative:page;" coordorigin="475,476" coordsize="11296,14896">
            <o:lock v:ext="edit"/>
            <v:shape id="_x0000_s1931" o:spid="_x0000_s1931" style="position:absolute;left:475;top:476;height:14896;width:11296;" fillcolor="#000000" filled="t" stroked="f" coordorigin="475,476" coordsize="11296,14896" path="m11742,520l11713,520,11713,534,11713,15314,532,15314,532,534,11713,534,11713,520,532,520,532,519,518,519,518,15343,532,15343,532,15344,11742,15344,11742,15314,11742,534,11742,520xm11771,476l11757,476,11757,504,11757,15358,532,15358,503,15358,503,504,532,504,11757,504,11757,476,532,476,475,476,475,504,475,15358,475,15372,532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1932" o:spid="_x0000_s1932" o:spt="20" style="position:absolute;left:1120;top:14579;height:0;width:9240;" stroked="t" coordsize="21600,21600">
              <v:path arrowok="t"/>
              <v:fill focussize="0,0"/>
              <v:stroke weight="0.14pt" color="#000000"/>
              <v:imagedata o:title=""/>
              <o:lock v:ext="edit"/>
            </v:line>
            <v:line id="_x0000_s1933" o:spid="_x0000_s1933" o:spt="20" style="position:absolute;left:1120;top:14544;height:0;width:9835;" stroked="t" coordsize="21600,21600">
              <v:path arrowok="t"/>
              <v:fill focussize="0,0"/>
              <v:stroke weight="0.14pt" color="#000000"/>
              <v:imagedata o:title=""/>
              <o:lock v:ext="edit"/>
            </v:line>
            <v:rect id="_x0000_s1934" o:spid="_x0000_s1934" o:spt="1" style="position:absolute;left:10350;top:14579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</v:group>
        </w:pict>
      </w:r>
    </w:p>
    <w:p w14:paraId="0F609A75">
      <w:pPr>
        <w:pStyle w:val="11"/>
        <w:rPr>
          <w:rFonts w:ascii="Arial MT"/>
          <w:sz w:val="20"/>
        </w:rPr>
      </w:pPr>
    </w:p>
    <w:p w14:paraId="71A72FC5">
      <w:pPr>
        <w:pStyle w:val="11"/>
        <w:rPr>
          <w:rFonts w:ascii="Arial MT"/>
          <w:sz w:val="20"/>
        </w:rPr>
      </w:pPr>
    </w:p>
    <w:p w14:paraId="15ED3B8C">
      <w:pPr>
        <w:pStyle w:val="11"/>
        <w:rPr>
          <w:rFonts w:ascii="Arial MT"/>
          <w:sz w:val="20"/>
        </w:rPr>
      </w:pPr>
    </w:p>
    <w:p w14:paraId="415075FB">
      <w:pPr>
        <w:pStyle w:val="11"/>
        <w:rPr>
          <w:rFonts w:ascii="Arial MT"/>
          <w:sz w:val="20"/>
        </w:rPr>
      </w:pPr>
    </w:p>
    <w:p w14:paraId="7CEB6D73">
      <w:pPr>
        <w:pStyle w:val="11"/>
        <w:rPr>
          <w:rFonts w:ascii="Arial MT"/>
          <w:sz w:val="20"/>
        </w:rPr>
      </w:pPr>
    </w:p>
    <w:p w14:paraId="15AC7FAE">
      <w:pPr>
        <w:pStyle w:val="11"/>
        <w:rPr>
          <w:rFonts w:ascii="Arial MT"/>
          <w:sz w:val="20"/>
        </w:rPr>
      </w:pPr>
    </w:p>
    <w:p w14:paraId="54A1AD94">
      <w:pPr>
        <w:pStyle w:val="11"/>
        <w:rPr>
          <w:rFonts w:ascii="Arial MT"/>
          <w:sz w:val="20"/>
        </w:rPr>
      </w:pPr>
    </w:p>
    <w:p w14:paraId="3DED3097">
      <w:pPr>
        <w:pStyle w:val="11"/>
        <w:rPr>
          <w:rFonts w:ascii="Arial MT"/>
          <w:sz w:val="20"/>
        </w:rPr>
      </w:pPr>
    </w:p>
    <w:p w14:paraId="3730ADCD">
      <w:pPr>
        <w:pStyle w:val="11"/>
        <w:rPr>
          <w:rFonts w:ascii="Arial MT"/>
          <w:sz w:val="20"/>
        </w:rPr>
      </w:pPr>
    </w:p>
    <w:p w14:paraId="1C77B2B5">
      <w:pPr>
        <w:pStyle w:val="11"/>
        <w:rPr>
          <w:rFonts w:ascii="Arial MT"/>
          <w:sz w:val="20"/>
        </w:rPr>
      </w:pPr>
    </w:p>
    <w:p w14:paraId="57698978">
      <w:pPr>
        <w:pStyle w:val="11"/>
        <w:rPr>
          <w:rFonts w:ascii="Arial MT"/>
          <w:sz w:val="20"/>
        </w:rPr>
      </w:pPr>
    </w:p>
    <w:p w14:paraId="02A22B79">
      <w:pPr>
        <w:pStyle w:val="11"/>
        <w:rPr>
          <w:rFonts w:ascii="Arial MT"/>
          <w:sz w:val="20"/>
        </w:rPr>
      </w:pPr>
    </w:p>
    <w:p w14:paraId="616D1AB7">
      <w:pPr>
        <w:pStyle w:val="11"/>
        <w:rPr>
          <w:rFonts w:ascii="Arial MT"/>
          <w:sz w:val="20"/>
        </w:rPr>
      </w:pPr>
    </w:p>
    <w:p w14:paraId="50DA7303">
      <w:pPr>
        <w:pStyle w:val="11"/>
        <w:rPr>
          <w:rFonts w:ascii="Arial MT"/>
          <w:sz w:val="20"/>
        </w:rPr>
      </w:pPr>
    </w:p>
    <w:p w14:paraId="6859F9D5">
      <w:pPr>
        <w:pStyle w:val="11"/>
        <w:rPr>
          <w:rFonts w:ascii="Arial MT"/>
          <w:sz w:val="20"/>
        </w:rPr>
      </w:pPr>
    </w:p>
    <w:p w14:paraId="23613AC3">
      <w:pPr>
        <w:pStyle w:val="11"/>
        <w:rPr>
          <w:rFonts w:ascii="Arial MT"/>
          <w:sz w:val="20"/>
        </w:rPr>
      </w:pPr>
    </w:p>
    <w:p w14:paraId="369A27E6">
      <w:pPr>
        <w:pStyle w:val="11"/>
        <w:rPr>
          <w:rFonts w:ascii="Arial MT"/>
          <w:sz w:val="20"/>
        </w:rPr>
      </w:pPr>
    </w:p>
    <w:p w14:paraId="6978A2E8">
      <w:pPr>
        <w:pStyle w:val="11"/>
        <w:rPr>
          <w:rFonts w:ascii="Arial MT"/>
          <w:sz w:val="20"/>
        </w:rPr>
      </w:pPr>
    </w:p>
    <w:p w14:paraId="2AF36B09">
      <w:pPr>
        <w:pStyle w:val="11"/>
        <w:rPr>
          <w:rFonts w:ascii="Arial MT"/>
          <w:sz w:val="20"/>
        </w:rPr>
      </w:pPr>
    </w:p>
    <w:p w14:paraId="7989EAE7">
      <w:pPr>
        <w:pStyle w:val="11"/>
        <w:spacing w:before="9"/>
        <w:rPr>
          <w:rFonts w:ascii="Arial MT"/>
          <w:sz w:val="20"/>
        </w:rPr>
      </w:pPr>
    </w:p>
    <w:p w14:paraId="18A6A0CF">
      <w:pPr>
        <w:pStyle w:val="2"/>
        <w:spacing w:before="100"/>
        <w:ind w:left="993" w:right="1183"/>
        <w:rPr>
          <w:u w:val="none"/>
        </w:rPr>
      </w:pPr>
      <w:r>
        <w:rPr>
          <w:w w:val="110"/>
          <w:u w:val="none"/>
        </w:rPr>
        <w:t>06</w:t>
      </w:r>
      <w:r>
        <w:rPr>
          <w:spacing w:val="35"/>
          <w:w w:val="110"/>
          <w:u w:val="none"/>
        </w:rPr>
        <w:t xml:space="preserve"> </w:t>
      </w:r>
      <w:r>
        <w:rPr>
          <w:w w:val="110"/>
          <w:u w:val="none"/>
        </w:rPr>
        <w:t>-</w:t>
      </w:r>
      <w:r>
        <w:rPr>
          <w:spacing w:val="37"/>
          <w:w w:val="110"/>
          <w:u w:val="none"/>
        </w:rPr>
        <w:t xml:space="preserve"> </w:t>
      </w:r>
      <w:r>
        <w:rPr>
          <w:w w:val="110"/>
          <w:u w:val="none"/>
        </w:rPr>
        <w:t>Strings</w:t>
      </w:r>
      <w:r>
        <w:rPr>
          <w:spacing w:val="33"/>
          <w:w w:val="110"/>
          <w:u w:val="none"/>
        </w:rPr>
        <w:t xml:space="preserve"> </w:t>
      </w:r>
      <w:r>
        <w:rPr>
          <w:w w:val="110"/>
          <w:u w:val="none"/>
        </w:rPr>
        <w:t>in</w:t>
      </w:r>
      <w:r>
        <w:rPr>
          <w:spacing w:val="30"/>
          <w:w w:val="110"/>
          <w:u w:val="none"/>
        </w:rPr>
        <w:t xml:space="preserve"> </w:t>
      </w:r>
      <w:r>
        <w:rPr>
          <w:w w:val="110"/>
          <w:u w:val="none"/>
        </w:rPr>
        <w:t>Python</w:t>
      </w:r>
    </w:p>
    <w:p w14:paraId="041A1B14">
      <w:pPr>
        <w:pStyle w:val="11"/>
        <w:rPr>
          <w:b/>
          <w:sz w:val="20"/>
        </w:rPr>
      </w:pPr>
    </w:p>
    <w:p w14:paraId="49073858">
      <w:pPr>
        <w:pStyle w:val="11"/>
        <w:rPr>
          <w:b/>
          <w:sz w:val="20"/>
        </w:rPr>
      </w:pPr>
    </w:p>
    <w:p w14:paraId="26C4F926">
      <w:pPr>
        <w:pStyle w:val="11"/>
        <w:rPr>
          <w:b/>
          <w:sz w:val="20"/>
        </w:rPr>
      </w:pPr>
    </w:p>
    <w:p w14:paraId="2C427732">
      <w:pPr>
        <w:pStyle w:val="11"/>
        <w:rPr>
          <w:b/>
          <w:sz w:val="20"/>
        </w:rPr>
      </w:pPr>
    </w:p>
    <w:p w14:paraId="7E89EF32">
      <w:pPr>
        <w:pStyle w:val="11"/>
        <w:rPr>
          <w:b/>
          <w:sz w:val="20"/>
        </w:rPr>
      </w:pPr>
    </w:p>
    <w:p w14:paraId="5DEAEF41">
      <w:pPr>
        <w:pStyle w:val="11"/>
        <w:rPr>
          <w:b/>
          <w:sz w:val="20"/>
        </w:rPr>
      </w:pPr>
    </w:p>
    <w:p w14:paraId="1F0CB699">
      <w:pPr>
        <w:pStyle w:val="11"/>
        <w:rPr>
          <w:b/>
          <w:sz w:val="20"/>
        </w:rPr>
      </w:pPr>
    </w:p>
    <w:p w14:paraId="03C71EA3">
      <w:pPr>
        <w:pStyle w:val="11"/>
        <w:rPr>
          <w:b/>
          <w:sz w:val="20"/>
        </w:rPr>
      </w:pPr>
    </w:p>
    <w:p w14:paraId="54796867">
      <w:pPr>
        <w:pStyle w:val="11"/>
        <w:rPr>
          <w:b/>
          <w:sz w:val="20"/>
        </w:rPr>
      </w:pPr>
    </w:p>
    <w:p w14:paraId="6C410B46">
      <w:pPr>
        <w:pStyle w:val="11"/>
        <w:rPr>
          <w:b/>
          <w:sz w:val="20"/>
        </w:rPr>
      </w:pPr>
    </w:p>
    <w:p w14:paraId="488173FD">
      <w:pPr>
        <w:pStyle w:val="11"/>
        <w:rPr>
          <w:b/>
          <w:sz w:val="20"/>
        </w:rPr>
      </w:pPr>
    </w:p>
    <w:p w14:paraId="7711432A">
      <w:pPr>
        <w:pStyle w:val="11"/>
        <w:rPr>
          <w:b/>
          <w:sz w:val="20"/>
        </w:rPr>
      </w:pPr>
    </w:p>
    <w:p w14:paraId="257A9D64">
      <w:pPr>
        <w:pStyle w:val="11"/>
        <w:rPr>
          <w:b/>
          <w:sz w:val="20"/>
        </w:rPr>
      </w:pPr>
    </w:p>
    <w:p w14:paraId="3D3D347C">
      <w:pPr>
        <w:pStyle w:val="11"/>
        <w:rPr>
          <w:b/>
          <w:sz w:val="20"/>
        </w:rPr>
      </w:pPr>
    </w:p>
    <w:p w14:paraId="25A9B603">
      <w:pPr>
        <w:pStyle w:val="11"/>
        <w:rPr>
          <w:b/>
          <w:sz w:val="20"/>
        </w:rPr>
      </w:pPr>
    </w:p>
    <w:p w14:paraId="2C294A22">
      <w:pPr>
        <w:pStyle w:val="11"/>
        <w:rPr>
          <w:b/>
          <w:sz w:val="20"/>
        </w:rPr>
      </w:pPr>
    </w:p>
    <w:p w14:paraId="33B97A80">
      <w:pPr>
        <w:pStyle w:val="11"/>
        <w:rPr>
          <w:b/>
          <w:sz w:val="20"/>
        </w:rPr>
      </w:pPr>
    </w:p>
    <w:p w14:paraId="2FB1F9C4">
      <w:pPr>
        <w:pStyle w:val="11"/>
        <w:rPr>
          <w:b/>
          <w:sz w:val="20"/>
        </w:rPr>
      </w:pPr>
    </w:p>
    <w:p w14:paraId="78955103">
      <w:pPr>
        <w:pStyle w:val="11"/>
        <w:rPr>
          <w:b/>
          <w:sz w:val="20"/>
        </w:rPr>
      </w:pPr>
    </w:p>
    <w:p w14:paraId="00C64CAA">
      <w:pPr>
        <w:pStyle w:val="11"/>
        <w:rPr>
          <w:b/>
          <w:sz w:val="20"/>
        </w:rPr>
      </w:pPr>
    </w:p>
    <w:p w14:paraId="0D28F3DD">
      <w:pPr>
        <w:pStyle w:val="11"/>
        <w:rPr>
          <w:b/>
          <w:sz w:val="20"/>
        </w:rPr>
      </w:pPr>
    </w:p>
    <w:p w14:paraId="3E51B92A">
      <w:pPr>
        <w:pStyle w:val="11"/>
        <w:rPr>
          <w:b/>
          <w:sz w:val="20"/>
        </w:rPr>
      </w:pPr>
    </w:p>
    <w:p w14:paraId="050554B1">
      <w:pPr>
        <w:pStyle w:val="11"/>
        <w:rPr>
          <w:b/>
          <w:sz w:val="20"/>
        </w:rPr>
      </w:pPr>
    </w:p>
    <w:p w14:paraId="7A5B5E5F">
      <w:pPr>
        <w:pStyle w:val="11"/>
        <w:rPr>
          <w:b/>
          <w:sz w:val="20"/>
        </w:rPr>
      </w:pPr>
    </w:p>
    <w:p w14:paraId="7BF3ED27">
      <w:pPr>
        <w:pStyle w:val="11"/>
        <w:rPr>
          <w:b/>
          <w:sz w:val="20"/>
        </w:rPr>
      </w:pPr>
    </w:p>
    <w:p w14:paraId="7A5833EB">
      <w:pPr>
        <w:pStyle w:val="11"/>
        <w:rPr>
          <w:b/>
          <w:sz w:val="20"/>
        </w:rPr>
      </w:pPr>
    </w:p>
    <w:p w14:paraId="30EFE5CA">
      <w:pPr>
        <w:pStyle w:val="11"/>
        <w:rPr>
          <w:b/>
          <w:sz w:val="20"/>
        </w:rPr>
      </w:pPr>
    </w:p>
    <w:p w14:paraId="36B40967">
      <w:pPr>
        <w:pStyle w:val="11"/>
        <w:rPr>
          <w:b/>
          <w:sz w:val="20"/>
        </w:rPr>
      </w:pPr>
    </w:p>
    <w:p w14:paraId="202D5815">
      <w:pPr>
        <w:pStyle w:val="11"/>
        <w:rPr>
          <w:b/>
          <w:sz w:val="20"/>
        </w:rPr>
      </w:pPr>
    </w:p>
    <w:p w14:paraId="0C3F8B4D">
      <w:pPr>
        <w:pStyle w:val="11"/>
        <w:rPr>
          <w:b/>
          <w:sz w:val="20"/>
        </w:rPr>
      </w:pPr>
    </w:p>
    <w:p w14:paraId="0D24557D">
      <w:pPr>
        <w:pStyle w:val="11"/>
        <w:rPr>
          <w:b/>
          <w:sz w:val="20"/>
        </w:rPr>
      </w:pPr>
    </w:p>
    <w:p w14:paraId="34B7B133">
      <w:pPr>
        <w:pStyle w:val="11"/>
        <w:rPr>
          <w:b/>
          <w:sz w:val="20"/>
        </w:rPr>
      </w:pPr>
    </w:p>
    <w:p w14:paraId="6F17D2E4">
      <w:pPr>
        <w:pStyle w:val="11"/>
        <w:spacing w:before="4"/>
        <w:rPr>
          <w:b/>
          <w:sz w:val="20"/>
        </w:rPr>
      </w:pPr>
    </w:p>
    <w:p w14:paraId="53ECCAB6">
      <w:pPr>
        <w:spacing w:before="0"/>
        <w:ind w:left="740" w:right="0" w:firstLine="0"/>
        <w:jc w:val="left"/>
        <w:rPr>
          <w:b/>
          <w:sz w:val="20"/>
        </w:rPr>
      </w:pPr>
      <w:r>
        <w:pict>
          <v:shape id="_x0000_s1935" o:spid="_x0000_s1935" o:spt="202" type="#_x0000_t202" style="position:absolute;left:0pt;margin-left:513.85pt;margin-top:-0.15pt;height:12.45pt;width:26.85pt;mso-position-horizontal-relative:page;z-index:-2514800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4811D04">
                  <w:pPr>
                    <w:tabs>
                      <w:tab w:val="left" w:pos="480"/>
                    </w:tabs>
                    <w:spacing w:before="4"/>
                    <w:ind w:left="0" w:right="0" w:firstLine="0"/>
                    <w:jc w:val="left"/>
                    <w:rPr>
                      <w:rFonts w:ascii="Tahoma"/>
                      <w:sz w:val="20"/>
                    </w:rPr>
                  </w:pPr>
                  <w:r>
                    <w:rPr>
                      <w:b/>
                      <w:w w:val="105"/>
                      <w:sz w:val="20"/>
                    </w:rPr>
                    <w:t>ge</w:t>
                  </w:r>
                  <w:r>
                    <w:rPr>
                      <w:b/>
                      <w:w w:val="105"/>
                      <w:sz w:val="20"/>
                    </w:rPr>
                    <w:tab/>
                  </w:r>
                  <w:r>
                    <w:rPr>
                      <w:rFonts w:ascii="Tahoma"/>
                      <w:spacing w:val="-14"/>
                      <w:w w:val="10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36" o:spid="_x0000_s1936" o:spt="202" type="#_x0000_t202" style="position:absolute;left:0pt;margin-left:518pt;margin-top:-1.55pt;height:19.4pt;width:32.75pt;mso-position-horizontal-relative:page;z-index:251673600;mso-width-relative:page;mso-height-relative:page;" fillcolor="#6EAC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1489AE80">
                  <w:pPr>
                    <w:spacing w:before="104"/>
                    <w:ind w:left="182" w:right="0" w:firstLine="0"/>
                    <w:jc w:val="left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sz w:val="18"/>
                    </w:rPr>
                    <w:t>111</w:t>
                  </w:r>
                </w:p>
              </w:txbxContent>
            </v:textbox>
          </v:shape>
        </w:pict>
      </w:r>
      <w:r>
        <w:rPr>
          <w:b/>
          <w:w w:val="110"/>
          <w:sz w:val="20"/>
        </w:rPr>
        <w:t>Department</w:t>
      </w:r>
      <w:r>
        <w:rPr>
          <w:b/>
          <w:spacing w:val="43"/>
          <w:w w:val="110"/>
          <w:sz w:val="20"/>
        </w:rPr>
        <w:t xml:space="preserve"> </w:t>
      </w:r>
      <w:r>
        <w:rPr>
          <w:b/>
          <w:w w:val="110"/>
          <w:sz w:val="20"/>
        </w:rPr>
        <w:t>of</w:t>
      </w:r>
      <w:r>
        <w:rPr>
          <w:b/>
          <w:spacing w:val="44"/>
          <w:w w:val="110"/>
          <w:sz w:val="20"/>
        </w:rPr>
        <w:t xml:space="preserve"> </w:t>
      </w:r>
      <w:r>
        <w:rPr>
          <w:b/>
          <w:w w:val="110"/>
          <w:sz w:val="20"/>
        </w:rPr>
        <w:t xml:space="preserve">Computer </w:t>
      </w:r>
      <w:r>
        <w:rPr>
          <w:b/>
          <w:spacing w:val="2"/>
          <w:w w:val="110"/>
          <w:sz w:val="20"/>
        </w:rPr>
        <w:t xml:space="preserve"> </w:t>
      </w:r>
      <w:r>
        <w:rPr>
          <w:b/>
          <w:w w:val="110"/>
          <w:sz w:val="20"/>
        </w:rPr>
        <w:t>Science</w:t>
      </w:r>
      <w:r>
        <w:rPr>
          <w:b/>
          <w:spacing w:val="39"/>
          <w:w w:val="110"/>
          <w:sz w:val="20"/>
        </w:rPr>
        <w:t xml:space="preserve"> </w:t>
      </w:r>
      <w:r>
        <w:rPr>
          <w:b/>
          <w:w w:val="110"/>
          <w:sz w:val="20"/>
        </w:rPr>
        <w:t xml:space="preserve">&amp; </w:t>
      </w:r>
      <w:r>
        <w:rPr>
          <w:b/>
          <w:spacing w:val="2"/>
          <w:w w:val="110"/>
          <w:sz w:val="20"/>
        </w:rPr>
        <w:t xml:space="preserve"> </w:t>
      </w:r>
      <w:r>
        <w:rPr>
          <w:b/>
          <w:w w:val="110"/>
          <w:sz w:val="20"/>
        </w:rPr>
        <w:t>Business</w:t>
      </w:r>
      <w:r>
        <w:rPr>
          <w:b/>
          <w:spacing w:val="44"/>
          <w:w w:val="110"/>
          <w:sz w:val="20"/>
        </w:rPr>
        <w:t xml:space="preserve"> </w:t>
      </w:r>
      <w:r>
        <w:rPr>
          <w:b/>
          <w:w w:val="110"/>
          <w:sz w:val="20"/>
        </w:rPr>
        <w:t xml:space="preserve">Systems </w:t>
      </w:r>
      <w:r>
        <w:rPr>
          <w:b/>
          <w:spacing w:val="14"/>
          <w:w w:val="110"/>
          <w:sz w:val="20"/>
        </w:rPr>
        <w:t xml:space="preserve"> </w:t>
      </w:r>
      <w:r>
        <w:rPr>
          <w:rFonts w:ascii="Tahoma"/>
          <w:w w:val="110"/>
          <w:sz w:val="20"/>
        </w:rPr>
        <w:t>|</w:t>
      </w:r>
      <w:r>
        <w:rPr>
          <w:rFonts w:ascii="Tahoma"/>
          <w:spacing w:val="7"/>
          <w:w w:val="110"/>
          <w:sz w:val="20"/>
        </w:rPr>
        <w:t xml:space="preserve"> </w:t>
      </w:r>
      <w:r>
        <w:rPr>
          <w:b/>
          <w:w w:val="110"/>
          <w:sz w:val="20"/>
        </w:rPr>
        <w:t>Rajalakshmi</w:t>
      </w:r>
      <w:r>
        <w:rPr>
          <w:b/>
          <w:spacing w:val="44"/>
          <w:w w:val="110"/>
          <w:sz w:val="20"/>
        </w:rPr>
        <w:t xml:space="preserve"> </w:t>
      </w:r>
      <w:r>
        <w:rPr>
          <w:b/>
          <w:w w:val="110"/>
          <w:sz w:val="20"/>
        </w:rPr>
        <w:t>Engineering</w:t>
      </w:r>
      <w:r>
        <w:rPr>
          <w:b/>
          <w:spacing w:val="46"/>
          <w:w w:val="110"/>
          <w:sz w:val="20"/>
        </w:rPr>
        <w:t xml:space="preserve"> </w:t>
      </w:r>
      <w:r>
        <w:rPr>
          <w:b/>
          <w:w w:val="110"/>
          <w:sz w:val="20"/>
        </w:rPr>
        <w:t>Colle</w:t>
      </w:r>
    </w:p>
    <w:p w14:paraId="69262BCC">
      <w:pPr>
        <w:pStyle w:val="11"/>
        <w:spacing w:before="11"/>
        <w:rPr>
          <w:b/>
        </w:rPr>
      </w:pPr>
    </w:p>
    <w:p w14:paraId="10AD7775">
      <w:pPr>
        <w:pStyle w:val="6"/>
        <w:ind w:right="118"/>
        <w:rPr>
          <w:rFonts w:ascii="Arial MT"/>
        </w:rPr>
      </w:pPr>
      <w:r>
        <w:rPr>
          <w:rFonts w:ascii="Arial MT"/>
        </w:rPr>
        <w:t>95</w:t>
      </w:r>
    </w:p>
    <w:p w14:paraId="6CDDBC03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20079838">
      <w:pPr>
        <w:tabs>
          <w:tab w:val="left" w:pos="2500"/>
          <w:tab w:val="left" w:pos="3220"/>
          <w:tab w:val="left" w:pos="6761"/>
        </w:tabs>
        <w:spacing w:before="61"/>
        <w:ind w:left="1060" w:right="0" w:firstLine="0"/>
        <w:jc w:val="left"/>
        <w:rPr>
          <w:rFonts w:ascii="Times New Roman"/>
          <w:b/>
          <w:sz w:val="22"/>
        </w:rPr>
      </w:pPr>
      <w:r>
        <w:pict>
          <v:group id="_x0000_s1937" o:spid="_x0000_s1937" o:spt="203" style="position:absolute;left:0pt;margin-left:23.75pt;margin-top:23.7pt;height:744.9pt;width:564.8pt;mso-position-horizontal-relative:page;mso-position-vertical-relative:page;z-index:-251478016;mso-width-relative:page;mso-height-relative:page;" coordorigin="475,474" coordsize="11296,14898">
            <o:lock v:ext="edit"/>
            <v:shape id="_x0000_s1938" o:spid="_x0000_s1938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1939" o:spid="_x0000_s1939" o:spt="20" style="position:absolute;left:1440;top:2612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1940" o:spid="_x0000_s1940" style="position:absolute;left:897;top:14326;height:38;width:9840;" filled="f" stroked="t" coordorigin="897,14326" coordsize="9840,38" path="m897,14364l10737,14364m897,14326l10737,14326e">
              <v:path arrowok="t"/>
              <v:fill on="f" focussize="0,0"/>
              <v:stroke weight="0.17503937007874pt" color="#000000"/>
              <v:imagedata o:title=""/>
              <o:lock v:ext="edit"/>
            </v:shape>
            <v:rect id="_x0000_s1941" o:spid="_x0000_s1941" o:spt="1" style="position:absolute;left:10130;top:14362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  <v:rect id="_x0000_s1942" o:spid="_x0000_s1942" o:spt="1" style="position:absolute;left:10150;top:14371;height:367;width:63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6.1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Date:</w:t>
      </w:r>
      <w:r>
        <w:rPr>
          <w:rFonts w:ascii="Times New Roman"/>
          <w:b/>
          <w:spacing w:val="62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3/05/2024</w:t>
      </w:r>
    </w:p>
    <w:p w14:paraId="001FA79A">
      <w:pPr>
        <w:pStyle w:val="11"/>
        <w:spacing w:before="4"/>
        <w:rPr>
          <w:rFonts w:ascii="Times New Roman"/>
          <w:b/>
          <w:sz w:val="26"/>
        </w:rPr>
      </w:pPr>
    </w:p>
    <w:p w14:paraId="14283DD8">
      <w:pPr>
        <w:tabs>
          <w:tab w:val="left" w:pos="2692"/>
          <w:tab w:val="left" w:pos="676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1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>231401013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20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18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5C0235F4">
      <w:pPr>
        <w:pStyle w:val="11"/>
        <w:rPr>
          <w:b/>
          <w:sz w:val="26"/>
        </w:rPr>
      </w:pPr>
    </w:p>
    <w:p w14:paraId="267ABFA6">
      <w:pPr>
        <w:pStyle w:val="11"/>
        <w:rPr>
          <w:b/>
          <w:sz w:val="26"/>
        </w:rPr>
      </w:pPr>
    </w:p>
    <w:p w14:paraId="67FCFE98">
      <w:pPr>
        <w:pStyle w:val="11"/>
        <w:rPr>
          <w:b/>
          <w:sz w:val="20"/>
        </w:rPr>
      </w:pPr>
    </w:p>
    <w:p w14:paraId="19A411C6">
      <w:pPr>
        <w:spacing w:before="0"/>
        <w:ind w:left="977" w:right="1183" w:firstLine="0"/>
        <w:jc w:val="center"/>
        <w:rPr>
          <w:b/>
          <w:sz w:val="31"/>
        </w:rPr>
      </w:pPr>
      <w:bookmarkStart w:id="48" w:name="Count  Frequency"/>
      <w:bookmarkEnd w:id="48"/>
      <w:r>
        <w:rPr>
          <w:b/>
          <w:w w:val="115"/>
          <w:sz w:val="31"/>
          <w:u w:val="thick"/>
        </w:rPr>
        <w:t>Count</w:t>
      </w:r>
      <w:r>
        <w:rPr>
          <w:b/>
          <w:spacing w:val="78"/>
          <w:w w:val="115"/>
          <w:sz w:val="31"/>
          <w:u w:val="thick"/>
        </w:rPr>
        <w:t xml:space="preserve"> </w:t>
      </w:r>
      <w:r>
        <w:rPr>
          <w:b/>
          <w:w w:val="115"/>
          <w:sz w:val="31"/>
          <w:u w:val="thick"/>
        </w:rPr>
        <w:t>Frequency</w:t>
      </w:r>
    </w:p>
    <w:p w14:paraId="2C4E5BD6">
      <w:pPr>
        <w:pStyle w:val="11"/>
        <w:rPr>
          <w:b/>
          <w:sz w:val="20"/>
        </w:rPr>
      </w:pPr>
    </w:p>
    <w:p w14:paraId="2F6EE801">
      <w:pPr>
        <w:pStyle w:val="11"/>
        <w:spacing w:before="7"/>
        <w:rPr>
          <w:b/>
          <w:sz w:val="26"/>
        </w:rPr>
      </w:pPr>
    </w:p>
    <w:p w14:paraId="4F597EE9">
      <w:pPr>
        <w:spacing w:before="96" w:line="232" w:lineRule="auto"/>
        <w:ind w:left="940" w:right="1392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Complete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program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pacing w:val="-1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count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frequency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array.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Frequency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particular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once.</w:t>
      </w:r>
    </w:p>
    <w:p w14:paraId="5F726575">
      <w:pPr>
        <w:pStyle w:val="11"/>
        <w:spacing w:before="11"/>
        <w:rPr>
          <w:rFonts w:ascii="Times New Roman"/>
          <w:sz w:val="24"/>
        </w:rPr>
      </w:pPr>
    </w:p>
    <w:p w14:paraId="082E4F84">
      <w:pPr>
        <w:spacing w:before="0" w:line="484" w:lineRule="auto"/>
        <w:ind w:left="940" w:right="8906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Sample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2"/>
          <w:sz w:val="24"/>
        </w:rPr>
        <w:t>Test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2"/>
          <w:sz w:val="24"/>
        </w:rPr>
        <w:t>Cases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</w:t>
      </w:r>
    </w:p>
    <w:p w14:paraId="109807A9">
      <w:pPr>
        <w:spacing w:before="1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Input</w:t>
      </w:r>
    </w:p>
    <w:p w14:paraId="27B0D872">
      <w:pPr>
        <w:pStyle w:val="11"/>
        <w:spacing w:before="7"/>
        <w:rPr>
          <w:rFonts w:ascii="Times New Roman"/>
        </w:rPr>
      </w:pPr>
    </w:p>
    <w:p w14:paraId="398F72E5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7</w:t>
      </w:r>
    </w:p>
    <w:p w14:paraId="06D46476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23</w:t>
      </w:r>
    </w:p>
    <w:p w14:paraId="4B231FA7">
      <w:pPr>
        <w:spacing w:before="5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45</w:t>
      </w:r>
    </w:p>
    <w:p w14:paraId="2493E205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23</w:t>
      </w:r>
    </w:p>
    <w:p w14:paraId="53A92626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56</w:t>
      </w:r>
    </w:p>
    <w:p w14:paraId="7EDFB7B3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45</w:t>
      </w:r>
    </w:p>
    <w:p w14:paraId="1687E844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23</w:t>
      </w:r>
    </w:p>
    <w:p w14:paraId="1D4DEEDC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40</w:t>
      </w:r>
    </w:p>
    <w:p w14:paraId="5789B6C2">
      <w:pPr>
        <w:pStyle w:val="11"/>
        <w:spacing w:before="4"/>
        <w:rPr>
          <w:rFonts w:ascii="Times New Roman"/>
          <w:sz w:val="24"/>
        </w:rPr>
      </w:pPr>
    </w:p>
    <w:p w14:paraId="23DB4F87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</w:p>
    <w:p w14:paraId="3B095F39">
      <w:pPr>
        <w:pStyle w:val="11"/>
        <w:spacing w:before="5"/>
        <w:rPr>
          <w:rFonts w:ascii="Times New Roman"/>
          <w:sz w:val="24"/>
        </w:rPr>
      </w:pPr>
    </w:p>
    <w:p w14:paraId="75053B0F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23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occurs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times</w:t>
      </w:r>
    </w:p>
    <w:p w14:paraId="3CD1F5A6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45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occurs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times</w:t>
      </w:r>
    </w:p>
    <w:p w14:paraId="7F3270D9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56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occurs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times</w:t>
      </w:r>
    </w:p>
    <w:p w14:paraId="100406BA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40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occurs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times</w:t>
      </w:r>
    </w:p>
    <w:p w14:paraId="1DE2CA41">
      <w:pPr>
        <w:pStyle w:val="11"/>
        <w:rPr>
          <w:rFonts w:ascii="Times New Roman"/>
          <w:sz w:val="26"/>
        </w:rPr>
      </w:pPr>
    </w:p>
    <w:p w14:paraId="5E9C0677">
      <w:pPr>
        <w:pStyle w:val="11"/>
        <w:rPr>
          <w:rFonts w:ascii="Times New Roman"/>
        </w:rPr>
      </w:pPr>
    </w:p>
    <w:p w14:paraId="3B99DEB9">
      <w:pPr>
        <w:spacing w:before="0" w:line="242" w:lineRule="auto"/>
        <w:ind w:left="1185" w:right="8273" w:hanging="245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def count_frequency(arr):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freq_dict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{}</w:t>
      </w:r>
    </w:p>
    <w:p w14:paraId="6CADB245">
      <w:pPr>
        <w:spacing w:before="2"/>
        <w:ind w:left="118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num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arr:</w:t>
      </w:r>
    </w:p>
    <w:p w14:paraId="5E2FD9E9">
      <w:pPr>
        <w:spacing w:before="0" w:line="242" w:lineRule="auto"/>
        <w:ind w:left="1665" w:right="7797" w:hanging="2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 num in freq_dict: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3"/>
          <w:sz w:val="24"/>
        </w:rPr>
        <w:t>freq_dict[num]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2"/>
          <w:sz w:val="24"/>
        </w:rPr>
        <w:t>+=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2"/>
          <w:sz w:val="24"/>
        </w:rPr>
        <w:t>1</w:t>
      </w:r>
    </w:p>
    <w:p w14:paraId="78FCE4CC">
      <w:pPr>
        <w:spacing w:before="0" w:line="274" w:lineRule="exact"/>
        <w:ind w:left="14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1274710F">
      <w:pPr>
        <w:spacing w:before="0" w:line="247" w:lineRule="auto"/>
        <w:ind w:left="1185" w:right="8200" w:firstLine="479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 xml:space="preserve">freq_dict[num] </w:t>
      </w:r>
      <w:r>
        <w:rPr>
          <w:rFonts w:ascii="Times New Roman"/>
          <w:spacing w:val="-1"/>
          <w:sz w:val="24"/>
        </w:rPr>
        <w:t>= 1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freq_dict</w:t>
      </w:r>
    </w:p>
    <w:p w14:paraId="1BA69053">
      <w:pPr>
        <w:pStyle w:val="11"/>
        <w:rPr>
          <w:rFonts w:ascii="Times New Roman"/>
          <w:sz w:val="26"/>
        </w:rPr>
      </w:pPr>
    </w:p>
    <w:p w14:paraId="47B31F30">
      <w:pPr>
        <w:pStyle w:val="11"/>
        <w:rPr>
          <w:rFonts w:ascii="Times New Roman"/>
          <w:sz w:val="26"/>
        </w:rPr>
      </w:pPr>
    </w:p>
    <w:p w14:paraId="08421860">
      <w:pPr>
        <w:pStyle w:val="11"/>
        <w:spacing w:before="10"/>
        <w:rPr>
          <w:rFonts w:ascii="Times New Roman"/>
          <w:sz w:val="21"/>
        </w:rPr>
      </w:pPr>
    </w:p>
    <w:p w14:paraId="3F86E193">
      <w:pPr>
        <w:spacing w:before="0"/>
        <w:ind w:left="388" w:right="0" w:firstLine="0"/>
        <w:jc w:val="left"/>
        <w:rPr>
          <w:b/>
          <w:sz w:val="20"/>
        </w:rPr>
      </w:pPr>
      <w:r>
        <w:pict>
          <v:shape id="_x0000_s1943" o:spid="_x0000_s1943" o:spt="202" type="#_x0000_t202" style="position:absolute;left:0pt;margin-left:525.55pt;margin-top:-0.65pt;height:11.7pt;width:2.8pt;mso-position-horizontal-relative:page;z-index:-2514790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CB57149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44" o:spid="_x0000_s1944" o:spt="202" type="#_x0000_t202" style="position:absolute;left:0pt;margin-left:538.25pt;margin-top:10.55pt;height:11.05pt;width:4.2pt;mso-position-horizontal-relative:page;z-index:2516746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BAAC8A4"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126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45" o:spid="_x0000_s1945" o:spt="202" type="#_x0000_t202" style="position:absolute;left:0pt;margin-left:515.95pt;margin-top:2.85pt;height:10.6pt;width:16.15pt;mso-position-horizontal-relative:page;z-index:251675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735718E">
                  <w:pPr>
                    <w:spacing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112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3DA72B1D">
      <w:pPr>
        <w:pStyle w:val="11"/>
        <w:rPr>
          <w:b/>
          <w:sz w:val="20"/>
        </w:rPr>
      </w:pPr>
    </w:p>
    <w:p w14:paraId="55D0E8AB">
      <w:pPr>
        <w:pStyle w:val="11"/>
        <w:spacing w:before="8"/>
        <w:rPr>
          <w:b/>
          <w:sz w:val="20"/>
        </w:rPr>
      </w:pPr>
    </w:p>
    <w:p w14:paraId="10C5399C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96</w:t>
      </w:r>
    </w:p>
    <w:p w14:paraId="00901CB2">
      <w:pPr>
        <w:spacing w:after="0"/>
        <w:jc w:val="right"/>
        <w:rPr>
          <w:rFonts w:ascii="Arial MT"/>
          <w:sz w:val="28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55590EE8">
      <w:pPr>
        <w:pStyle w:val="11"/>
        <w:spacing w:before="10"/>
        <w:rPr>
          <w:rFonts w:ascii="Arial MT"/>
          <w:sz w:val="9"/>
        </w:rPr>
      </w:pPr>
      <w:r>
        <w:pict>
          <v:group id="_x0000_s1946" o:spid="_x0000_s1946" o:spt="203" style="position:absolute;left:0pt;margin-left:23.75pt;margin-top:23.7pt;height:744.9pt;width:564.8pt;mso-position-horizontal-relative:page;mso-position-vertical-relative:page;z-index:-251475968;mso-width-relative:page;mso-height-relative:page;" coordorigin="475,474" coordsize="11296,14898">
            <o:lock v:ext="edit"/>
            <v:shape id="_x0000_s1947" o:spid="_x0000_s1947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shape id="_x0000_s1948" o:spid="_x0000_s1948" style="position:absolute;left:897;top:14587;height:2;width:9840;" filled="f" stroked="t" coordorigin="897,14587" coordsize="9840,2" path="m897,14589l10737,14589m897,14587l10737,14587e">
              <v:path arrowok="t"/>
              <v:fill on="f" focussize="0,0"/>
              <v:stroke weight="0.0875590551181102pt" color="#000000"/>
              <v:imagedata o:title=""/>
              <o:lock v:ext="edit"/>
            </v:shape>
            <v:line id="_x0000_s1949" o:spid="_x0000_s1949" o:spt="20" style="position:absolute;left:897;top:14551;height:0;width:9840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rect id="_x0000_s1950" o:spid="_x0000_s1950" o:spt="1" style="position:absolute;left:10130;top:14587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  <v:rect id="_x0000_s1951" o:spid="_x0000_s1951" o:spt="1" style="position:absolute;left:10150;top:14588;height:367;width:63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</w:p>
    <w:p w14:paraId="482BE761">
      <w:pPr>
        <w:spacing w:before="9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arr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[]</w:t>
      </w:r>
    </w:p>
    <w:p w14:paraId="14CE08C4">
      <w:pPr>
        <w:spacing w:before="5" w:line="242" w:lineRule="auto"/>
        <w:ind w:left="1425" w:right="7797" w:hanging="2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 _ in range(n):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3"/>
          <w:sz w:val="24"/>
        </w:rPr>
        <w:t>arr.append(int(input()))</w:t>
      </w:r>
    </w:p>
    <w:p w14:paraId="7D8CC8E4">
      <w:pPr>
        <w:pStyle w:val="11"/>
        <w:spacing w:before="5"/>
        <w:rPr>
          <w:rFonts w:ascii="Times New Roman"/>
        </w:rPr>
      </w:pPr>
    </w:p>
    <w:p w14:paraId="0EAB4B35">
      <w:pPr>
        <w:spacing w:before="1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frequency_dict =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count_frequency(arr)</w:t>
      </w:r>
    </w:p>
    <w:p w14:paraId="45DB9B95">
      <w:pPr>
        <w:pStyle w:val="11"/>
        <w:rPr>
          <w:rFonts w:ascii="Times New Roman"/>
          <w:sz w:val="26"/>
        </w:rPr>
      </w:pPr>
    </w:p>
    <w:p w14:paraId="146ECC11">
      <w:pPr>
        <w:pStyle w:val="11"/>
        <w:spacing w:before="9"/>
        <w:rPr>
          <w:rFonts w:ascii="Times New Roman"/>
          <w:sz w:val="22"/>
        </w:rPr>
      </w:pPr>
    </w:p>
    <w:p w14:paraId="484FD532">
      <w:pPr>
        <w:spacing w:before="0" w:line="242" w:lineRule="auto"/>
        <w:ind w:left="1425" w:right="6670" w:hanging="24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key,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value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frequency_dict.items():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print(f"{key}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{value}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times")</w:t>
      </w:r>
    </w:p>
    <w:p w14:paraId="3EF937F0">
      <w:pPr>
        <w:pStyle w:val="11"/>
        <w:rPr>
          <w:rFonts w:ascii="Times New Roman"/>
          <w:sz w:val="20"/>
        </w:rPr>
      </w:pPr>
    </w:p>
    <w:p w14:paraId="33C30932">
      <w:pPr>
        <w:pStyle w:val="11"/>
        <w:rPr>
          <w:rFonts w:ascii="Times New Roman"/>
          <w:sz w:val="20"/>
        </w:rPr>
      </w:pPr>
    </w:p>
    <w:p w14:paraId="148B1552">
      <w:pPr>
        <w:pStyle w:val="11"/>
        <w:rPr>
          <w:rFonts w:ascii="Times New Roman"/>
          <w:sz w:val="20"/>
        </w:rPr>
      </w:pPr>
    </w:p>
    <w:p w14:paraId="251CE59F">
      <w:pPr>
        <w:pStyle w:val="11"/>
        <w:rPr>
          <w:rFonts w:ascii="Times New Roman"/>
          <w:sz w:val="20"/>
        </w:rPr>
      </w:pPr>
    </w:p>
    <w:p w14:paraId="2F6C14D8">
      <w:pPr>
        <w:pStyle w:val="11"/>
        <w:rPr>
          <w:rFonts w:ascii="Times New Roman"/>
          <w:sz w:val="18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68"/>
        <w:gridCol w:w="1880"/>
        <w:gridCol w:w="1882"/>
        <w:gridCol w:w="204"/>
      </w:tblGrid>
      <w:tr w14:paraId="7CEBAD2B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197" w:type="dxa"/>
            <w:shd w:val="clear" w:color="auto" w:fill="F8F8FF"/>
          </w:tcPr>
          <w:p w14:paraId="325599C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68" w:type="dxa"/>
            <w:shd w:val="clear" w:color="auto" w:fill="F8F8FF"/>
          </w:tcPr>
          <w:p w14:paraId="7CFD4A7D">
            <w:pPr>
              <w:pStyle w:val="15"/>
              <w:spacing w:before="95"/>
              <w:ind w:lef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880" w:type="dxa"/>
            <w:shd w:val="clear" w:color="auto" w:fill="F8F8FF"/>
          </w:tcPr>
          <w:p w14:paraId="5C3FE887">
            <w:pPr>
              <w:pStyle w:val="15"/>
              <w:spacing w:before="95"/>
              <w:ind w:left="11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1882" w:type="dxa"/>
            <w:shd w:val="clear" w:color="auto" w:fill="F8F8FF"/>
          </w:tcPr>
          <w:p w14:paraId="0C8BC323">
            <w:pPr>
              <w:pStyle w:val="15"/>
              <w:spacing w:before="95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204" w:type="dxa"/>
            <w:shd w:val="clear" w:color="auto" w:fill="F8F8FF"/>
          </w:tcPr>
          <w:p w14:paraId="201073E8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EEB4749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8" w:hRule="atLeast"/>
        </w:trPr>
        <w:tc>
          <w:tcPr>
            <w:tcW w:w="197" w:type="dxa"/>
            <w:shd w:val="clear" w:color="auto" w:fill="E2E2E2"/>
          </w:tcPr>
          <w:p w14:paraId="2401B9B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68" w:type="dxa"/>
            <w:shd w:val="clear" w:color="auto" w:fill="E2E2E2"/>
          </w:tcPr>
          <w:p w14:paraId="72365B19">
            <w:pPr>
              <w:pStyle w:val="15"/>
              <w:spacing w:before="8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  <w:p w14:paraId="78B8A092">
            <w:pPr>
              <w:pStyle w:val="15"/>
              <w:spacing w:before="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  <w:p w14:paraId="4C73DB02">
            <w:pPr>
              <w:pStyle w:val="1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  <w:p w14:paraId="476FCEC4">
            <w:pPr>
              <w:pStyle w:val="1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  <w:p w14:paraId="5BAC83EC">
            <w:pPr>
              <w:pStyle w:val="1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56</w:t>
            </w:r>
          </w:p>
          <w:p w14:paraId="32345775">
            <w:pPr>
              <w:pStyle w:val="15"/>
              <w:spacing w:before="2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  <w:p w14:paraId="45319BD8">
            <w:pPr>
              <w:pStyle w:val="15"/>
              <w:spacing w:before="5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  <w:p w14:paraId="38C2E021">
            <w:pPr>
              <w:pStyle w:val="15"/>
              <w:spacing w:before="3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</w:t>
            </w:r>
          </w:p>
        </w:tc>
        <w:tc>
          <w:tcPr>
            <w:tcW w:w="1880" w:type="dxa"/>
            <w:shd w:val="clear" w:color="auto" w:fill="E2E2E2"/>
          </w:tcPr>
          <w:p w14:paraId="13E3797E">
            <w:pPr>
              <w:pStyle w:val="15"/>
              <w:spacing w:before="85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23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0CFECE42">
            <w:pPr>
              <w:pStyle w:val="15"/>
              <w:spacing w:before="5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45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4F80705B">
            <w:pPr>
              <w:pStyle w:val="15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56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4F6F5138">
            <w:pPr>
              <w:pStyle w:val="15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40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1882" w:type="dxa"/>
            <w:shd w:val="clear" w:color="auto" w:fill="E2E2E2"/>
          </w:tcPr>
          <w:p w14:paraId="775A8B1E">
            <w:pPr>
              <w:pStyle w:val="15"/>
              <w:spacing w:before="85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23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2BCCE3CC">
            <w:pPr>
              <w:pStyle w:val="15"/>
              <w:spacing w:before="5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45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325B2835">
            <w:pPr>
              <w:pStyle w:val="15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56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  <w:p w14:paraId="4C6083F9">
            <w:pPr>
              <w:pStyle w:val="15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40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occurs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204" w:type="dxa"/>
            <w:shd w:val="clear" w:color="auto" w:fill="E2E2E2"/>
          </w:tcPr>
          <w:p w14:paraId="364F5EAE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647D4B6E">
      <w:pPr>
        <w:pStyle w:val="11"/>
        <w:rPr>
          <w:rFonts w:ascii="Times New Roman"/>
          <w:sz w:val="20"/>
        </w:rPr>
      </w:pPr>
    </w:p>
    <w:p w14:paraId="756D30BD">
      <w:pPr>
        <w:pStyle w:val="11"/>
        <w:rPr>
          <w:rFonts w:ascii="Times New Roman"/>
          <w:sz w:val="20"/>
        </w:rPr>
      </w:pPr>
    </w:p>
    <w:p w14:paraId="2EC9E404">
      <w:pPr>
        <w:pStyle w:val="11"/>
        <w:rPr>
          <w:rFonts w:ascii="Times New Roman"/>
          <w:sz w:val="20"/>
        </w:rPr>
      </w:pPr>
    </w:p>
    <w:p w14:paraId="4C575270">
      <w:pPr>
        <w:pStyle w:val="11"/>
        <w:rPr>
          <w:rFonts w:ascii="Times New Roman"/>
          <w:sz w:val="20"/>
        </w:rPr>
      </w:pPr>
    </w:p>
    <w:p w14:paraId="67FE18B9">
      <w:pPr>
        <w:pStyle w:val="11"/>
        <w:rPr>
          <w:rFonts w:ascii="Times New Roman"/>
          <w:sz w:val="20"/>
        </w:rPr>
      </w:pPr>
    </w:p>
    <w:p w14:paraId="686E258D">
      <w:pPr>
        <w:pStyle w:val="11"/>
        <w:rPr>
          <w:rFonts w:ascii="Times New Roman"/>
          <w:sz w:val="20"/>
        </w:rPr>
      </w:pPr>
    </w:p>
    <w:p w14:paraId="4D5697B1">
      <w:pPr>
        <w:pStyle w:val="11"/>
        <w:rPr>
          <w:rFonts w:ascii="Times New Roman"/>
          <w:sz w:val="20"/>
        </w:rPr>
      </w:pPr>
    </w:p>
    <w:p w14:paraId="005A4D6F">
      <w:pPr>
        <w:pStyle w:val="11"/>
        <w:rPr>
          <w:rFonts w:ascii="Times New Roman"/>
          <w:sz w:val="20"/>
        </w:rPr>
      </w:pPr>
    </w:p>
    <w:p w14:paraId="2F79A70A">
      <w:pPr>
        <w:pStyle w:val="11"/>
        <w:rPr>
          <w:rFonts w:ascii="Times New Roman"/>
          <w:sz w:val="20"/>
        </w:rPr>
      </w:pPr>
    </w:p>
    <w:p w14:paraId="3A71F47D">
      <w:pPr>
        <w:pStyle w:val="11"/>
        <w:rPr>
          <w:rFonts w:ascii="Times New Roman"/>
          <w:sz w:val="20"/>
        </w:rPr>
      </w:pPr>
    </w:p>
    <w:p w14:paraId="501C19C3">
      <w:pPr>
        <w:pStyle w:val="11"/>
        <w:rPr>
          <w:rFonts w:ascii="Times New Roman"/>
          <w:sz w:val="20"/>
        </w:rPr>
      </w:pPr>
    </w:p>
    <w:p w14:paraId="1B25A49B">
      <w:pPr>
        <w:pStyle w:val="11"/>
        <w:rPr>
          <w:rFonts w:ascii="Times New Roman"/>
          <w:sz w:val="20"/>
        </w:rPr>
      </w:pPr>
    </w:p>
    <w:p w14:paraId="08122643">
      <w:pPr>
        <w:pStyle w:val="11"/>
        <w:rPr>
          <w:rFonts w:ascii="Times New Roman"/>
          <w:sz w:val="20"/>
        </w:rPr>
      </w:pPr>
    </w:p>
    <w:p w14:paraId="6F70AB94">
      <w:pPr>
        <w:pStyle w:val="11"/>
        <w:rPr>
          <w:rFonts w:ascii="Times New Roman"/>
          <w:sz w:val="20"/>
        </w:rPr>
      </w:pPr>
    </w:p>
    <w:p w14:paraId="203C14B2">
      <w:pPr>
        <w:pStyle w:val="11"/>
        <w:rPr>
          <w:rFonts w:ascii="Times New Roman"/>
          <w:sz w:val="20"/>
        </w:rPr>
      </w:pPr>
    </w:p>
    <w:p w14:paraId="0F049B0B">
      <w:pPr>
        <w:pStyle w:val="11"/>
        <w:rPr>
          <w:rFonts w:ascii="Times New Roman"/>
          <w:sz w:val="20"/>
        </w:rPr>
      </w:pPr>
    </w:p>
    <w:p w14:paraId="516AC5CA">
      <w:pPr>
        <w:pStyle w:val="11"/>
        <w:rPr>
          <w:rFonts w:ascii="Times New Roman"/>
          <w:sz w:val="20"/>
        </w:rPr>
      </w:pPr>
    </w:p>
    <w:p w14:paraId="467EFB92">
      <w:pPr>
        <w:pStyle w:val="11"/>
        <w:rPr>
          <w:rFonts w:ascii="Times New Roman"/>
          <w:sz w:val="20"/>
        </w:rPr>
      </w:pPr>
    </w:p>
    <w:p w14:paraId="6906374F">
      <w:pPr>
        <w:pStyle w:val="11"/>
        <w:rPr>
          <w:rFonts w:ascii="Times New Roman"/>
          <w:sz w:val="20"/>
        </w:rPr>
      </w:pPr>
    </w:p>
    <w:p w14:paraId="317D4929">
      <w:pPr>
        <w:pStyle w:val="11"/>
        <w:rPr>
          <w:rFonts w:ascii="Times New Roman"/>
          <w:sz w:val="20"/>
        </w:rPr>
      </w:pPr>
    </w:p>
    <w:p w14:paraId="1E705AA7">
      <w:pPr>
        <w:pStyle w:val="11"/>
        <w:rPr>
          <w:rFonts w:ascii="Times New Roman"/>
          <w:sz w:val="20"/>
        </w:rPr>
      </w:pPr>
    </w:p>
    <w:p w14:paraId="386E8FD1">
      <w:pPr>
        <w:pStyle w:val="11"/>
        <w:rPr>
          <w:rFonts w:ascii="Times New Roman"/>
          <w:sz w:val="20"/>
        </w:rPr>
      </w:pPr>
    </w:p>
    <w:p w14:paraId="57359804">
      <w:pPr>
        <w:pStyle w:val="11"/>
        <w:rPr>
          <w:rFonts w:ascii="Times New Roman"/>
          <w:sz w:val="20"/>
        </w:rPr>
      </w:pPr>
    </w:p>
    <w:p w14:paraId="7D266743">
      <w:pPr>
        <w:pStyle w:val="11"/>
        <w:rPr>
          <w:rFonts w:ascii="Times New Roman"/>
          <w:sz w:val="20"/>
        </w:rPr>
      </w:pPr>
    </w:p>
    <w:p w14:paraId="6F005AF4">
      <w:pPr>
        <w:pStyle w:val="11"/>
        <w:rPr>
          <w:rFonts w:ascii="Times New Roman"/>
          <w:sz w:val="20"/>
        </w:rPr>
      </w:pPr>
    </w:p>
    <w:p w14:paraId="0A94FB57">
      <w:pPr>
        <w:pStyle w:val="11"/>
        <w:rPr>
          <w:rFonts w:ascii="Times New Roman"/>
          <w:sz w:val="20"/>
        </w:rPr>
      </w:pPr>
    </w:p>
    <w:p w14:paraId="63A2EFF7">
      <w:pPr>
        <w:pStyle w:val="11"/>
        <w:spacing w:before="5"/>
        <w:rPr>
          <w:rFonts w:ascii="Times New Roman"/>
          <w:sz w:val="24"/>
        </w:rPr>
      </w:pPr>
    </w:p>
    <w:p w14:paraId="4191DAE2">
      <w:pPr>
        <w:spacing w:before="99"/>
        <w:ind w:left="388" w:right="0" w:firstLine="0"/>
        <w:jc w:val="left"/>
        <w:rPr>
          <w:b/>
          <w:sz w:val="20"/>
        </w:rPr>
      </w:pPr>
      <w:r>
        <w:pict>
          <v:shape id="_x0000_s1952" o:spid="_x0000_s1952" o:spt="202" type="#_x0000_t202" style="position:absolute;left:0pt;margin-left:525.55pt;margin-top:4.7pt;height:11.7pt;width:2.75pt;mso-position-horizontal-relative:page;z-index:-2514769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D7F0A13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53" o:spid="_x0000_s1953" o:spt="202" type="#_x0000_t202" style="position:absolute;left:0pt;margin-left:538.25pt;margin-top:4.85pt;height:11.05pt;width:4.35pt;mso-position-horizontal-relative:page;z-index:2516766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BF91B76"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54" o:spid="_x0000_s1954" o:spt="202" type="#_x0000_t202" style="position:absolute;left:0pt;margin-left:515.95pt;margin-top:7.9pt;height:10.6pt;width:16.15pt;mso-position-horizontal-relative:page;z-index:251677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E03AB2A">
                  <w:pPr>
                    <w:spacing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113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568DAD1A">
      <w:pPr>
        <w:pStyle w:val="11"/>
        <w:spacing w:before="8"/>
        <w:rPr>
          <w:b/>
          <w:sz w:val="22"/>
        </w:rPr>
      </w:pPr>
    </w:p>
    <w:p w14:paraId="31945A2E">
      <w:pPr>
        <w:pStyle w:val="6"/>
        <w:ind w:right="118"/>
        <w:rPr>
          <w:rFonts w:ascii="Arial MT"/>
        </w:rPr>
      </w:pPr>
      <w:r>
        <w:rPr>
          <w:rFonts w:ascii="Arial MT"/>
        </w:rPr>
        <w:t>97</w:t>
      </w:r>
    </w:p>
    <w:p w14:paraId="53ED3B6F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7B0A57AB">
      <w:pPr>
        <w:tabs>
          <w:tab w:val="left" w:pos="2500"/>
          <w:tab w:val="left" w:pos="3220"/>
          <w:tab w:val="left" w:pos="7481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pict>
          <v:group id="_x0000_s1955" o:spid="_x0000_s1955" o:spt="203" style="position:absolute;left:0pt;margin-left:23.75pt;margin-top:23.7pt;height:744.9pt;width:564.8pt;mso-position-horizontal-relative:page;mso-position-vertical-relative:page;z-index:-251473920;mso-width-relative:page;mso-height-relative:page;" coordorigin="475,474" coordsize="11296,14898">
            <o:lock v:ext="edit"/>
            <v:shape id="_x0000_s1956" o:spid="_x0000_s1956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1957" o:spid="_x0000_s1957" o:spt="20" style="position:absolute;left:1440;top:2612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1958" o:spid="_x0000_s1958" o:spt="20" style="position:absolute;left:898;top:14857;height:0;width:9840;" stroked="t" coordsize="21600,21600">
              <v:path arrowok="t"/>
              <v:fill focussize="0,0"/>
              <v:stroke weight="0.175984251968504pt" color="#000000"/>
              <v:imagedata o:title=""/>
              <o:lock v:ext="edit"/>
            </v:line>
            <v:rect id="_x0000_s1959" o:spid="_x0000_s1959" o:spt="1" style="position:absolute;left:897;top:14845;height:10;width:986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960" o:spid="_x0000_s1960" o:spt="1" style="position:absolute;left:10130;top:14875;height:389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6.2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9"/>
          <w:w w:val="110"/>
          <w:sz w:val="22"/>
        </w:rPr>
        <w:t>Date:</w:t>
      </w:r>
      <w:r>
        <w:rPr>
          <w:rFonts w:ascii="Times New Roman"/>
          <w:b/>
          <w:spacing w:val="-1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3E436D08">
      <w:pPr>
        <w:pStyle w:val="11"/>
        <w:spacing w:before="2"/>
        <w:rPr>
          <w:rFonts w:ascii="Times New Roman"/>
          <w:b/>
          <w:sz w:val="26"/>
        </w:rPr>
      </w:pPr>
    </w:p>
    <w:p w14:paraId="0977BBE3">
      <w:pPr>
        <w:tabs>
          <w:tab w:val="left" w:pos="2692"/>
          <w:tab w:val="left" w:pos="748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1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>231401013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20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18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180EE0ED">
      <w:pPr>
        <w:pStyle w:val="11"/>
        <w:rPr>
          <w:b/>
          <w:sz w:val="26"/>
        </w:rPr>
      </w:pPr>
    </w:p>
    <w:p w14:paraId="3A31DCA9">
      <w:pPr>
        <w:pStyle w:val="11"/>
        <w:rPr>
          <w:b/>
          <w:sz w:val="26"/>
        </w:rPr>
      </w:pPr>
    </w:p>
    <w:p w14:paraId="22158CF3">
      <w:pPr>
        <w:pStyle w:val="11"/>
        <w:spacing w:before="2"/>
        <w:rPr>
          <w:b/>
          <w:sz w:val="20"/>
        </w:rPr>
      </w:pPr>
    </w:p>
    <w:p w14:paraId="44F0699B">
      <w:pPr>
        <w:pStyle w:val="4"/>
        <w:spacing w:before="1"/>
        <w:rPr>
          <w:u w:val="none"/>
        </w:rPr>
      </w:pPr>
      <w:bookmarkStart w:id="49" w:name="Non-duplicate elements"/>
      <w:bookmarkEnd w:id="49"/>
      <w:r>
        <w:rPr>
          <w:w w:val="110"/>
          <w:u w:val="thick"/>
        </w:rPr>
        <w:t>Non-duplicate</w:t>
      </w:r>
      <w:r>
        <w:rPr>
          <w:spacing w:val="35"/>
          <w:w w:val="110"/>
          <w:u w:val="thick"/>
        </w:rPr>
        <w:t xml:space="preserve"> </w:t>
      </w:r>
      <w:r>
        <w:rPr>
          <w:w w:val="110"/>
          <w:u w:val="thick"/>
        </w:rPr>
        <w:t>elements</w:t>
      </w:r>
    </w:p>
    <w:p w14:paraId="7F6923CC">
      <w:pPr>
        <w:pStyle w:val="11"/>
        <w:rPr>
          <w:b/>
          <w:sz w:val="20"/>
        </w:rPr>
      </w:pPr>
    </w:p>
    <w:p w14:paraId="5966383C">
      <w:pPr>
        <w:pStyle w:val="11"/>
        <w:rPr>
          <w:b/>
          <w:sz w:val="20"/>
        </w:rPr>
      </w:pPr>
    </w:p>
    <w:p w14:paraId="7568AEF5">
      <w:pPr>
        <w:pStyle w:val="11"/>
        <w:rPr>
          <w:b/>
          <w:sz w:val="20"/>
        </w:rPr>
      </w:pPr>
    </w:p>
    <w:p w14:paraId="60FFA0FB">
      <w:pPr>
        <w:pStyle w:val="11"/>
        <w:spacing w:before="1"/>
        <w:rPr>
          <w:b/>
          <w:sz w:val="26"/>
        </w:rPr>
      </w:pPr>
    </w:p>
    <w:p w14:paraId="1D44A085">
      <w:pPr>
        <w:spacing w:before="89" w:line="244" w:lineRule="auto"/>
        <w:ind w:left="940" w:right="145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distinct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array.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Distinct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nothing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unique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(non-duplicate)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present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given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array.</w:t>
      </w:r>
    </w:p>
    <w:p w14:paraId="7FD67D83">
      <w:pPr>
        <w:spacing w:before="0" w:line="273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Input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Format:</w:t>
      </w:r>
    </w:p>
    <w:p w14:paraId="7733F4A2">
      <w:pPr>
        <w:spacing w:before="1" w:line="242" w:lineRule="auto"/>
        <w:ind w:left="940" w:right="4541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First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line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take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Integer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input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from</w:t>
      </w:r>
      <w:r>
        <w:rPr>
          <w:rFonts w:ascii="Times New Roman"/>
          <w:spacing w:val="-22"/>
          <w:sz w:val="24"/>
        </w:rPr>
        <w:t xml:space="preserve"> </w:t>
      </w:r>
      <w:r>
        <w:rPr>
          <w:rFonts w:ascii="Times New Roman"/>
          <w:sz w:val="24"/>
        </w:rPr>
        <w:t>stdin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length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n.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Second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take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Integers 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inputs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array.</w:t>
      </w:r>
    </w:p>
    <w:p w14:paraId="51AFB8D2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Output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Format:</w:t>
      </w:r>
    </w:p>
    <w:p w14:paraId="272A75A9">
      <w:pPr>
        <w:spacing w:before="2" w:line="242" w:lineRule="auto"/>
        <w:ind w:left="940" w:right="358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Distinct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single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space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Separated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Example Input:</w:t>
      </w:r>
    </w:p>
    <w:p w14:paraId="5A0AA74D">
      <w:pPr>
        <w:spacing w:before="2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</w:p>
    <w:p w14:paraId="75AF341D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 w14:paraId="2377EEEC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173C0966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44C132FB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2AF442CD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</w:t>
      </w:r>
    </w:p>
    <w:p w14:paraId="78AF1392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Output:</w:t>
      </w:r>
    </w:p>
    <w:p w14:paraId="6FA1596F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4</w:t>
      </w:r>
    </w:p>
    <w:p w14:paraId="2D085FCA">
      <w:pPr>
        <w:spacing w:before="7" w:line="242" w:lineRule="auto"/>
        <w:ind w:left="940" w:right="9261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Example Input: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6</w:t>
      </w:r>
    </w:p>
    <w:p w14:paraId="01ED332C">
      <w:pPr>
        <w:spacing w:before="2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 w14:paraId="19AF4E18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 w14:paraId="1A5F09EC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4EA62080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2B31C733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7D42275F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47B960FE">
      <w:pPr>
        <w:spacing w:before="3" w:line="247" w:lineRule="auto"/>
        <w:ind w:left="940" w:right="1000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3</w:t>
      </w:r>
    </w:p>
    <w:p w14:paraId="0A5BCF71">
      <w:pPr>
        <w:pStyle w:val="11"/>
        <w:rPr>
          <w:rFonts w:ascii="Times New Roman"/>
          <w:sz w:val="20"/>
        </w:rPr>
      </w:pPr>
    </w:p>
    <w:p w14:paraId="2EEC9875">
      <w:pPr>
        <w:pStyle w:val="11"/>
        <w:rPr>
          <w:rFonts w:ascii="Times New Roman"/>
          <w:sz w:val="20"/>
        </w:rPr>
      </w:pPr>
    </w:p>
    <w:p w14:paraId="25818732">
      <w:pPr>
        <w:pStyle w:val="11"/>
        <w:rPr>
          <w:rFonts w:ascii="Times New Roman"/>
          <w:sz w:val="20"/>
        </w:rPr>
      </w:pPr>
    </w:p>
    <w:p w14:paraId="114FEE8C">
      <w:pPr>
        <w:pStyle w:val="11"/>
        <w:rPr>
          <w:rFonts w:ascii="Times New Roman"/>
          <w:sz w:val="20"/>
        </w:rPr>
      </w:pPr>
    </w:p>
    <w:p w14:paraId="7DBFDA85">
      <w:pPr>
        <w:pStyle w:val="11"/>
        <w:rPr>
          <w:rFonts w:ascii="Times New Roman"/>
          <w:sz w:val="20"/>
        </w:rPr>
      </w:pPr>
    </w:p>
    <w:p w14:paraId="10D76FAB">
      <w:pPr>
        <w:pStyle w:val="11"/>
        <w:rPr>
          <w:rFonts w:ascii="Times New Roman"/>
          <w:sz w:val="20"/>
        </w:rPr>
      </w:pPr>
    </w:p>
    <w:p w14:paraId="63FB4417">
      <w:pPr>
        <w:pStyle w:val="11"/>
        <w:rPr>
          <w:rFonts w:ascii="Times New Roman"/>
          <w:sz w:val="20"/>
        </w:rPr>
      </w:pPr>
    </w:p>
    <w:p w14:paraId="3829653F">
      <w:pPr>
        <w:pStyle w:val="11"/>
        <w:rPr>
          <w:rFonts w:ascii="Times New Roman"/>
          <w:sz w:val="20"/>
        </w:rPr>
      </w:pPr>
    </w:p>
    <w:p w14:paraId="6413E27A">
      <w:pPr>
        <w:pStyle w:val="11"/>
        <w:rPr>
          <w:rFonts w:ascii="Times New Roman"/>
          <w:sz w:val="20"/>
        </w:rPr>
      </w:pPr>
    </w:p>
    <w:p w14:paraId="1ADC237A">
      <w:pPr>
        <w:pStyle w:val="11"/>
        <w:rPr>
          <w:rFonts w:ascii="Times New Roman"/>
          <w:sz w:val="20"/>
        </w:rPr>
      </w:pPr>
    </w:p>
    <w:p w14:paraId="03D76915">
      <w:pPr>
        <w:pStyle w:val="11"/>
        <w:rPr>
          <w:rFonts w:ascii="Times New Roman"/>
          <w:sz w:val="20"/>
        </w:rPr>
      </w:pPr>
    </w:p>
    <w:p w14:paraId="6E969678">
      <w:pPr>
        <w:pStyle w:val="11"/>
        <w:spacing w:before="1"/>
        <w:rPr>
          <w:rFonts w:ascii="Times New Roman"/>
          <w:sz w:val="17"/>
        </w:rPr>
      </w:pPr>
    </w:p>
    <w:p w14:paraId="3FCA183D">
      <w:pPr>
        <w:spacing w:before="91"/>
        <w:ind w:left="0" w:right="1228" w:firstLine="0"/>
        <w:jc w:val="right"/>
        <w:rPr>
          <w:rFonts w:ascii="Times New Roman"/>
          <w:sz w:val="20"/>
        </w:rPr>
      </w:pPr>
      <w:r>
        <w:pict>
          <v:shape id="_x0000_s1961" o:spid="_x0000_s1961" o:spt="202" type="#_x0000_t202" style="position:absolute;left:0pt;margin-left:507.5pt;margin-top:16.5pt;height:18.4pt;width:31.75pt;mso-position-horizontal-relative:page;z-index:251678720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48EDB182">
                  <w:pPr>
                    <w:spacing w:before="101"/>
                    <w:ind w:left="16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114</w:t>
                  </w:r>
                </w:p>
              </w:txbxContent>
            </v:textbox>
          </v:shape>
        </w:pict>
      </w:r>
      <w:r>
        <w:rPr>
          <w:rFonts w:ascii="Times New Roman"/>
          <w:w w:val="126"/>
          <w:sz w:val="20"/>
        </w:rPr>
        <w:t>.</w:t>
      </w:r>
    </w:p>
    <w:p w14:paraId="2DAD8769">
      <w:pPr>
        <w:spacing w:before="50"/>
        <w:ind w:left="388" w:right="0" w:firstLine="0"/>
        <w:jc w:val="left"/>
        <w:rPr>
          <w:b/>
          <w:sz w:val="20"/>
        </w:rPr>
      </w:pPr>
      <w:r>
        <w:pict>
          <v:shape id="_x0000_s1962" o:spid="_x0000_s1962" o:spt="202" type="#_x0000_t202" style="position:absolute;left:0pt;margin-left:525.55pt;margin-top:2.4pt;height:11.7pt;width:2.8pt;mso-position-horizontal-relative:page;z-index:-2514749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83EDD99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1E4DA2E4">
      <w:pPr>
        <w:spacing w:before="66"/>
        <w:ind w:left="0" w:right="118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98</w:t>
      </w:r>
    </w:p>
    <w:p w14:paraId="7CCA1D4D">
      <w:pPr>
        <w:spacing w:after="0"/>
        <w:jc w:val="right"/>
        <w:rPr>
          <w:rFonts w:ascii="Arial MT"/>
          <w:sz w:val="28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3484F2ED">
      <w:pPr>
        <w:pStyle w:val="11"/>
        <w:rPr>
          <w:rFonts w:ascii="Arial MT"/>
          <w:sz w:val="20"/>
        </w:rPr>
      </w:pPr>
      <w:r>
        <w:pict>
          <v:group id="_x0000_s1963" o:spid="_x0000_s1963" o:spt="203" style="position:absolute;left:0pt;margin-left:66.65pt;margin-top:134.6pt;height:199.7pt;width:81.55pt;mso-position-horizontal-relative:page;mso-position-vertical-relative:page;z-index:-251472896;mso-width-relative:page;mso-height-relative:page;" coordorigin="1334,2693" coordsize="1631,3994">
            <o:lock v:ext="edit"/>
            <v:shape id="_x0000_s1964" o:spid="_x0000_s1964" style="position:absolute;left:1349;top:2700;height:725;width:1616;" fillcolor="#F8F8FF" filled="t" stroked="f" coordorigin="1349,2700" coordsize="1616,725" path="m2964,2700l2112,2700,1349,2700,1349,3425,2112,3425,2964,3425,2964,2700xe">
              <v:path arrowok="t"/>
              <v:fill on="t" focussize="0,0"/>
              <v:stroke on="f"/>
              <v:imagedata o:title=""/>
              <o:lock v:ext="edit"/>
            </v:shape>
            <v:shape id="_x0000_s1965" o:spid="_x0000_s1965" style="position:absolute;left:1349;top:3425;height:1518;width:1616;" fillcolor="#F5F5F5" filled="t" stroked="f" coordorigin="1349,3425" coordsize="1616,1518" path="m2964,3425l2112,3425,1349,3425,1349,4943,2112,4943,2964,4943,2964,3425xe">
              <v:path arrowok="t"/>
              <v:fill on="t" focussize="0,0"/>
              <v:stroke on="f"/>
              <v:imagedata o:title=""/>
              <o:lock v:ext="edit"/>
            </v:shape>
            <v:shape id="_x0000_s1966" o:spid="_x0000_s1966" style="position:absolute;left:1349;top:4942;height:1738;width:1616;" fillcolor="#E2E2E2" filled="t" stroked="f" coordorigin="1349,4943" coordsize="1616,1738" path="m2964,4943l2112,4943,1349,4943,1349,6680,2112,6680,2964,6680,2964,4943xe">
              <v:path arrowok="t"/>
              <v:fill on="t" focussize="0,0"/>
              <v:stroke on="f"/>
              <v:imagedata o:title=""/>
              <o:lock v:ext="edit"/>
            </v:shape>
            <v:shape id="_x0000_s1967" o:spid="_x0000_s1967" style="position:absolute;left:1334;top:2693;height:3994;width:1628;" fillcolor="#ADADAD" filled="t" stroked="f" coordorigin="1334,2693" coordsize="1628,3994" path="m1348,2693l1334,2693,1334,6687,1348,6687,1348,2693xm2962,2707l2947,2707,2947,4935,2962,4935,2962,270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968" o:spid="_x0000_s1968" o:spt="202" type="#_x0000_t202" style="position:absolute;left:0pt;margin-left:24.45pt;margin-top:24.5pt;height:743.7pt;width:564.1pt;mso-position-horizontal-relative:page;mso-position-vertical-relative:page;z-index:251679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0" w:type="auto"/>
                    <w:tblInd w:w="15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93"/>
                    <w:gridCol w:w="9233"/>
                    <w:gridCol w:w="675"/>
                    <w:gridCol w:w="938"/>
                  </w:tblGrid>
                  <w:tr w14:paraId="4F5ADC52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65" w:hRule="atLeast"/>
                    </w:trPr>
                    <w:tc>
                      <w:tcPr>
                        <w:tcW w:w="393" w:type="dxa"/>
                        <w:vMerge w:val="restart"/>
                        <w:tcBorders>
                          <w:top w:val="thickThinMediumGap" w:color="000000" w:sz="6" w:space="0"/>
                          <w:left w:val="thickThinMediumGap" w:color="000000" w:sz="6" w:space="0"/>
                        </w:tcBorders>
                      </w:tcPr>
                      <w:p w14:paraId="5AD44B67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9233" w:type="dxa"/>
                        <w:tcBorders>
                          <w:top w:val="thickThinMediumGap" w:color="000000" w:sz="6" w:space="0"/>
                        </w:tcBorders>
                      </w:tcPr>
                      <w:p w14:paraId="5B00F8B7">
                        <w:pPr>
                          <w:pStyle w:val="15"/>
                          <w:rPr>
                            <w:rFonts w:ascii="Arial MT"/>
                            <w:sz w:val="32"/>
                          </w:rPr>
                        </w:pPr>
                      </w:p>
                      <w:p w14:paraId="3988734F">
                        <w:pPr>
                          <w:pStyle w:val="15"/>
                          <w:rPr>
                            <w:rFonts w:ascii="Arial MT"/>
                            <w:sz w:val="32"/>
                          </w:rPr>
                        </w:pPr>
                      </w:p>
                      <w:p w14:paraId="6A6928EC">
                        <w:pPr>
                          <w:pStyle w:val="15"/>
                          <w:rPr>
                            <w:rFonts w:ascii="Arial MT"/>
                            <w:sz w:val="32"/>
                          </w:rPr>
                        </w:pPr>
                      </w:p>
                      <w:p w14:paraId="3648BEE5">
                        <w:pPr>
                          <w:pStyle w:val="15"/>
                          <w:rPr>
                            <w:rFonts w:ascii="Arial MT"/>
                            <w:sz w:val="32"/>
                          </w:rPr>
                        </w:pPr>
                      </w:p>
                      <w:p w14:paraId="51CDFCBF">
                        <w:pPr>
                          <w:pStyle w:val="15"/>
                          <w:tabs>
                            <w:tab w:val="left" w:pos="10075"/>
                          </w:tabs>
                          <w:spacing w:before="256"/>
                          <w:ind w:left="437" w:right="-850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01A1E"/>
                            <w:sz w:val="24"/>
                            <w:shd w:val="clear" w:color="auto" w:fill="E7F3F5"/>
                          </w:rPr>
                          <w:t>For</w:t>
                        </w:r>
                        <w:r>
                          <w:rPr>
                            <w:rFonts w:ascii="Segoe UI"/>
                            <w:b/>
                            <w:color w:val="001A1E"/>
                            <w:spacing w:val="-10"/>
                            <w:sz w:val="24"/>
                            <w:shd w:val="clear" w:color="auto" w:fill="E7F3F5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01A1E"/>
                            <w:sz w:val="24"/>
                            <w:shd w:val="clear" w:color="auto" w:fill="E7F3F5"/>
                          </w:rPr>
                          <w:t>example:</w:t>
                        </w:r>
                        <w:r>
                          <w:rPr>
                            <w:rFonts w:ascii="Segoe UI"/>
                            <w:b/>
                            <w:color w:val="001A1E"/>
                            <w:sz w:val="24"/>
                            <w:shd w:val="clear" w:color="auto" w:fill="E7F3F5"/>
                          </w:rPr>
                          <w:tab/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top w:val="thickThinMediumGap" w:color="000000" w:sz="6" w:space="0"/>
                          <w:right w:val="thinThickMediumGap" w:color="000000" w:sz="6" w:space="0"/>
                        </w:tcBorders>
                      </w:tcPr>
                      <w:p w14:paraId="66C7667E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51949CD6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0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787DE58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2B218E33">
                        <w:pPr>
                          <w:pStyle w:val="15"/>
                          <w:spacing w:before="108"/>
                          <w:ind w:left="569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Input</w:t>
                        </w:r>
                        <w:r>
                          <w:rPr>
                            <w:rFonts w:ascii="Times New Roman"/>
                            <w:b/>
                            <w:spacing w:val="6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Result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24439FC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0F987D61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9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02B81650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4D3E8732">
                        <w:pPr>
                          <w:pStyle w:val="15"/>
                          <w:spacing w:before="1"/>
                          <w:rPr>
                            <w:rFonts w:ascii="Arial MT"/>
                            <w:sz w:val="19"/>
                          </w:rPr>
                        </w:pPr>
                      </w:p>
                      <w:p w14:paraId="56722314">
                        <w:pPr>
                          <w:pStyle w:val="15"/>
                          <w:tabs>
                            <w:tab w:val="left" w:pos="1333"/>
                          </w:tabs>
                          <w:spacing w:line="199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5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</w:t>
                        </w:r>
                        <w:r>
                          <w:rPr>
                            <w:rFonts w:ascii="Arial MT"/>
                            <w:color w:val="1D1F22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2 3 4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1AC3F4C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4CC31D2D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9E18DF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4ECCC5F6">
                        <w:pPr>
                          <w:pStyle w:val="15"/>
                          <w:spacing w:line="197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0D416932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73173994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69B8AF0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67D1C7C6">
                        <w:pPr>
                          <w:pStyle w:val="15"/>
                          <w:spacing w:line="198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18C23DFA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34364787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217C356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8389E6F">
                        <w:pPr>
                          <w:pStyle w:val="15"/>
                          <w:spacing w:line="198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5BA4C95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6C27C7F7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786E074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7B531BFA">
                        <w:pPr>
                          <w:pStyle w:val="15"/>
                          <w:spacing w:line="198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020B240A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21095EF8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1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C4AFE9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210273A9">
                        <w:pPr>
                          <w:pStyle w:val="15"/>
                          <w:spacing w:line="214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9597729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62649911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3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AAA93E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79CA9194">
                        <w:pPr>
                          <w:pStyle w:val="15"/>
                          <w:tabs>
                            <w:tab w:val="left" w:pos="1333"/>
                          </w:tabs>
                          <w:spacing w:before="104" w:line="199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6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</w:t>
                        </w:r>
                        <w:r>
                          <w:rPr>
                            <w:rFonts w:ascii="Arial MT"/>
                            <w:color w:val="1D1F22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2 3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5DFFEA5B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07695011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051C219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363F2BCF">
                        <w:pPr>
                          <w:pStyle w:val="15"/>
                          <w:spacing w:line="197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0B158C46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26DBF791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9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EEF070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288C8A9">
                        <w:pPr>
                          <w:pStyle w:val="15"/>
                          <w:spacing w:line="200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5216206F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374215CA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2B89613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7E447277">
                        <w:pPr>
                          <w:pStyle w:val="15"/>
                          <w:spacing w:line="198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B0BAF94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06BA0788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12F1D7E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156B5297">
                        <w:pPr>
                          <w:pStyle w:val="15"/>
                          <w:spacing w:line="197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6378BEB3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1EE8A796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0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47F8FC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09DD0397">
                        <w:pPr>
                          <w:pStyle w:val="15"/>
                          <w:spacing w:line="201" w:lineRule="exact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09648BA9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4C46D962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73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4EEF4D58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1FC67AC">
                        <w:pPr>
                          <w:pStyle w:val="15"/>
                          <w:ind w:left="56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441EEBD0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7CC9DE7C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1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4C4501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7086A627">
                        <w:pPr>
                          <w:pStyle w:val="15"/>
                          <w:spacing w:before="8"/>
                          <w:rPr>
                            <w:rFonts w:ascii="Arial MT"/>
                            <w:sz w:val="38"/>
                          </w:rPr>
                        </w:pPr>
                      </w:p>
                      <w:p w14:paraId="43A9B4C1">
                        <w:pPr>
                          <w:pStyle w:val="15"/>
                          <w:spacing w:line="247" w:lineRule="exact"/>
                          <w:ind w:left="115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n</w:t>
                        </w:r>
                        <w:r>
                          <w:rPr>
                            <w:rFonts w:ascii="Times New Roman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= int(input())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09A90DC2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53D98FB6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3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616FCCF8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0AE460A">
                        <w:pPr>
                          <w:pStyle w:val="15"/>
                          <w:spacing w:line="244" w:lineRule="exact"/>
                          <w:ind w:left="115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arr</w:t>
                        </w:r>
                        <w:r>
                          <w:rPr>
                            <w:rFonts w:ascii="Times New Roman"/>
                            <w:spacing w:val="-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=</w:t>
                        </w:r>
                        <w:r>
                          <w:rPr>
                            <w:rFonts w:ascii="Times New Roman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[int(input())</w:t>
                        </w:r>
                        <w:r>
                          <w:rPr>
                            <w:rFonts w:ascii="Times New Roman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2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range(n)]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BD7C94A">
                        <w:pPr>
                          <w:pStyle w:val="15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14:paraId="37666EF3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2B54C77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68A1A9CD">
                        <w:pPr>
                          <w:pStyle w:val="15"/>
                          <w:spacing w:line="249" w:lineRule="exact"/>
                          <w:ind w:left="115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z w:val="23"/>
                          </w:rPr>
                          <w:t>distinct_elements</w:t>
                        </w:r>
                        <w:r>
                          <w:rPr>
                            <w:rFonts w:ascii="Times New Roman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=</w:t>
                        </w:r>
                        <w:r>
                          <w:rPr>
                            <w:rFonts w:ascii="Times New Roman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set()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638D2B46">
                        <w:pPr>
                          <w:pStyle w:val="15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14:paraId="0C42421C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6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67E2C5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1FE1060C">
                        <w:pPr>
                          <w:pStyle w:val="15"/>
                          <w:spacing w:line="247" w:lineRule="exact"/>
                          <w:ind w:left="115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z w:val="23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num</w:t>
                        </w:r>
                        <w:r>
                          <w:rPr>
                            <w:rFonts w:ascii="Times New Roman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3"/>
                          </w:rPr>
                          <w:t>arr: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60C107F">
                        <w:pPr>
                          <w:pStyle w:val="15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14:paraId="030153A9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4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18FD717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4B1B589C">
                        <w:pPr>
                          <w:pStyle w:val="15"/>
                          <w:spacing w:line="244" w:lineRule="exact"/>
                          <w:ind w:left="1388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z w:val="23"/>
                          </w:rPr>
                          <w:t>distinct_elements.add(num)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63B79D96">
                        <w:pPr>
                          <w:pStyle w:val="15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14:paraId="3BE2E932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9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1CEC4347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62832955">
                        <w:pPr>
                          <w:pStyle w:val="15"/>
                          <w:spacing w:line="259" w:lineRule="exact"/>
                          <w:ind w:left="1157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print("</w:t>
                        </w:r>
                        <w:r>
                          <w:rPr>
                            <w:rFonts w:ascii="Times New Roman"/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".join(map(str,</w:t>
                        </w:r>
                        <w:r>
                          <w:rPr>
                            <w:rFonts w:ascii="Times New Roman"/>
                            <w:spacing w:val="-1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3"/>
                          </w:rPr>
                          <w:t>distinct_elements)))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430F5392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1430C2E3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2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0C379C96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42C42C6D">
                        <w:pPr>
                          <w:pStyle w:val="15"/>
                          <w:rPr>
                            <w:rFonts w:ascii="Arial MT"/>
                            <w:sz w:val="40"/>
                          </w:rPr>
                        </w:pPr>
                      </w:p>
                      <w:p w14:paraId="45EF9898">
                        <w:pPr>
                          <w:pStyle w:val="15"/>
                          <w:ind w:left="766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sz w:val="24"/>
                          </w:rPr>
                          <w:t>Input</w:t>
                        </w:r>
                        <w:r>
                          <w:rPr>
                            <w:rFonts w:ascii="Segoe UI"/>
                            <w:b/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sz w:val="24"/>
                          </w:rPr>
                          <w:t>Expected</w:t>
                        </w:r>
                        <w:r>
                          <w:rPr>
                            <w:rFonts w:ascii="Segoe UI"/>
                            <w:b/>
                            <w:spacing w:val="1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sz w:val="24"/>
                          </w:rPr>
                          <w:t>Got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48CF5CB7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28D3C642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164C6C4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111B3700">
                        <w:pPr>
                          <w:pStyle w:val="15"/>
                          <w:spacing w:before="10"/>
                          <w:rPr>
                            <w:rFonts w:ascii="Arial MT"/>
                            <w:sz w:val="18"/>
                          </w:rPr>
                        </w:pPr>
                      </w:p>
                      <w:p w14:paraId="07267515">
                        <w:pPr>
                          <w:pStyle w:val="15"/>
                          <w:tabs>
                            <w:tab w:val="left" w:pos="1568"/>
                            <w:tab w:val="left" w:pos="2787"/>
                          </w:tabs>
                          <w:spacing w:line="200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5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</w:t>
                        </w:r>
                        <w:r>
                          <w:rPr>
                            <w:rFonts w:ascii="Arial MT"/>
                            <w:color w:val="1D1F22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2 3 4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1 2</w:t>
                        </w:r>
                        <w:r>
                          <w:rPr>
                            <w:rFonts w:ascii="Arial MT"/>
                            <w:color w:val="1D1F22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3 4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BD2DEB2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01B534D8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6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60EDC16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0F2B8CE6">
                        <w:pPr>
                          <w:pStyle w:val="15"/>
                          <w:spacing w:line="196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932A005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38187625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616DF24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39552582">
                        <w:pPr>
                          <w:pStyle w:val="15"/>
                          <w:spacing w:line="198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11917C68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48A75EB6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71FA6248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2EA0058">
                        <w:pPr>
                          <w:pStyle w:val="15"/>
                          <w:spacing w:line="199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72778F55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25951285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9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7367648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1408003">
                        <w:pPr>
                          <w:pStyle w:val="15"/>
                          <w:spacing w:line="200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3026C615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6FAA9B1E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3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F2C5BF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65D129D7">
                        <w:pPr>
                          <w:pStyle w:val="15"/>
                          <w:spacing w:line="218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16A94962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196C015B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1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E2CBF7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5C6AD528">
                        <w:pPr>
                          <w:pStyle w:val="15"/>
                          <w:tabs>
                            <w:tab w:val="left" w:pos="1568"/>
                            <w:tab w:val="left" w:pos="2787"/>
                          </w:tabs>
                          <w:spacing w:before="102" w:line="199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6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</w:t>
                        </w:r>
                        <w:r>
                          <w:rPr>
                            <w:rFonts w:ascii="Arial MT"/>
                            <w:color w:val="1D1F22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2 3</w:t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ab/>
                        </w:r>
                        <w:r>
                          <w:rPr>
                            <w:rFonts w:ascii="Arial MT"/>
                            <w:color w:val="1D1F22"/>
                            <w:sz w:val="19"/>
                          </w:rPr>
                          <w:t>1 2 3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69DEDE91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74B06C26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0165557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320264FD">
                        <w:pPr>
                          <w:pStyle w:val="15"/>
                          <w:spacing w:line="197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5A8BB27F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4D876910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8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5E84BB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786B51B8">
                        <w:pPr>
                          <w:pStyle w:val="15"/>
                          <w:spacing w:line="198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E9878E5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3CF7F554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57A32BB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19B52D1D">
                        <w:pPr>
                          <w:pStyle w:val="15"/>
                          <w:spacing w:line="197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5A16D9CA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710D11A3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7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BB78A0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60DE76E6">
                        <w:pPr>
                          <w:pStyle w:val="15"/>
                          <w:spacing w:line="197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DCC0998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29915AC1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0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2C507DB8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06C1787D">
                        <w:pPr>
                          <w:pStyle w:val="15"/>
                          <w:spacing w:line="201" w:lineRule="exact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54956B7A">
                        <w:pPr>
                          <w:pStyle w:val="15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14:paraId="57036A33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36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37E7E5E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</w:tcPr>
                      <w:p w14:paraId="0061EE81">
                        <w:pPr>
                          <w:pStyle w:val="15"/>
                          <w:ind w:left="766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1D1F22"/>
                            <w:w w:val="99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47C4AF1E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 w14:paraId="4990BB55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76" w:hRule="atLeast"/>
                    </w:trPr>
                    <w:tc>
                      <w:tcPr>
                        <w:tcW w:w="393" w:type="dxa"/>
                        <w:vMerge w:val="continue"/>
                        <w:tcBorders>
                          <w:top w:val="nil"/>
                          <w:left w:val="thickThinMediumGap" w:color="000000" w:sz="6" w:space="0"/>
                        </w:tcBorders>
                      </w:tcPr>
                      <w:p w14:paraId="6CEB90D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33" w:type="dxa"/>
                        <w:tcBorders>
                          <w:bottom w:val="double" w:color="000000" w:sz="0" w:space="0"/>
                        </w:tcBorders>
                      </w:tcPr>
                      <w:p w14:paraId="4E069CAB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613" w:type="dxa"/>
                        <w:gridSpan w:val="2"/>
                        <w:tcBorders>
                          <w:right w:val="thinThickMediumGap" w:color="000000" w:sz="6" w:space="0"/>
                        </w:tcBorders>
                      </w:tcPr>
                      <w:p w14:paraId="228829DA">
                        <w:pPr>
                          <w:pStyle w:val="15"/>
                          <w:rPr>
                            <w:rFonts w:ascii="Arial MT"/>
                            <w:sz w:val="22"/>
                          </w:rPr>
                        </w:pPr>
                      </w:p>
                      <w:p w14:paraId="2B006230">
                        <w:pPr>
                          <w:pStyle w:val="15"/>
                          <w:spacing w:before="155"/>
                          <w:ind w:right="214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26"/>
                            <w:sz w:val="20"/>
                          </w:rPr>
                          <w:t>.</w:t>
                        </w:r>
                      </w:p>
                    </w:tc>
                  </w:tr>
                  <w:tr w14:paraId="43966BFC"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0" w:hRule="atLeast"/>
                    </w:trPr>
                    <w:tc>
                      <w:tcPr>
                        <w:tcW w:w="9626" w:type="dxa"/>
                        <w:gridSpan w:val="2"/>
                        <w:tcBorders>
                          <w:left w:val="thickThinMediumGap" w:color="000000" w:sz="6" w:space="0"/>
                          <w:bottom w:val="thinThickMediumGap" w:color="000000" w:sz="6" w:space="0"/>
                          <w:right w:val="single" w:color="B66C2F" w:sz="18" w:space="0"/>
                        </w:tcBorders>
                      </w:tcPr>
                      <w:p w14:paraId="7D0E75BC">
                        <w:pPr>
                          <w:pStyle w:val="15"/>
                          <w:spacing w:before="19"/>
                          <w:ind w:left="255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rFonts w:ascii="Cambria"/>
                            <w:b/>
                            <w:spacing w:val="-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rFonts w:ascii="Cambria"/>
                            <w:b/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rFonts w:ascii="Cambria"/>
                            <w:b/>
                            <w:spacing w:val="-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rFonts w:ascii="Cambria"/>
                            <w:b/>
                            <w:spacing w:val="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&amp;</w:t>
                        </w:r>
                        <w:r>
                          <w:rPr>
                            <w:rFonts w:ascii="Cambria"/>
                            <w:b/>
                            <w:spacing w:val="-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Business</w:t>
                        </w:r>
                        <w:r>
                          <w:rPr>
                            <w:rFonts w:ascii="Cambria"/>
                            <w:b/>
                            <w:spacing w:val="-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 xml:space="preserve">Systems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rFonts w:ascii="Cambria"/>
                            <w:spacing w:val="-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Rajalakshmi Engineering</w:t>
                        </w:r>
                        <w:r>
                          <w:rPr>
                            <w:rFonts w:ascii="Cambria"/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thinThickMediumGap" w:color="B66C2F" w:sz="8" w:space="0"/>
                          <w:left w:val="single" w:color="B66C2F" w:sz="18" w:space="0"/>
                          <w:bottom w:val="thinThickMediumGap" w:color="B66C2F" w:sz="8" w:space="0"/>
                          <w:right w:val="single" w:color="B66C2F" w:sz="18" w:space="0"/>
                        </w:tcBorders>
                        <w:shd w:val="clear" w:color="auto" w:fill="F79446"/>
                      </w:tcPr>
                      <w:p w14:paraId="5275C4EE">
                        <w:pPr>
                          <w:pStyle w:val="15"/>
                          <w:spacing w:before="70"/>
                          <w:ind w:left="181"/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w w:val="120"/>
                            <w:sz w:val="18"/>
                          </w:rPr>
                          <w:t>115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color="B66C2F" w:sz="18" w:space="0"/>
                          <w:bottom w:val="thinThickMediumGap" w:color="000000" w:sz="6" w:space="0"/>
                          <w:right w:val="thinThickMediumGap" w:color="000000" w:sz="6" w:space="0"/>
                        </w:tcBorders>
                      </w:tcPr>
                      <w:p w14:paraId="48058BB9">
                        <w:pPr>
                          <w:pStyle w:val="15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</w:tbl>
                <w:p w14:paraId="663154BF">
                  <w:pPr>
                    <w:pStyle w:val="11"/>
                  </w:pPr>
                </w:p>
              </w:txbxContent>
            </v:textbox>
          </v:shape>
        </w:pict>
      </w:r>
      <w:r>
        <w:pict>
          <v:shape id="_x0000_s1969" o:spid="_x0000_s1969" style="position:absolute;left:0pt;margin-left:67.4pt;margin-top:134.6pt;height:199.75pt;width:80.7pt;mso-position-horizontal-relative:page;mso-position-vertical-relative:page;z-index:251680768;mso-width-relative:page;mso-height-relative:page;" fillcolor="#ADADAD" filled="t" stroked="f" coordorigin="1348,2693" coordsize="1614,3995" path="m2962,2694l2098,2694,2098,2693,1348,2693,1348,2707,2098,2707,2098,2708,2098,3417,1348,3417,1348,3432,2098,3432,2098,4935,1348,4935,1348,4949,2098,4949,2098,4950,2098,6673,1348,6673,1348,6687,2098,6687,2098,6688,2962,6688,2962,6674,2112,6674,2112,4950,2947,4950,2947,6673,2962,6673,2962,4950,2962,4949,2962,4936,2112,4936,2112,3432,2947,3432,2947,3418,2112,3418,2112,2708,2962,2708,2962,2694xe">
            <v:path arrowok="t"/>
            <v:fill on="t" focussize="0,0"/>
            <v:stroke on="f"/>
            <v:imagedata o:title=""/>
            <o:lock v:ext="edit"/>
          </v:shape>
        </w:pict>
      </w:r>
    </w:p>
    <w:p w14:paraId="0B3EE1D8">
      <w:pPr>
        <w:pStyle w:val="11"/>
        <w:rPr>
          <w:rFonts w:ascii="Arial MT"/>
          <w:sz w:val="20"/>
        </w:rPr>
      </w:pPr>
    </w:p>
    <w:p w14:paraId="2D68D5D4">
      <w:pPr>
        <w:pStyle w:val="11"/>
        <w:rPr>
          <w:rFonts w:ascii="Arial MT"/>
          <w:sz w:val="20"/>
        </w:rPr>
      </w:pPr>
    </w:p>
    <w:p w14:paraId="26C77819">
      <w:pPr>
        <w:pStyle w:val="11"/>
        <w:rPr>
          <w:rFonts w:ascii="Arial MT"/>
          <w:sz w:val="20"/>
        </w:rPr>
      </w:pPr>
    </w:p>
    <w:p w14:paraId="72ED9EDC">
      <w:pPr>
        <w:pStyle w:val="11"/>
        <w:rPr>
          <w:rFonts w:ascii="Arial MT"/>
          <w:sz w:val="20"/>
        </w:rPr>
      </w:pPr>
    </w:p>
    <w:p w14:paraId="7BA5ED61">
      <w:pPr>
        <w:pStyle w:val="11"/>
        <w:rPr>
          <w:rFonts w:ascii="Arial MT"/>
          <w:sz w:val="20"/>
        </w:rPr>
      </w:pPr>
    </w:p>
    <w:p w14:paraId="5A571584">
      <w:pPr>
        <w:pStyle w:val="11"/>
        <w:rPr>
          <w:rFonts w:ascii="Arial MT"/>
          <w:sz w:val="20"/>
        </w:rPr>
      </w:pPr>
    </w:p>
    <w:p w14:paraId="4573CBFE">
      <w:pPr>
        <w:pStyle w:val="11"/>
        <w:rPr>
          <w:rFonts w:ascii="Arial MT"/>
          <w:sz w:val="20"/>
        </w:rPr>
      </w:pPr>
    </w:p>
    <w:p w14:paraId="5E358929">
      <w:pPr>
        <w:pStyle w:val="11"/>
        <w:rPr>
          <w:rFonts w:ascii="Arial MT"/>
          <w:sz w:val="20"/>
        </w:rPr>
      </w:pPr>
    </w:p>
    <w:p w14:paraId="4AB60B26">
      <w:pPr>
        <w:pStyle w:val="11"/>
        <w:spacing w:before="1"/>
        <w:rPr>
          <w:rFonts w:ascii="Arial MT"/>
          <w:sz w:val="13"/>
        </w:rPr>
      </w:pPr>
    </w:p>
    <w:tbl>
      <w:tblPr>
        <w:tblStyle w:val="10"/>
        <w:tblW w:w="0" w:type="auto"/>
        <w:tblInd w:w="96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4"/>
        <w:gridCol w:w="850"/>
      </w:tblGrid>
      <w:tr w14:paraId="505184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64" w:type="dxa"/>
            <w:shd w:val="clear" w:color="auto" w:fill="F8F8FF"/>
          </w:tcPr>
          <w:p w14:paraId="6EB74DD0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50" w:type="dxa"/>
            <w:shd w:val="clear" w:color="auto" w:fill="F8F8FF"/>
          </w:tcPr>
          <w:p w14:paraId="0A14F48E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F9AC3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7" w:hRule="atLeast"/>
        </w:trPr>
        <w:tc>
          <w:tcPr>
            <w:tcW w:w="764" w:type="dxa"/>
            <w:shd w:val="clear" w:color="auto" w:fill="F5F5F5"/>
          </w:tcPr>
          <w:p w14:paraId="736C444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50" w:type="dxa"/>
            <w:shd w:val="clear" w:color="auto" w:fill="F5F5F5"/>
          </w:tcPr>
          <w:p w14:paraId="47352322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7E97C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7" w:hRule="atLeast"/>
        </w:trPr>
        <w:tc>
          <w:tcPr>
            <w:tcW w:w="764" w:type="dxa"/>
            <w:shd w:val="clear" w:color="auto" w:fill="E2E2E2"/>
          </w:tcPr>
          <w:p w14:paraId="0898ECC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50" w:type="dxa"/>
            <w:shd w:val="clear" w:color="auto" w:fill="E2E2E2"/>
          </w:tcPr>
          <w:p w14:paraId="5B2A0584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50F68C00">
      <w:pPr>
        <w:pStyle w:val="11"/>
        <w:rPr>
          <w:rFonts w:ascii="Arial MT"/>
          <w:sz w:val="20"/>
        </w:rPr>
      </w:pPr>
    </w:p>
    <w:p w14:paraId="4878E09B">
      <w:pPr>
        <w:pStyle w:val="11"/>
        <w:rPr>
          <w:rFonts w:ascii="Arial MT"/>
          <w:sz w:val="20"/>
        </w:rPr>
      </w:pPr>
    </w:p>
    <w:p w14:paraId="4356018B">
      <w:pPr>
        <w:pStyle w:val="11"/>
        <w:rPr>
          <w:rFonts w:ascii="Arial MT"/>
          <w:sz w:val="20"/>
        </w:rPr>
      </w:pPr>
    </w:p>
    <w:p w14:paraId="3295CFC6">
      <w:pPr>
        <w:pStyle w:val="11"/>
        <w:rPr>
          <w:rFonts w:ascii="Arial MT"/>
          <w:sz w:val="20"/>
        </w:rPr>
      </w:pPr>
    </w:p>
    <w:p w14:paraId="5A1949A9">
      <w:pPr>
        <w:pStyle w:val="11"/>
        <w:rPr>
          <w:rFonts w:ascii="Arial MT"/>
          <w:sz w:val="20"/>
        </w:rPr>
      </w:pPr>
    </w:p>
    <w:p w14:paraId="14D623B8">
      <w:pPr>
        <w:pStyle w:val="11"/>
        <w:rPr>
          <w:rFonts w:ascii="Arial MT"/>
          <w:sz w:val="20"/>
        </w:rPr>
      </w:pPr>
    </w:p>
    <w:p w14:paraId="22B2E332">
      <w:pPr>
        <w:pStyle w:val="11"/>
        <w:rPr>
          <w:rFonts w:ascii="Arial MT"/>
          <w:sz w:val="20"/>
        </w:rPr>
      </w:pPr>
    </w:p>
    <w:p w14:paraId="3AD888E4">
      <w:pPr>
        <w:pStyle w:val="11"/>
        <w:rPr>
          <w:rFonts w:ascii="Arial MT"/>
          <w:sz w:val="20"/>
        </w:rPr>
      </w:pPr>
    </w:p>
    <w:p w14:paraId="6026FC69">
      <w:pPr>
        <w:pStyle w:val="11"/>
        <w:rPr>
          <w:rFonts w:ascii="Arial MT"/>
          <w:sz w:val="20"/>
        </w:rPr>
      </w:pPr>
    </w:p>
    <w:p w14:paraId="4FFB6615">
      <w:pPr>
        <w:pStyle w:val="11"/>
        <w:rPr>
          <w:rFonts w:ascii="Arial MT"/>
          <w:sz w:val="20"/>
        </w:rPr>
      </w:pPr>
    </w:p>
    <w:p w14:paraId="022FE294">
      <w:pPr>
        <w:pStyle w:val="11"/>
        <w:rPr>
          <w:rFonts w:ascii="Arial MT"/>
          <w:sz w:val="20"/>
        </w:rPr>
      </w:pPr>
    </w:p>
    <w:p w14:paraId="46E38CFF">
      <w:pPr>
        <w:pStyle w:val="11"/>
        <w:rPr>
          <w:rFonts w:ascii="Arial MT"/>
          <w:sz w:val="20"/>
        </w:rPr>
      </w:pPr>
    </w:p>
    <w:p w14:paraId="639E3B76">
      <w:pPr>
        <w:pStyle w:val="11"/>
        <w:rPr>
          <w:rFonts w:ascii="Arial MT"/>
          <w:sz w:val="20"/>
        </w:rPr>
      </w:pPr>
    </w:p>
    <w:p w14:paraId="25A9F8A8">
      <w:pPr>
        <w:pStyle w:val="11"/>
        <w:spacing w:before="8"/>
        <w:rPr>
          <w:rFonts w:ascii="Arial MT"/>
          <w:sz w:val="17"/>
        </w:rPr>
      </w:pPr>
    </w:p>
    <w:tbl>
      <w:tblPr>
        <w:tblStyle w:val="10"/>
        <w:tblW w:w="0" w:type="auto"/>
        <w:tblInd w:w="96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802"/>
        <w:gridCol w:w="1220"/>
        <w:gridCol w:w="774"/>
        <w:gridCol w:w="198"/>
      </w:tblGrid>
      <w:tr w14:paraId="5831D2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8" w:hRule="atLeast"/>
        </w:trPr>
        <w:tc>
          <w:tcPr>
            <w:tcW w:w="197" w:type="dxa"/>
            <w:shd w:val="clear" w:color="auto" w:fill="F8F8FF"/>
          </w:tcPr>
          <w:p w14:paraId="4870A2B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shd w:val="clear" w:color="auto" w:fill="F8F8FF"/>
          </w:tcPr>
          <w:p w14:paraId="782F1A7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220" w:type="dxa"/>
            <w:shd w:val="clear" w:color="auto" w:fill="F8F8FF"/>
          </w:tcPr>
          <w:p w14:paraId="43E4EC8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4" w:type="dxa"/>
            <w:shd w:val="clear" w:color="auto" w:fill="F8F8FF"/>
          </w:tcPr>
          <w:p w14:paraId="61DD45AD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8" w:type="dxa"/>
            <w:shd w:val="clear" w:color="auto" w:fill="F8F8FF"/>
          </w:tcPr>
          <w:p w14:paraId="7EFBE00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D927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7" w:hRule="atLeast"/>
        </w:trPr>
        <w:tc>
          <w:tcPr>
            <w:tcW w:w="197" w:type="dxa"/>
            <w:shd w:val="clear" w:color="auto" w:fill="E2E2E2"/>
          </w:tcPr>
          <w:p w14:paraId="1FEEDB9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shd w:val="clear" w:color="auto" w:fill="E2E2E2"/>
          </w:tcPr>
          <w:p w14:paraId="650587F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220" w:type="dxa"/>
            <w:shd w:val="clear" w:color="auto" w:fill="E2E2E2"/>
          </w:tcPr>
          <w:p w14:paraId="4E1B115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4" w:type="dxa"/>
            <w:shd w:val="clear" w:color="auto" w:fill="E2E2E2"/>
          </w:tcPr>
          <w:p w14:paraId="6B04C9D5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8" w:type="dxa"/>
            <w:shd w:val="clear" w:color="auto" w:fill="E2E2E2"/>
          </w:tcPr>
          <w:p w14:paraId="3F01F043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470F18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8" w:hRule="atLeast"/>
        </w:trPr>
        <w:tc>
          <w:tcPr>
            <w:tcW w:w="197" w:type="dxa"/>
            <w:shd w:val="clear" w:color="auto" w:fill="F5F5F5"/>
          </w:tcPr>
          <w:p w14:paraId="023AB4A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shd w:val="clear" w:color="auto" w:fill="F5F5F5"/>
          </w:tcPr>
          <w:p w14:paraId="33F5E6B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220" w:type="dxa"/>
            <w:shd w:val="clear" w:color="auto" w:fill="F5F5F5"/>
          </w:tcPr>
          <w:p w14:paraId="4D49C2A2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4" w:type="dxa"/>
            <w:shd w:val="clear" w:color="auto" w:fill="F5F5F5"/>
          </w:tcPr>
          <w:p w14:paraId="5AC161F7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8" w:type="dxa"/>
            <w:shd w:val="clear" w:color="auto" w:fill="F5F5F5"/>
          </w:tcPr>
          <w:p w14:paraId="06FFFF0F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7DEDB8D6">
      <w:pPr>
        <w:pStyle w:val="11"/>
        <w:rPr>
          <w:rFonts w:ascii="Arial MT"/>
          <w:sz w:val="20"/>
        </w:rPr>
      </w:pPr>
    </w:p>
    <w:p w14:paraId="528651F8">
      <w:pPr>
        <w:pStyle w:val="11"/>
        <w:rPr>
          <w:rFonts w:ascii="Arial MT"/>
          <w:sz w:val="20"/>
        </w:rPr>
      </w:pPr>
    </w:p>
    <w:p w14:paraId="69015367">
      <w:pPr>
        <w:pStyle w:val="11"/>
        <w:rPr>
          <w:rFonts w:ascii="Arial MT"/>
          <w:sz w:val="20"/>
        </w:rPr>
      </w:pPr>
    </w:p>
    <w:p w14:paraId="3DFAEA8F">
      <w:pPr>
        <w:pStyle w:val="11"/>
        <w:rPr>
          <w:rFonts w:ascii="Arial MT"/>
          <w:sz w:val="20"/>
        </w:rPr>
      </w:pPr>
    </w:p>
    <w:p w14:paraId="258EAB3C">
      <w:pPr>
        <w:pStyle w:val="11"/>
        <w:spacing w:before="10"/>
        <w:rPr>
          <w:rFonts w:ascii="Arial MT"/>
          <w:sz w:val="26"/>
        </w:rPr>
      </w:pPr>
    </w:p>
    <w:p w14:paraId="459120F1">
      <w:pPr>
        <w:spacing w:before="91"/>
        <w:ind w:left="0" w:right="118" w:firstLine="0"/>
        <w:jc w:val="right"/>
        <w:rPr>
          <w:rFonts w:ascii="Arial MT"/>
          <w:sz w:val="28"/>
        </w:rPr>
      </w:pPr>
      <w:r>
        <w:pict>
          <v:shape id="_x0000_s1970" o:spid="_x0000_s1970" o:spt="202" type="#_x0000_t202" style="position:absolute;left:0pt;margin-left:525.55pt;margin-top:-7.9pt;height:11.7pt;width:2.8pt;mso-position-horizontal-relative:page;z-index:-2514728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E15B1FB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1971" o:spid="_x0000_s1971" o:spt="203" style="position:absolute;left:0pt;margin-left:66.65pt;margin-top:-263pt;height:201.95pt;width:160.15pt;mso-position-horizontal-relative:page;z-index:-251471872;mso-width-relative:page;mso-height-relative:page;" coordorigin="1334,-5260" coordsize="3203,4039">
            <o:lock v:ext="edit"/>
            <v:shape id="_x0000_s1972" o:spid="_x0000_s1972" style="position:absolute;left:1349;top:-5250;height:768;width:3188;" fillcolor="#F8F8FF" filled="t" stroked="f" coordorigin="1349,-5250" coordsize="3188,768" path="m4340,-5250l3567,-5250,2348,-5250,2348,-5250,1546,-5250,1349,-5250,1349,-4482,1546,-4482,2348,-4482,2348,-4482,3567,-4482,4340,-4482,4340,-5250xm4537,-5250l4340,-5250,4340,-4482,4537,-4482,4537,-5250xe">
              <v:path arrowok="t"/>
              <v:fill on="t" focussize="0,0"/>
              <v:stroke on="f"/>
              <v:imagedata o:title=""/>
              <o:lock v:ext="edit"/>
            </v:shape>
            <v:shape id="_x0000_s1973" o:spid="_x0000_s1973" style="position:absolute;left:1349;top:-4482;height:1518;width:3188;" fillcolor="#E2E2E2" filled="t" stroked="f" coordorigin="1349,-4482" coordsize="3188,1518" path="m4340,-4482l3567,-4482,2348,-4482,2348,-4482,1546,-4482,1349,-4482,1349,-2964,1546,-2964,2348,-2964,2348,-2964,3567,-2964,4340,-2964,4340,-4482xm4537,-4482l4340,-4482,4340,-2964,4537,-2964,4537,-4482xe">
              <v:path arrowok="t"/>
              <v:fill on="t" focussize="0,0"/>
              <v:stroke on="f"/>
              <v:imagedata o:title=""/>
              <o:lock v:ext="edit"/>
            </v:shape>
            <v:shape id="_x0000_s1974" o:spid="_x0000_s1974" style="position:absolute;left:1349;top:-2965;height:1738;width:3188;" fillcolor="#F5F5F5" filled="t" stroked="f" coordorigin="1349,-2965" coordsize="3188,1738" path="m4340,-2965l3567,-2965,2348,-2965,2348,-2965,1546,-2965,1349,-2965,1349,-1227,1546,-1227,2348,-1227,2348,-1227,3567,-1227,4340,-1227,4340,-2965xm4537,-2965l4340,-2965,4340,-1227,4537,-1227,4537,-2965xe">
              <v:path arrowok="t"/>
              <v:fill on="t" focussize="0,0"/>
              <v:stroke on="f"/>
              <v:imagedata o:title=""/>
              <o:lock v:ext="edit"/>
            </v:shape>
            <v:shape id="_x0000_s1975" o:spid="_x0000_s1975" style="position:absolute;left:1334;top:-5261;height:4039;width:3203;" fillcolor="#ADADAD" filled="t" stroked="f" coordorigin="1334,-5260" coordsize="3203,4039" path="m4522,-4491l2333,-4491,2333,-4492,1348,-4492,1348,-5246,2333,-5246,2333,-5260,1348,-5260,1334,-5260,1334,-1222,1348,-1222,2333,-1222,2333,-1221,4522,-1221,4522,-1237,2333,-1237,1348,-1237,1348,-2960,2333,-2960,2333,-2959,4522,-2959,4522,-2975,2333,-2975,1348,-2975,1348,-4478,2333,-4478,2333,-4477,4522,-4477,4522,-4491xm4537,-5260l4523,-5260,4523,-1222,4537,-1222,4537,-526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shape id="_x0000_s1976" o:spid="_x0000_s1976" style="position:absolute;left:0pt;margin-left:116.65pt;margin-top:-262.95pt;height:201.1pt;width:109.45pt;mso-position-horizontal-relative:page;z-index:251680768;mso-width-relative:page;mso-height-relative:page;" fillcolor="#ADADAD" filled="t" stroked="f" coordorigin="2333,-5259" coordsize="2189,4022" path="m2347,-2959l2333,-2959,2333,-1237,2347,-1237,2347,-2959xm2347,-4477l2333,-4477,2333,-2975,2347,-2975,2347,-4477xm3567,-2960l3552,-2960,3552,-1237,3567,-1237,3567,-2960xm3567,-4478l3552,-4478,3552,-2975,3567,-2975,3567,-4478xm4340,-2960l4325,-2960,4325,-1237,4340,-1237,4340,-2960xm4340,-4478l4325,-4478,4325,-2975,4340,-2975,4340,-4478xm4522,-5259l4325,-5259,3552,-5259,2333,-5259,2333,-5245,2333,-4491,2347,-4491,2347,-5245,3552,-5245,3552,-4491,3567,-4491,3567,-5245,4325,-5245,4325,-4491,4340,-4491,4340,-5245,4522,-5245,4522,-5259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977" o:spid="_x0000_s1977" style="position:absolute;left:0pt;margin-left:76.55pt;margin-top:-262.3pt;height:200.45pt;width:0.7pt;mso-position-horizontal-relative:page;z-index:251681792;mso-width-relative:page;mso-height-relative:page;" fillcolor="#ADADAD" filled="t" stroked="f" coordorigin="1531,-5246" coordsize="14,4009" path="m1545,-2960l1531,-2960,1531,-1237,1545,-1237,1545,-2960xm1545,-4478l1531,-4478,1531,-2975,1545,-2975,1545,-4478xm1545,-5246l1531,-5246,1531,-4492,1545,-4492,1545,-524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Arial MT"/>
          <w:sz w:val="28"/>
        </w:rPr>
        <w:t>99</w:t>
      </w:r>
    </w:p>
    <w:p w14:paraId="219BF80F">
      <w:pPr>
        <w:spacing w:after="0"/>
        <w:jc w:val="right"/>
        <w:rPr>
          <w:rFonts w:ascii="Arial MT"/>
          <w:sz w:val="28"/>
        </w:rPr>
        <w:sectPr>
          <w:pgSz w:w="12240" w:h="15840"/>
          <w:pgMar w:top="480" w:right="180" w:bottom="0" w:left="380" w:header="720" w:footer="720" w:gutter="0"/>
          <w:cols w:space="720" w:num="1"/>
        </w:sectPr>
      </w:pPr>
    </w:p>
    <w:p w14:paraId="40DBE469">
      <w:pPr>
        <w:tabs>
          <w:tab w:val="left" w:pos="2500"/>
          <w:tab w:val="left" w:pos="3220"/>
          <w:tab w:val="left" w:pos="6108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pict>
          <v:group id="_x0000_s1978" o:spid="_x0000_s1978" o:spt="203" style="position:absolute;left:0pt;margin-left:23.75pt;margin-top:23.7pt;height:744.9pt;width:564.8pt;mso-position-horizontal-relative:page;mso-position-vertical-relative:page;z-index:-251469824;mso-width-relative:page;mso-height-relative:page;" coordorigin="475,474" coordsize="11296,14898">
            <o:lock v:ext="edit"/>
            <v:shape id="_x0000_s1979" o:spid="_x0000_s1979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1980" o:spid="_x0000_s1980" o:spt="20" style="position:absolute;left:1440;top:2612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1981" o:spid="_x0000_s1981" style="position:absolute;left:897;top:14121;height:38;width:9840;" filled="f" stroked="t" coordorigin="897,14121" coordsize="9840,38" path="m897,14159l10737,14159m897,14121l10737,14121e">
              <v:path arrowok="t"/>
              <v:fill on="f" focussize="0,0"/>
              <v:stroke weight="0.17503937007874pt" color="#000000"/>
              <v:imagedata o:title=""/>
              <o:lock v:ext="edit"/>
            </v:shape>
            <v:rect id="_x0000_s1982" o:spid="_x0000_s1982" o:spt="1" style="position:absolute;left:10130;top:14157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6.3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9"/>
          <w:w w:val="110"/>
          <w:sz w:val="22"/>
        </w:rPr>
        <w:t>Date:</w:t>
      </w:r>
      <w:r>
        <w:rPr>
          <w:rFonts w:ascii="Times New Roman"/>
          <w:b/>
          <w:spacing w:val="-1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41C73314">
      <w:pPr>
        <w:pStyle w:val="11"/>
        <w:spacing w:before="2"/>
        <w:rPr>
          <w:rFonts w:ascii="Times New Roman"/>
          <w:b/>
          <w:sz w:val="26"/>
        </w:rPr>
      </w:pPr>
    </w:p>
    <w:p w14:paraId="50561C05">
      <w:pPr>
        <w:tabs>
          <w:tab w:val="left" w:pos="6108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8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spacing w:val="4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20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18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2DDE77A7">
      <w:pPr>
        <w:pStyle w:val="11"/>
        <w:rPr>
          <w:b/>
          <w:sz w:val="26"/>
        </w:rPr>
      </w:pPr>
    </w:p>
    <w:p w14:paraId="240AD272">
      <w:pPr>
        <w:pStyle w:val="11"/>
        <w:rPr>
          <w:b/>
          <w:sz w:val="26"/>
        </w:rPr>
      </w:pPr>
    </w:p>
    <w:p w14:paraId="124F324C">
      <w:pPr>
        <w:pStyle w:val="4"/>
        <w:spacing w:before="232"/>
        <w:ind w:left="973"/>
        <w:rPr>
          <w:u w:val="none"/>
        </w:rPr>
      </w:pPr>
      <w:bookmarkStart w:id="50" w:name="Merged array"/>
      <w:bookmarkEnd w:id="50"/>
      <w:r>
        <w:rPr>
          <w:w w:val="115"/>
          <w:u w:val="thick"/>
        </w:rPr>
        <w:t>Merged</w:t>
      </w:r>
      <w:r>
        <w:rPr>
          <w:spacing w:val="53"/>
          <w:w w:val="115"/>
          <w:u w:val="thick"/>
        </w:rPr>
        <w:t xml:space="preserve"> </w:t>
      </w:r>
      <w:r>
        <w:rPr>
          <w:w w:val="115"/>
          <w:u w:val="thick"/>
        </w:rPr>
        <w:t>array</w:t>
      </w:r>
    </w:p>
    <w:p w14:paraId="22935736">
      <w:pPr>
        <w:pStyle w:val="11"/>
        <w:rPr>
          <w:b/>
          <w:sz w:val="20"/>
        </w:rPr>
      </w:pPr>
    </w:p>
    <w:p w14:paraId="521D9FE3">
      <w:pPr>
        <w:pStyle w:val="11"/>
        <w:spacing w:before="5"/>
        <w:rPr>
          <w:b/>
          <w:sz w:val="19"/>
        </w:rPr>
      </w:pPr>
    </w:p>
    <w:p w14:paraId="6E17119F">
      <w:pPr>
        <w:spacing w:before="9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merged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array</w:t>
      </w:r>
      <w:r>
        <w:rPr>
          <w:rFonts w:ascii="Times New Roman"/>
          <w:spacing w:val="-21"/>
          <w:sz w:val="24"/>
        </w:rPr>
        <w:t xml:space="preserve"> </w:t>
      </w:r>
      <w:r>
        <w:rPr>
          <w:rFonts w:ascii="Times New Roman"/>
          <w:spacing w:val="-1"/>
          <w:sz w:val="24"/>
        </w:rPr>
        <w:t>without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pacing w:val="-1"/>
          <w:sz w:val="24"/>
        </w:rPr>
        <w:t>duplicates.</w:t>
      </w:r>
    </w:p>
    <w:p w14:paraId="43B7550E">
      <w:pPr>
        <w:spacing w:before="34" w:line="275" w:lineRule="exact"/>
        <w:ind w:left="940" w:right="0" w:firstLine="0"/>
        <w:jc w:val="left"/>
        <w:rPr>
          <w:rFonts w:ascii="Times New Roman"/>
          <w:b/>
          <w:sz w:val="24"/>
        </w:rPr>
      </w:pPr>
      <w:bookmarkStart w:id="51" w:name="Input Format"/>
      <w:bookmarkEnd w:id="51"/>
      <w:r>
        <w:rPr>
          <w:rFonts w:ascii="Times New Roman"/>
          <w:b/>
          <w:spacing w:val="-1"/>
          <w:sz w:val="24"/>
        </w:rPr>
        <w:t>Input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Format</w:t>
      </w:r>
    </w:p>
    <w:p w14:paraId="737E2DCA">
      <w:pPr>
        <w:spacing w:before="0" w:line="249" w:lineRule="auto"/>
        <w:ind w:left="940" w:right="7918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spacing w:val="-2"/>
          <w:sz w:val="24"/>
        </w:rPr>
        <w:t>N1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-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no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elements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array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pacing w:val="-1"/>
          <w:sz w:val="24"/>
        </w:rPr>
        <w:t>1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Array elements for array 1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N2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-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no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elements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array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pacing w:val="-1"/>
          <w:sz w:val="24"/>
        </w:rPr>
        <w:t>2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Array elements for array2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Output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Format</w:t>
      </w:r>
    </w:p>
    <w:p w14:paraId="6281F907">
      <w:pPr>
        <w:spacing w:before="0" w:line="272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Display</w:t>
      </w:r>
      <w:r>
        <w:rPr>
          <w:rFonts w:ascii="Times New Roman"/>
          <w:spacing w:val="-29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pacing w:val="-1"/>
          <w:sz w:val="24"/>
        </w:rPr>
        <w:t>merged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array</w:t>
      </w:r>
    </w:p>
    <w:p w14:paraId="514F6F31">
      <w:pPr>
        <w:pStyle w:val="7"/>
        <w:spacing w:before="13" w:line="275" w:lineRule="exact"/>
        <w:ind w:left="940"/>
        <w:rPr>
          <w:rFonts w:ascii="Times New Roman"/>
        </w:rPr>
      </w:pPr>
      <w:bookmarkStart w:id="52" w:name="Sample Input 1"/>
      <w:bookmarkEnd w:id="52"/>
      <w:r>
        <w:rPr>
          <w:rFonts w:ascii="Times New Roman"/>
        </w:rPr>
        <w:t>Sample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Input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1</w:t>
      </w:r>
    </w:p>
    <w:p w14:paraId="5B99277C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</w:p>
    <w:p w14:paraId="1BFAF7B7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 w14:paraId="1F5F0368">
      <w:pPr>
        <w:spacing w:before="7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235A45E5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2956E924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6</w:t>
      </w:r>
    </w:p>
    <w:p w14:paraId="4E15DDD8">
      <w:pPr>
        <w:spacing w:before="7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9</w:t>
      </w:r>
    </w:p>
    <w:p w14:paraId="1A896A60">
      <w:pPr>
        <w:spacing w:before="1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</w:t>
      </w:r>
    </w:p>
    <w:p w14:paraId="0013E51C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2226E17C">
      <w:pPr>
        <w:spacing w:before="7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</w:t>
      </w:r>
    </w:p>
    <w:p w14:paraId="6B2DBF55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</w:p>
    <w:p w14:paraId="3380FB38">
      <w:pPr>
        <w:spacing w:before="1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10</w:t>
      </w:r>
    </w:p>
    <w:p w14:paraId="72107E72">
      <w:pPr>
        <w:pStyle w:val="7"/>
        <w:spacing w:before="22" w:line="275" w:lineRule="exact"/>
        <w:ind w:left="940"/>
        <w:rPr>
          <w:rFonts w:ascii="Times New Roman"/>
        </w:rPr>
      </w:pPr>
      <w:bookmarkStart w:id="53" w:name="Sample Output 1"/>
      <w:bookmarkEnd w:id="53"/>
      <w:r>
        <w:rPr>
          <w:rFonts w:ascii="Times New Roman"/>
        </w:rPr>
        <w:t>Sample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Output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</w:t>
      </w:r>
    </w:p>
    <w:p w14:paraId="0C93F7BD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1 2 3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5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6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9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10</w:t>
      </w:r>
    </w:p>
    <w:p w14:paraId="75CE2759">
      <w:pPr>
        <w:pStyle w:val="11"/>
        <w:rPr>
          <w:rFonts w:ascii="Times New Roman"/>
          <w:sz w:val="20"/>
        </w:rPr>
      </w:pPr>
    </w:p>
    <w:p w14:paraId="78F5BE04">
      <w:pPr>
        <w:pStyle w:val="11"/>
        <w:rPr>
          <w:rFonts w:ascii="Times New Roman"/>
          <w:sz w:val="20"/>
        </w:rPr>
      </w:pPr>
    </w:p>
    <w:p w14:paraId="36EE45E0">
      <w:pPr>
        <w:pStyle w:val="11"/>
        <w:rPr>
          <w:rFonts w:ascii="Times New Roman"/>
          <w:sz w:val="20"/>
        </w:rPr>
      </w:pPr>
    </w:p>
    <w:p w14:paraId="4483488B">
      <w:pPr>
        <w:pStyle w:val="11"/>
        <w:rPr>
          <w:rFonts w:ascii="Times New Roman"/>
          <w:sz w:val="20"/>
        </w:rPr>
      </w:pPr>
    </w:p>
    <w:p w14:paraId="26C41A19">
      <w:pPr>
        <w:pStyle w:val="11"/>
        <w:rPr>
          <w:rFonts w:ascii="Times New Roman"/>
          <w:sz w:val="20"/>
        </w:rPr>
      </w:pPr>
    </w:p>
    <w:p w14:paraId="46D31818">
      <w:pPr>
        <w:pStyle w:val="11"/>
        <w:rPr>
          <w:rFonts w:ascii="Times New Roman"/>
          <w:sz w:val="20"/>
        </w:rPr>
      </w:pPr>
    </w:p>
    <w:p w14:paraId="0551A8EF">
      <w:pPr>
        <w:pStyle w:val="11"/>
        <w:rPr>
          <w:rFonts w:ascii="Times New Roman"/>
          <w:sz w:val="20"/>
        </w:rPr>
      </w:pPr>
    </w:p>
    <w:p w14:paraId="5DAFA379">
      <w:pPr>
        <w:pStyle w:val="11"/>
        <w:rPr>
          <w:rFonts w:ascii="Times New Roman"/>
          <w:sz w:val="20"/>
        </w:rPr>
      </w:pPr>
    </w:p>
    <w:p w14:paraId="363C4499">
      <w:pPr>
        <w:pStyle w:val="11"/>
        <w:rPr>
          <w:rFonts w:ascii="Times New Roman"/>
          <w:sz w:val="20"/>
        </w:rPr>
      </w:pPr>
    </w:p>
    <w:p w14:paraId="708B2B03">
      <w:pPr>
        <w:pStyle w:val="11"/>
        <w:rPr>
          <w:rFonts w:ascii="Times New Roman"/>
          <w:sz w:val="20"/>
        </w:rPr>
      </w:pPr>
    </w:p>
    <w:p w14:paraId="6F72558D">
      <w:pPr>
        <w:pStyle w:val="11"/>
        <w:rPr>
          <w:rFonts w:ascii="Times New Roman"/>
          <w:sz w:val="20"/>
        </w:rPr>
      </w:pPr>
    </w:p>
    <w:p w14:paraId="361AC655">
      <w:pPr>
        <w:pStyle w:val="11"/>
        <w:rPr>
          <w:rFonts w:ascii="Times New Roman"/>
          <w:sz w:val="20"/>
        </w:rPr>
      </w:pPr>
    </w:p>
    <w:p w14:paraId="1BDA6CAE">
      <w:pPr>
        <w:pStyle w:val="11"/>
        <w:rPr>
          <w:rFonts w:ascii="Times New Roman"/>
          <w:sz w:val="20"/>
        </w:rPr>
      </w:pPr>
    </w:p>
    <w:p w14:paraId="58051A7B">
      <w:pPr>
        <w:pStyle w:val="11"/>
        <w:rPr>
          <w:rFonts w:ascii="Times New Roman"/>
          <w:sz w:val="20"/>
        </w:rPr>
      </w:pPr>
    </w:p>
    <w:p w14:paraId="508923B9">
      <w:pPr>
        <w:pStyle w:val="11"/>
        <w:rPr>
          <w:rFonts w:ascii="Times New Roman"/>
          <w:sz w:val="20"/>
        </w:rPr>
      </w:pPr>
    </w:p>
    <w:p w14:paraId="22EAD139">
      <w:pPr>
        <w:pStyle w:val="11"/>
        <w:rPr>
          <w:rFonts w:ascii="Times New Roman"/>
          <w:sz w:val="20"/>
        </w:rPr>
      </w:pPr>
    </w:p>
    <w:p w14:paraId="0AA196C7">
      <w:pPr>
        <w:pStyle w:val="11"/>
        <w:spacing w:before="10"/>
        <w:rPr>
          <w:rFonts w:ascii="Times New Roman"/>
          <w:sz w:val="19"/>
        </w:rPr>
      </w:pPr>
    </w:p>
    <w:p w14:paraId="1EA1F353">
      <w:pPr>
        <w:spacing w:before="0"/>
        <w:ind w:left="388" w:right="0" w:firstLine="0"/>
        <w:jc w:val="left"/>
        <w:rPr>
          <w:b/>
          <w:sz w:val="20"/>
        </w:rPr>
      </w:pPr>
      <w:r>
        <w:pict>
          <v:shape id="_x0000_s1983" o:spid="_x0000_s1983" o:spt="202" type="#_x0000_t202" style="position:absolute;left:0pt;margin-left:525.55pt;margin-top:-0.05pt;height:11.7pt;width:2.8pt;mso-position-horizontal-relative:page;z-index:-2514708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37D1A00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984" o:spid="_x0000_s1984" o:spt="202" type="#_x0000_t202" style="position:absolute;left:0pt;margin-left:507.5pt;margin-top:-3.05pt;height:18.35pt;width:31.75pt;mso-position-horizontal-relative:page;z-index:251682816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1B97C3F4">
                  <w:pPr>
                    <w:spacing w:before="126"/>
                    <w:ind w:left="169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116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7CA0B9BD">
      <w:pPr>
        <w:spacing w:before="181"/>
        <w:ind w:left="0" w:right="1223" w:firstLine="0"/>
        <w:jc w:val="righ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16DE28E1">
      <w:pPr>
        <w:pStyle w:val="11"/>
        <w:spacing w:before="7"/>
        <w:rPr>
          <w:rFonts w:ascii="Times New Roman"/>
          <w:sz w:val="22"/>
        </w:rPr>
      </w:pPr>
    </w:p>
    <w:p w14:paraId="306F295F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100</w:t>
      </w:r>
    </w:p>
    <w:p w14:paraId="21246A6E">
      <w:pPr>
        <w:spacing w:after="0"/>
        <w:jc w:val="right"/>
        <w:rPr>
          <w:rFonts w:ascii="Arial MT"/>
          <w:sz w:val="28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3976DDAB">
      <w:pPr>
        <w:pStyle w:val="11"/>
        <w:spacing w:before="82"/>
        <w:ind w:left="1780" w:right="8011" w:firstLine="52"/>
      </w:pPr>
      <w:r>
        <w:t>def</w:t>
      </w:r>
      <w:r>
        <w:rPr>
          <w:spacing w:val="1"/>
        </w:rPr>
        <w:t xml:space="preserve"> </w:t>
      </w:r>
      <w:r>
        <w:rPr>
          <w:spacing w:val="-2"/>
        </w:rPr>
        <w:t>merge_arrays(arr1,</w:t>
      </w:r>
      <w:r>
        <w:rPr>
          <w:spacing w:val="-48"/>
        </w:rPr>
        <w:t xml:space="preserve"> </w:t>
      </w:r>
      <w:r>
        <w:t>arr2):</w:t>
      </w:r>
    </w:p>
    <w:p w14:paraId="5DAC2AE9">
      <w:pPr>
        <w:pStyle w:val="11"/>
        <w:spacing w:before="10"/>
        <w:rPr>
          <w:sz w:val="37"/>
        </w:rPr>
      </w:pPr>
    </w:p>
    <w:p w14:paraId="3E192F6D">
      <w:pPr>
        <w:pStyle w:val="11"/>
        <w:spacing w:line="321" w:lineRule="auto"/>
        <w:ind w:left="1991" w:right="8100"/>
      </w:pPr>
      <w:r>
        <w:t>set1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set(arr1)</w:t>
      </w:r>
      <w:r>
        <w:rPr>
          <w:spacing w:val="-47"/>
        </w:rPr>
        <w:t xml:space="preserve"> </w:t>
      </w:r>
      <w:r>
        <w:t>set2</w:t>
      </w:r>
      <w:r>
        <w:rPr>
          <w:spacing w:val="1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set(arr2)</w:t>
      </w:r>
    </w:p>
    <w:p w14:paraId="1909DE01">
      <w:pPr>
        <w:pStyle w:val="11"/>
        <w:rPr>
          <w:sz w:val="26"/>
        </w:rPr>
      </w:pPr>
    </w:p>
    <w:p w14:paraId="6F774CAA">
      <w:pPr>
        <w:pStyle w:val="11"/>
        <w:spacing w:before="7"/>
        <w:rPr>
          <w:sz w:val="34"/>
        </w:rPr>
      </w:pPr>
    </w:p>
    <w:p w14:paraId="11FADE47">
      <w:pPr>
        <w:pStyle w:val="11"/>
        <w:spacing w:line="242" w:lineRule="auto"/>
        <w:ind w:left="1780" w:right="7866" w:firstLine="211"/>
      </w:pPr>
      <w:r>
        <w:rPr>
          <w:w w:val="105"/>
        </w:rPr>
        <w:t>merged_array =</w:t>
      </w:r>
      <w:r>
        <w:rPr>
          <w:spacing w:val="1"/>
          <w:w w:val="105"/>
        </w:rPr>
        <w:t xml:space="preserve"> </w:t>
      </w:r>
      <w:r>
        <w:rPr>
          <w:spacing w:val="-2"/>
        </w:rPr>
        <w:t>sorted(set1.union(se</w:t>
      </w:r>
      <w:r>
        <w:rPr>
          <w:spacing w:val="-48"/>
        </w:rPr>
        <w:t xml:space="preserve"> </w:t>
      </w:r>
      <w:r>
        <w:rPr>
          <w:w w:val="105"/>
        </w:rPr>
        <w:t>t2))</w:t>
      </w:r>
    </w:p>
    <w:p w14:paraId="689D8AEE">
      <w:pPr>
        <w:pStyle w:val="11"/>
        <w:spacing w:before="5"/>
        <w:rPr>
          <w:sz w:val="37"/>
        </w:rPr>
      </w:pPr>
    </w:p>
    <w:p w14:paraId="32FDBB43">
      <w:pPr>
        <w:pStyle w:val="11"/>
        <w:ind w:left="1780" w:right="8535" w:firstLine="211"/>
      </w:pPr>
      <w:r>
        <w:t>return</w:t>
      </w:r>
      <w:r>
        <w:rPr>
          <w:spacing w:val="1"/>
        </w:rPr>
        <w:t xml:space="preserve"> </w:t>
      </w:r>
      <w:r>
        <w:rPr>
          <w:spacing w:val="-2"/>
        </w:rPr>
        <w:t>merged_array</w:t>
      </w:r>
    </w:p>
    <w:p w14:paraId="77AAA830">
      <w:pPr>
        <w:pStyle w:val="11"/>
        <w:spacing w:before="1"/>
        <w:rPr>
          <w:sz w:val="37"/>
        </w:rPr>
      </w:pPr>
    </w:p>
    <w:p w14:paraId="40C0DA49">
      <w:pPr>
        <w:pStyle w:val="11"/>
        <w:spacing w:before="1" w:line="321" w:lineRule="auto"/>
        <w:ind w:left="1991" w:right="8788" w:hanging="212"/>
      </w:pPr>
      <w:r>
        <w:t>def main():</w:t>
      </w:r>
      <w:r>
        <w:rPr>
          <w:spacing w:val="-48"/>
        </w:rPr>
        <w:t xml:space="preserve"> </w:t>
      </w:r>
      <w:r>
        <w:t>try:</w:t>
      </w:r>
    </w:p>
    <w:p w14:paraId="26D12B44">
      <w:pPr>
        <w:pStyle w:val="11"/>
        <w:spacing w:before="9"/>
        <w:rPr>
          <w:sz w:val="22"/>
        </w:rPr>
      </w:pPr>
    </w:p>
    <w:p w14:paraId="76545F5C">
      <w:pPr>
        <w:pStyle w:val="11"/>
        <w:spacing w:line="350" w:lineRule="atLeast"/>
        <w:ind w:left="2202" w:right="7815"/>
      </w:pPr>
      <w:r>
        <w:t>n1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int(input())</w:t>
      </w:r>
      <w:r>
        <w:rPr>
          <w:spacing w:val="-48"/>
        </w:rPr>
        <w:t xml:space="preserve"> </w:t>
      </w:r>
      <w:r>
        <w:t>arr1</w:t>
      </w:r>
      <w:r>
        <w:rPr>
          <w:spacing w:val="6"/>
        </w:rPr>
        <w:t xml:space="preserve"> </w:t>
      </w:r>
      <w:r>
        <w:t>=</w:t>
      </w:r>
    </w:p>
    <w:p w14:paraId="7006DF28">
      <w:pPr>
        <w:pStyle w:val="11"/>
        <w:spacing w:before="14"/>
        <w:ind w:left="1780" w:right="7907"/>
      </w:pPr>
      <w:r>
        <w:t>[int(input())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_</w:t>
      </w:r>
      <w:r>
        <w:rPr>
          <w:spacing w:val="8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range(n1)]</w:t>
      </w:r>
    </w:p>
    <w:p w14:paraId="233CA8BD">
      <w:pPr>
        <w:pStyle w:val="11"/>
        <w:rPr>
          <w:sz w:val="26"/>
        </w:rPr>
      </w:pPr>
    </w:p>
    <w:p w14:paraId="1CCECE0D">
      <w:pPr>
        <w:pStyle w:val="11"/>
        <w:spacing w:before="5"/>
        <w:rPr>
          <w:sz w:val="35"/>
        </w:rPr>
      </w:pPr>
    </w:p>
    <w:p w14:paraId="3CAFE597">
      <w:pPr>
        <w:pStyle w:val="11"/>
        <w:spacing w:line="350" w:lineRule="atLeast"/>
        <w:ind w:left="2202" w:right="7815"/>
      </w:pPr>
      <w:r>
        <w:t>n2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int(input())</w:t>
      </w:r>
      <w:r>
        <w:rPr>
          <w:spacing w:val="-48"/>
        </w:rPr>
        <w:t xml:space="preserve"> </w:t>
      </w:r>
      <w:r>
        <w:t>arr2</w:t>
      </w:r>
      <w:r>
        <w:rPr>
          <w:spacing w:val="6"/>
        </w:rPr>
        <w:t xml:space="preserve"> </w:t>
      </w:r>
      <w:r>
        <w:t>=</w:t>
      </w:r>
    </w:p>
    <w:p w14:paraId="79B2CC50">
      <w:pPr>
        <w:pStyle w:val="11"/>
        <w:spacing w:before="14"/>
        <w:ind w:left="1780" w:right="7907"/>
      </w:pPr>
      <w:r>
        <w:t>[int(input())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_</w:t>
      </w:r>
      <w:r>
        <w:rPr>
          <w:spacing w:val="8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range(n2)]</w:t>
      </w:r>
    </w:p>
    <w:p w14:paraId="5C64E276">
      <w:pPr>
        <w:pStyle w:val="11"/>
        <w:rPr>
          <w:sz w:val="26"/>
        </w:rPr>
      </w:pPr>
    </w:p>
    <w:p w14:paraId="70D75DB6">
      <w:pPr>
        <w:pStyle w:val="11"/>
        <w:rPr>
          <w:sz w:val="26"/>
        </w:rPr>
      </w:pPr>
    </w:p>
    <w:p w14:paraId="23D316AA">
      <w:pPr>
        <w:pStyle w:val="11"/>
        <w:spacing w:before="192" w:line="242" w:lineRule="auto"/>
        <w:ind w:left="1780" w:right="8011" w:firstLine="422"/>
      </w:pPr>
      <w:r>
        <w:rPr>
          <w:w w:val="105"/>
        </w:rPr>
        <w:t>merged =</w:t>
      </w:r>
      <w:r>
        <w:rPr>
          <w:spacing w:val="1"/>
          <w:w w:val="105"/>
        </w:rPr>
        <w:t xml:space="preserve"> </w:t>
      </w:r>
      <w:r>
        <w:rPr>
          <w:spacing w:val="-2"/>
        </w:rPr>
        <w:t>merge_arrays(arr1,</w:t>
      </w:r>
      <w:r>
        <w:rPr>
          <w:spacing w:val="-48"/>
        </w:rPr>
        <w:t xml:space="preserve"> </w:t>
      </w:r>
      <w:r>
        <w:rPr>
          <w:w w:val="105"/>
        </w:rPr>
        <w:t>arr2)</w:t>
      </w:r>
    </w:p>
    <w:p w14:paraId="3BFB763D">
      <w:pPr>
        <w:pStyle w:val="11"/>
        <w:rPr>
          <w:sz w:val="20"/>
        </w:rPr>
      </w:pPr>
    </w:p>
    <w:p w14:paraId="3D892C5D">
      <w:pPr>
        <w:pStyle w:val="11"/>
        <w:rPr>
          <w:sz w:val="20"/>
        </w:rPr>
      </w:pPr>
    </w:p>
    <w:p w14:paraId="6D6179E7">
      <w:pPr>
        <w:pStyle w:val="11"/>
        <w:rPr>
          <w:sz w:val="20"/>
        </w:rPr>
      </w:pPr>
    </w:p>
    <w:p w14:paraId="64CA988F">
      <w:pPr>
        <w:pStyle w:val="11"/>
        <w:rPr>
          <w:sz w:val="20"/>
        </w:rPr>
      </w:pPr>
    </w:p>
    <w:p w14:paraId="035A470D">
      <w:pPr>
        <w:pStyle w:val="11"/>
        <w:rPr>
          <w:sz w:val="20"/>
        </w:rPr>
      </w:pPr>
    </w:p>
    <w:p w14:paraId="089F8D33">
      <w:pPr>
        <w:pStyle w:val="11"/>
        <w:rPr>
          <w:sz w:val="20"/>
        </w:rPr>
      </w:pPr>
    </w:p>
    <w:p w14:paraId="636D175F">
      <w:pPr>
        <w:pStyle w:val="11"/>
        <w:rPr>
          <w:sz w:val="20"/>
        </w:rPr>
      </w:pPr>
    </w:p>
    <w:p w14:paraId="409A2156">
      <w:pPr>
        <w:pStyle w:val="11"/>
        <w:rPr>
          <w:sz w:val="20"/>
        </w:rPr>
      </w:pPr>
    </w:p>
    <w:p w14:paraId="05E7E2EA">
      <w:pPr>
        <w:pStyle w:val="11"/>
        <w:rPr>
          <w:sz w:val="17"/>
        </w:rPr>
      </w:pPr>
    </w:p>
    <w:p w14:paraId="302B65C9">
      <w:pPr>
        <w:spacing w:after="0"/>
        <w:rPr>
          <w:sz w:val="17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A0C5221">
      <w:pPr>
        <w:spacing w:before="101"/>
        <w:ind w:left="388" w:right="0" w:firstLine="0"/>
        <w:jc w:val="left"/>
        <w:rPr>
          <w:b/>
          <w:sz w:val="20"/>
        </w:rPr>
      </w:pP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6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447BB2DD">
      <w:pPr>
        <w:spacing w:before="100" w:line="251" w:lineRule="exact"/>
        <w:ind w:left="243" w:right="0" w:firstLine="0"/>
        <w:jc w:val="left"/>
        <w:rPr>
          <w:sz w:val="18"/>
        </w:rPr>
      </w:pPr>
      <w:r>
        <w:br w:type="column"/>
      </w:r>
      <w:r>
        <w:rPr>
          <w:w w:val="110"/>
          <w:sz w:val="18"/>
        </w:rPr>
        <w:t>11</w:t>
      </w:r>
      <w:r>
        <w:rPr>
          <w:w w:val="110"/>
          <w:position w:val="3"/>
          <w:sz w:val="20"/>
        </w:rPr>
        <w:t>.</w:t>
      </w:r>
      <w:r>
        <w:rPr>
          <w:w w:val="110"/>
          <w:sz w:val="18"/>
        </w:rPr>
        <w:t>7</w:t>
      </w:r>
    </w:p>
    <w:p w14:paraId="14862A05">
      <w:pPr>
        <w:spacing w:before="0" w:line="221" w:lineRule="exact"/>
        <w:ind w:left="0" w:right="533" w:firstLine="0"/>
        <w:jc w:val="center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311EB211">
      <w:pPr>
        <w:spacing w:after="0" w:line="221" w:lineRule="exact"/>
        <w:jc w:val="center"/>
        <w:rPr>
          <w:rFonts w:ascii="Times New Roman"/>
          <w:sz w:val="20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9657" w:space="40"/>
            <w:col w:w="1983"/>
          </w:cols>
        </w:sectPr>
      </w:pPr>
    </w:p>
    <w:p w14:paraId="6F37BD25">
      <w:pPr>
        <w:pStyle w:val="11"/>
        <w:spacing w:before="10"/>
        <w:rPr>
          <w:rFonts w:ascii="Times New Roman"/>
          <w:sz w:val="24"/>
        </w:rPr>
      </w:pPr>
      <w:r>
        <w:pict>
          <v:group id="_x0000_s1985" o:spid="_x0000_s1985" o:spt="203" style="position:absolute;left:0pt;margin-left:23.75pt;margin-top:23.7pt;height:744.9pt;width:564.8pt;mso-position-horizontal-relative:page;mso-position-vertical-relative:page;z-index:-251468800;mso-width-relative:page;mso-height-relative:page;" coordorigin="475,474" coordsize="11296,14898">
            <o:lock v:ext="edit"/>
            <v:shape id="_x0000_s1986" o:spid="_x0000_s1986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shape id="_x0000_s1987" o:spid="_x0000_s1987" style="position:absolute;left:897;top:14336;height:2;width:9840;" filled="f" stroked="t" coordorigin="897,14337" coordsize="9840,2" path="m897,14338l10737,14338m897,14337l10737,14337e">
              <v:path arrowok="t"/>
              <v:fill on="f" focussize="0,0"/>
              <v:stroke weight="0.13755905511811pt" color="#000000"/>
              <v:imagedata o:title=""/>
              <o:lock v:ext="edit"/>
            </v:shape>
            <v:line id="_x0000_s1988" o:spid="_x0000_s1988" o:spt="20" style="position:absolute;left:897;top:14301;height:0;width:9840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rect id="_x0000_s1989" o:spid="_x0000_s1989" o:spt="1" style="position:absolute;left:10130;top:14337;height:390;width:67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990" o:spid="_x0000_s1990" o:spt="1" style="position:absolute;left:10130;top:14337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</w:p>
    <w:p w14:paraId="4853775C">
      <w:pPr>
        <w:pStyle w:val="6"/>
        <w:rPr>
          <w:rFonts w:ascii="Arial MT"/>
        </w:rPr>
      </w:pPr>
      <w:r>
        <w:rPr>
          <w:rFonts w:ascii="Arial MT"/>
        </w:rPr>
        <w:t>101</w:t>
      </w:r>
    </w:p>
    <w:p w14:paraId="34363DAE">
      <w:pPr>
        <w:spacing w:after="0"/>
        <w:rPr>
          <w:rFonts w:ascii="Arial MT"/>
        </w:rPr>
        <w:sectPr>
          <w:type w:val="continuous"/>
          <w:pgSz w:w="12240" w:h="15840"/>
          <w:pgMar w:top="1360" w:right="180" w:bottom="0" w:left="380" w:header="720" w:footer="720" w:gutter="0"/>
          <w:cols w:space="720" w:num="1"/>
        </w:sectPr>
      </w:pPr>
    </w:p>
    <w:p w14:paraId="17E93A89">
      <w:pPr>
        <w:pStyle w:val="11"/>
        <w:rPr>
          <w:rFonts w:ascii="Arial MT"/>
          <w:sz w:val="20"/>
        </w:rPr>
      </w:pPr>
    </w:p>
    <w:p w14:paraId="37D30D66">
      <w:pPr>
        <w:pStyle w:val="11"/>
        <w:rPr>
          <w:rFonts w:ascii="Arial MT"/>
          <w:sz w:val="20"/>
        </w:rPr>
      </w:pPr>
    </w:p>
    <w:p w14:paraId="313B4D8A">
      <w:pPr>
        <w:pStyle w:val="11"/>
        <w:rPr>
          <w:rFonts w:ascii="Arial MT"/>
          <w:sz w:val="20"/>
        </w:rPr>
      </w:pPr>
    </w:p>
    <w:p w14:paraId="660B1F46">
      <w:pPr>
        <w:pStyle w:val="11"/>
        <w:rPr>
          <w:rFonts w:ascii="Arial MT"/>
          <w:sz w:val="20"/>
        </w:rPr>
      </w:pPr>
    </w:p>
    <w:p w14:paraId="457B84B3">
      <w:pPr>
        <w:pStyle w:val="11"/>
        <w:spacing w:before="10"/>
        <w:rPr>
          <w:rFonts w:ascii="Arial MT"/>
          <w:sz w:val="25"/>
        </w:rPr>
      </w:pPr>
    </w:p>
    <w:p w14:paraId="793210D9">
      <w:pPr>
        <w:pStyle w:val="7"/>
        <w:spacing w:before="90"/>
        <w:ind w:left="1425"/>
        <w:rPr>
          <w:rFonts w:ascii="Times New Roman"/>
        </w:rPr>
      </w:pPr>
      <w:bookmarkStart w:id="54" w:name="print(end=&quot;&quot;)"/>
      <w:bookmarkEnd w:id="54"/>
      <w:r>
        <w:rPr>
          <w:rFonts w:ascii="Times New Roman"/>
        </w:rPr>
        <w:t>print(end="")</w:t>
      </w:r>
    </w:p>
    <w:p w14:paraId="2D265887">
      <w:pPr>
        <w:spacing w:before="16" w:line="232" w:lineRule="auto"/>
        <w:ind w:left="1665" w:right="7797" w:hanging="24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for num in merged: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print(num,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end="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")</w:t>
      </w:r>
    </w:p>
    <w:p w14:paraId="5F4A5462">
      <w:pPr>
        <w:pStyle w:val="11"/>
        <w:spacing w:before="5"/>
        <w:rPr>
          <w:rFonts w:ascii="Times New Roman"/>
          <w:b/>
          <w:sz w:val="24"/>
        </w:rPr>
      </w:pPr>
    </w:p>
    <w:p w14:paraId="66AC052E">
      <w:pPr>
        <w:pStyle w:val="7"/>
        <w:spacing w:line="242" w:lineRule="auto"/>
        <w:ind w:left="1425" w:right="8543" w:hanging="240"/>
        <w:rPr>
          <w:rFonts w:ascii="Times New Roman"/>
        </w:rPr>
      </w:pPr>
      <w:bookmarkStart w:id="55" w:name="except ValueError: print()"/>
      <w:bookmarkEnd w:id="55"/>
      <w:r>
        <w:rPr>
          <w:rFonts w:ascii="Times New Roman"/>
          <w:spacing w:val="-4"/>
        </w:rPr>
        <w:t xml:space="preserve">except </w:t>
      </w:r>
      <w:r>
        <w:rPr>
          <w:rFonts w:ascii="Times New Roman"/>
          <w:spacing w:val="-3"/>
        </w:rPr>
        <w:t>ValueError: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print()</w:t>
      </w:r>
    </w:p>
    <w:p w14:paraId="225B3784">
      <w:pPr>
        <w:pStyle w:val="11"/>
        <w:spacing w:before="4"/>
        <w:rPr>
          <w:rFonts w:ascii="Times New Roman"/>
          <w:b/>
        </w:rPr>
      </w:pPr>
    </w:p>
    <w:p w14:paraId="37A11167">
      <w:pPr>
        <w:tabs>
          <w:tab w:val="left" w:pos="2236"/>
        </w:tabs>
        <w:spacing w:before="0" w:line="237" w:lineRule="auto"/>
        <w:ind w:left="1185" w:right="8042" w:hanging="245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if</w:t>
      </w:r>
      <w:r>
        <w:rPr>
          <w:rFonts w:ascii="Times New Roman"/>
          <w:b/>
          <w:sz w:val="24"/>
          <w:u w:val="thick"/>
        </w:rPr>
        <w:t xml:space="preserve">  </w:t>
      </w:r>
      <w:r>
        <w:rPr>
          <w:rFonts w:ascii="Times New Roman"/>
          <w:b/>
          <w:spacing w:val="43"/>
          <w:sz w:val="24"/>
          <w:u w:val="thick"/>
        </w:rPr>
        <w:t xml:space="preserve"> </w:t>
      </w:r>
      <w:r>
        <w:rPr>
          <w:rFonts w:ascii="Times New Roman"/>
          <w:b/>
          <w:sz w:val="24"/>
        </w:rPr>
        <w:t>name</w:t>
      </w:r>
      <w:r>
        <w:rPr>
          <w:rFonts w:ascii="Times New Roman"/>
          <w:b/>
          <w:sz w:val="24"/>
          <w:u w:val="thick"/>
        </w:rPr>
        <w:tab/>
      </w:r>
      <w:r>
        <w:rPr>
          <w:rFonts w:ascii="Times New Roman"/>
          <w:b/>
          <w:sz w:val="24"/>
        </w:rPr>
        <w:t>==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"</w:t>
      </w:r>
      <w:r>
        <w:rPr>
          <w:rFonts w:ascii="Times New Roman"/>
          <w:b/>
          <w:spacing w:val="38"/>
          <w:sz w:val="24"/>
          <w:u w:val="thick"/>
        </w:rPr>
        <w:t xml:space="preserve"> </w:t>
      </w:r>
      <w:r>
        <w:rPr>
          <w:rFonts w:ascii="Times New Roman"/>
          <w:b/>
          <w:sz w:val="24"/>
        </w:rPr>
        <w:t>main</w:t>
      </w:r>
      <w:r>
        <w:rPr>
          <w:rFonts w:ascii="Times New Roman"/>
          <w:b/>
          <w:spacing w:val="35"/>
          <w:sz w:val="24"/>
          <w:u w:val="thick"/>
        </w:rPr>
        <w:t xml:space="preserve"> </w:t>
      </w:r>
      <w:r>
        <w:rPr>
          <w:rFonts w:ascii="Times New Roman"/>
          <w:b/>
          <w:sz w:val="24"/>
        </w:rPr>
        <w:t>":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main()</w:t>
      </w:r>
    </w:p>
    <w:p w14:paraId="44B69D97">
      <w:pPr>
        <w:pStyle w:val="11"/>
        <w:rPr>
          <w:rFonts w:ascii="Times New Roman"/>
          <w:b/>
          <w:sz w:val="20"/>
        </w:rPr>
      </w:pPr>
    </w:p>
    <w:p w14:paraId="57FB3D3F">
      <w:pPr>
        <w:pStyle w:val="11"/>
        <w:spacing w:before="3"/>
        <w:rPr>
          <w:rFonts w:ascii="Times New Roman"/>
          <w:b/>
          <w:sz w:val="29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2"/>
        <w:gridCol w:w="1215"/>
        <w:gridCol w:w="2946"/>
        <w:gridCol w:w="2939"/>
        <w:gridCol w:w="204"/>
      </w:tblGrid>
      <w:tr w14:paraId="1E7FA193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5" w:hRule="atLeast"/>
        </w:trPr>
        <w:tc>
          <w:tcPr>
            <w:tcW w:w="802" w:type="dxa"/>
            <w:shd w:val="clear" w:color="auto" w:fill="F8F8FF"/>
          </w:tcPr>
          <w:p w14:paraId="67EDB63E">
            <w:pPr>
              <w:pStyle w:val="15"/>
              <w:spacing w:before="7"/>
              <w:rPr>
                <w:rFonts w:ascii="Times New Roman"/>
                <w:b/>
                <w:sz w:val="35"/>
              </w:rPr>
            </w:pPr>
          </w:p>
          <w:p w14:paraId="54AA586A">
            <w:pPr>
              <w:pStyle w:val="15"/>
              <w:spacing w:before="1"/>
              <w:ind w:left="110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Input</w:t>
            </w:r>
          </w:p>
        </w:tc>
        <w:tc>
          <w:tcPr>
            <w:tcW w:w="1215" w:type="dxa"/>
            <w:shd w:val="clear" w:color="auto" w:fill="F8F8FF"/>
          </w:tcPr>
          <w:p w14:paraId="672DC692">
            <w:pPr>
              <w:pStyle w:val="15"/>
              <w:spacing w:before="247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Expected</w:t>
            </w:r>
          </w:p>
        </w:tc>
        <w:tc>
          <w:tcPr>
            <w:tcW w:w="2946" w:type="dxa"/>
            <w:shd w:val="clear" w:color="auto" w:fill="F8F8FF"/>
          </w:tcPr>
          <w:p w14:paraId="26FBC05B">
            <w:pPr>
              <w:pStyle w:val="15"/>
              <w:spacing w:before="247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Got</w:t>
            </w:r>
          </w:p>
        </w:tc>
        <w:tc>
          <w:tcPr>
            <w:tcW w:w="2939" w:type="dxa"/>
            <w:shd w:val="clear" w:color="auto" w:fill="F8F8FF"/>
          </w:tcPr>
          <w:p w14:paraId="76B0D187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  <w:tcBorders>
              <w:top w:val="nil"/>
              <w:right w:val="nil"/>
            </w:tcBorders>
          </w:tcPr>
          <w:p w14:paraId="17D5EFDB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B87E5BA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1" w:hRule="atLeast"/>
        </w:trPr>
        <w:tc>
          <w:tcPr>
            <w:tcW w:w="802" w:type="dxa"/>
            <w:shd w:val="clear" w:color="auto" w:fill="E2E2E2"/>
          </w:tcPr>
          <w:p w14:paraId="21B1F44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shd w:val="clear" w:color="auto" w:fill="E2E2E2"/>
          </w:tcPr>
          <w:p w14:paraId="6375211D">
            <w:pPr>
              <w:pStyle w:val="15"/>
              <w:spacing w:before="90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4E0DC906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41390252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6C055F38">
            <w:pPr>
              <w:pStyle w:val="15"/>
              <w:spacing w:line="21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6A1F2AC6">
            <w:pPr>
              <w:pStyle w:val="15"/>
              <w:spacing w:line="21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  <w:p w14:paraId="15BF9F7D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9</w:t>
            </w:r>
          </w:p>
          <w:p w14:paraId="40D5AB2B">
            <w:pPr>
              <w:pStyle w:val="15"/>
              <w:spacing w:before="3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745759C0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2917418E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7C327333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47906967">
            <w:pPr>
              <w:pStyle w:val="15"/>
              <w:spacing w:before="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</w:tc>
        <w:tc>
          <w:tcPr>
            <w:tcW w:w="2946" w:type="dxa"/>
            <w:shd w:val="clear" w:color="auto" w:fill="E2E2E2"/>
          </w:tcPr>
          <w:p w14:paraId="1FA73313">
            <w:pPr>
              <w:pStyle w:val="15"/>
              <w:spacing w:before="9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</w:t>
            </w:r>
            <w:r>
              <w:rPr>
                <w:rFonts w:ascii="Arial MT"/>
                <w:color w:val="1D1F22"/>
                <w:spacing w:val="-2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6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9 10</w:t>
            </w:r>
          </w:p>
        </w:tc>
        <w:tc>
          <w:tcPr>
            <w:tcW w:w="2939" w:type="dxa"/>
            <w:shd w:val="clear" w:color="auto" w:fill="E2E2E2"/>
          </w:tcPr>
          <w:p w14:paraId="48FB42EB">
            <w:pPr>
              <w:pStyle w:val="15"/>
              <w:spacing w:before="95"/>
              <w:ind w:left="113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5 6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9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10</w:t>
            </w:r>
          </w:p>
        </w:tc>
        <w:tc>
          <w:tcPr>
            <w:tcW w:w="204" w:type="dxa"/>
            <w:shd w:val="clear" w:color="auto" w:fill="E2E2E2"/>
          </w:tcPr>
          <w:p w14:paraId="56E4B3C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71444B1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5" w:hRule="atLeast"/>
        </w:trPr>
        <w:tc>
          <w:tcPr>
            <w:tcW w:w="802" w:type="dxa"/>
            <w:shd w:val="clear" w:color="auto" w:fill="F5F5F5"/>
          </w:tcPr>
          <w:p w14:paraId="14D701E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shd w:val="clear" w:color="auto" w:fill="F5F5F5"/>
          </w:tcPr>
          <w:p w14:paraId="188D7C37">
            <w:pPr>
              <w:pStyle w:val="15"/>
              <w:spacing w:before="85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323E7BCA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6052126B">
            <w:pPr>
              <w:pStyle w:val="15"/>
              <w:spacing w:before="3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26426D8E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  <w:p w14:paraId="585E3E5F">
            <w:pPr>
              <w:pStyle w:val="15"/>
              <w:spacing w:before="2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4DAAC438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12</w:t>
            </w:r>
          </w:p>
          <w:p w14:paraId="3DE7D31F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30</w:t>
            </w:r>
          </w:p>
          <w:p w14:paraId="3D0AD79E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35</w:t>
            </w:r>
          </w:p>
          <w:p w14:paraId="55281804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9</w:t>
            </w:r>
          </w:p>
          <w:p w14:paraId="6AB1CFA4">
            <w:pPr>
              <w:pStyle w:val="15"/>
              <w:spacing w:line="218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1ED45C19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20F7C8DC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2B9342EE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63F58C01">
            <w:pPr>
              <w:pStyle w:val="15"/>
              <w:spacing w:line="21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2184E450">
            <w:pPr>
              <w:pStyle w:val="15"/>
              <w:spacing w:line="21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  <w:p w14:paraId="5DD73C09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</w:t>
            </w:r>
          </w:p>
          <w:p w14:paraId="3EF1AE20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13</w:t>
            </w:r>
          </w:p>
          <w:p w14:paraId="4DD9C6EB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22</w:t>
            </w:r>
          </w:p>
        </w:tc>
        <w:tc>
          <w:tcPr>
            <w:tcW w:w="2946" w:type="dxa"/>
            <w:shd w:val="clear" w:color="auto" w:fill="F5F5F5"/>
          </w:tcPr>
          <w:p w14:paraId="215EABA8">
            <w:pPr>
              <w:pStyle w:val="15"/>
              <w:spacing w:before="90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7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8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10 11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12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13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22</w:t>
            </w:r>
            <w:r>
              <w:rPr>
                <w:rFonts w:ascii="Arial MT"/>
                <w:color w:val="1D1F22"/>
                <w:spacing w:val="-1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30 35</w:t>
            </w:r>
          </w:p>
        </w:tc>
        <w:tc>
          <w:tcPr>
            <w:tcW w:w="2939" w:type="dxa"/>
            <w:shd w:val="clear" w:color="auto" w:fill="F5F5F5"/>
          </w:tcPr>
          <w:p w14:paraId="702A6555">
            <w:pPr>
              <w:pStyle w:val="15"/>
              <w:spacing w:before="90"/>
              <w:ind w:left="113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7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8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10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11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12</w:t>
            </w:r>
            <w:r>
              <w:rPr>
                <w:rFonts w:ascii="Arial MT"/>
                <w:color w:val="1D1F22"/>
                <w:spacing w:val="-6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13 22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30 35</w:t>
            </w:r>
          </w:p>
        </w:tc>
        <w:tc>
          <w:tcPr>
            <w:tcW w:w="204" w:type="dxa"/>
            <w:shd w:val="clear" w:color="auto" w:fill="F5F5F5"/>
          </w:tcPr>
          <w:p w14:paraId="5E554B04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FC8D2E7">
      <w:pPr>
        <w:pStyle w:val="11"/>
        <w:rPr>
          <w:rFonts w:ascii="Times New Roman"/>
          <w:b/>
          <w:sz w:val="20"/>
        </w:rPr>
      </w:pPr>
    </w:p>
    <w:p w14:paraId="520A597A">
      <w:pPr>
        <w:pStyle w:val="11"/>
        <w:rPr>
          <w:rFonts w:ascii="Times New Roman"/>
          <w:b/>
          <w:sz w:val="20"/>
        </w:rPr>
      </w:pPr>
    </w:p>
    <w:p w14:paraId="3C04C76F">
      <w:pPr>
        <w:pStyle w:val="11"/>
        <w:rPr>
          <w:rFonts w:ascii="Times New Roman"/>
          <w:b/>
          <w:sz w:val="20"/>
        </w:rPr>
      </w:pPr>
    </w:p>
    <w:p w14:paraId="5716B46B">
      <w:pPr>
        <w:pStyle w:val="11"/>
        <w:spacing w:before="3"/>
        <w:rPr>
          <w:rFonts w:ascii="Times New Roman"/>
          <w:b/>
          <w:sz w:val="16"/>
        </w:rPr>
      </w:pPr>
    </w:p>
    <w:p w14:paraId="5E37CDA0">
      <w:pPr>
        <w:spacing w:after="0"/>
        <w:rPr>
          <w:rFonts w:ascii="Times New Roman"/>
          <w:sz w:val="16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096E5D8D">
      <w:pPr>
        <w:spacing w:before="99"/>
        <w:ind w:left="388" w:right="0" w:firstLine="0"/>
        <w:jc w:val="left"/>
        <w:rPr>
          <w:b/>
          <w:sz w:val="20"/>
        </w:rPr>
      </w:pPr>
      <w:r>
        <w:pict>
          <v:group id="_x0000_s1991" o:spid="_x0000_s1991" o:spt="203" style="position:absolute;left:0pt;margin-left:23.75pt;margin-top:23.7pt;height:744.9pt;width:564.8pt;mso-position-horizontal-relative:page;mso-position-vertical-relative:page;z-index:-251467776;mso-width-relative:page;mso-height-relative:page;" coordorigin="475,474" coordsize="11296,14898">
            <o:lock v:ext="edit"/>
            <v:shape id="_x0000_s1992" o:spid="_x0000_s1992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1993" o:spid="_x0000_s1993" o:spt="20" style="position:absolute;left:1460;top:1954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1994" o:spid="_x0000_s1994" o:spt="20" style="position:absolute;left:897;top:14645;height:0;width:9253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line id="_x0000_s1995" o:spid="_x0000_s1995" o:spt="20" style="position:absolute;left:897;top:14607;height:0;width:9840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rect id="_x0000_s1996" o:spid="_x0000_s1996" o:spt="1" style="position:absolute;left:10130;top:14642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pict>
          <v:shape id="_x0000_s1997" o:spid="_x0000_s1997" o:spt="202" type="#_x0000_t202" style="position:absolute;left:0pt;margin-left:507.5pt;margin-top:3.1pt;height:18.3pt;width:31.75pt;mso-position-horizontal-relative:page;z-index:251683840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148C6B35">
                  <w:pPr>
                    <w:spacing w:before="0" w:line="312" w:lineRule="exact"/>
                    <w:ind w:left="169" w:right="-58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w w:val="115"/>
                      <w:sz w:val="18"/>
                    </w:rPr>
                    <w:t xml:space="preserve">118 </w:t>
                  </w:r>
                  <w:r>
                    <w:rPr>
                      <w:spacing w:val="22"/>
                      <w:w w:val="115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w w:val="115"/>
                      <w:position w:val="11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3EB6A84A">
      <w:pPr>
        <w:pStyle w:val="11"/>
        <w:rPr>
          <w:b/>
          <w:sz w:val="30"/>
        </w:rPr>
      </w:pPr>
      <w:r>
        <w:br w:type="column"/>
      </w:r>
    </w:p>
    <w:p w14:paraId="05E5C523">
      <w:pPr>
        <w:pStyle w:val="11"/>
        <w:spacing w:before="2"/>
        <w:rPr>
          <w:b/>
          <w:sz w:val="24"/>
        </w:rPr>
      </w:pPr>
    </w:p>
    <w:p w14:paraId="03466A71">
      <w:pPr>
        <w:pStyle w:val="6"/>
        <w:spacing w:before="0"/>
        <w:ind w:left="387" w:right="0"/>
        <w:jc w:val="left"/>
        <w:rPr>
          <w:rFonts w:ascii="Arial MT"/>
        </w:rPr>
      </w:pPr>
      <w:r>
        <w:pict>
          <v:shape id="_x0000_s1998" o:spid="_x0000_s1998" o:spt="202" type="#_x0000_t202" style="position:absolute;left:0pt;margin-left:525.55pt;margin-top:-27.1pt;height:11.7pt;width:2.75pt;mso-position-horizontal-relative:page;z-index:-2514688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10C4F84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102</w:t>
      </w:r>
    </w:p>
    <w:p w14:paraId="041B44AA">
      <w:pPr>
        <w:spacing w:after="0"/>
        <w:jc w:val="left"/>
        <w:rPr>
          <w:rFonts w:ascii="Arial MT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9697" w:space="1008"/>
            <w:col w:w="975"/>
          </w:cols>
        </w:sectPr>
      </w:pPr>
    </w:p>
    <w:p w14:paraId="4C059E7D">
      <w:pPr>
        <w:pStyle w:val="11"/>
        <w:rPr>
          <w:rFonts w:ascii="Arial MT"/>
          <w:sz w:val="20"/>
        </w:rPr>
      </w:pPr>
      <w:r>
        <w:pict>
          <v:group id="_x0000_s1999" o:spid="_x0000_s1999" o:spt="203" style="position:absolute;left:0pt;margin-left:23.75pt;margin-top:23.75pt;height:744.8pt;width:564.8pt;mso-position-horizontal-relative:page;mso-position-vertical-relative:page;z-index:-251466752;mso-width-relative:page;mso-height-relative:page;" coordorigin="475,476" coordsize="11296,14896">
            <o:lock v:ext="edit"/>
            <v:shape id="_x0000_s2000" o:spid="_x0000_s2000" style="position:absolute;left:475;top:476;height:14896;width:11296;" fillcolor="#000000" filled="t" stroked="f" coordorigin="475,476" coordsize="11296,14896" path="m6392,14667l6383,14667,6383,14851,6392,14851,6392,14667xm11743,519l533,519,533,518,518,518,518,15342,533,15342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01" o:spid="_x0000_s2001" o:spt="20" style="position:absolute;left:1440;top:3243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2002" o:spid="_x0000_s2002" style="position:absolute;left:475;top:476;height:14896;width:11296;" fillcolor="#000000" filled="t" stroked="f" coordorigin="475,476" coordsize="11296,14896" path="m11743,519l533,519,533,518,518,518,518,15342,533,15342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shape id="_x0000_s2003" o:spid="_x0000_s2003" style="position:absolute;left:897;top:14805;height:2;width:9840;" filled="f" stroked="t" coordorigin="897,14806" coordsize="9840,2" path="m897,14807l10737,14807m897,14806l10737,14806e">
              <v:path arrowok="t"/>
              <v:fill on="f" focussize="0,0"/>
              <v:stroke weight="0.13755905511811pt" color="#000000"/>
              <v:imagedata o:title=""/>
              <o:lock v:ext="edit"/>
            </v:shape>
            <v:line id="_x0000_s2004" o:spid="_x0000_s2004" o:spt="20" style="position:absolute;left:897;top:14770;height:0;width:9840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rect id="_x0000_s2005" o:spid="_x0000_s2005" o:spt="1" style="position:absolute;left:10130;top:14806;height:390;width:67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2006" o:spid="_x0000_s2006" o:spt="1" style="position:absolute;left:10130;top:14806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</w:p>
    <w:p w14:paraId="77AB8EFF">
      <w:pPr>
        <w:pStyle w:val="11"/>
        <w:spacing w:before="8"/>
        <w:rPr>
          <w:rFonts w:ascii="Arial MT"/>
          <w:sz w:val="21"/>
        </w:rPr>
      </w:pPr>
    </w:p>
    <w:p w14:paraId="0E8B2BD7">
      <w:pPr>
        <w:tabs>
          <w:tab w:val="left" w:pos="2500"/>
          <w:tab w:val="left" w:pos="3220"/>
          <w:tab w:val="left" w:pos="6108"/>
        </w:tabs>
        <w:spacing w:before="91"/>
        <w:ind w:left="1060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6.4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8"/>
          <w:w w:val="110"/>
          <w:sz w:val="22"/>
        </w:rPr>
        <w:t>Date:</w:t>
      </w:r>
      <w:r>
        <w:rPr>
          <w:rFonts w:ascii="Times New Roman"/>
          <w:b/>
          <w:spacing w:val="-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242F939F">
      <w:pPr>
        <w:pStyle w:val="11"/>
        <w:spacing w:before="8"/>
        <w:rPr>
          <w:rFonts w:ascii="Times New Roman"/>
          <w:b/>
          <w:sz w:val="26"/>
        </w:rPr>
      </w:pPr>
    </w:p>
    <w:p w14:paraId="68F3948D">
      <w:pPr>
        <w:tabs>
          <w:tab w:val="left" w:pos="6108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8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spacing w:val="4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>Name:</w:t>
      </w:r>
      <w:r>
        <w:rPr>
          <w:rFonts w:ascii="Times New Roman"/>
          <w:b/>
          <w:spacing w:val="14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6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6F2B3D08">
      <w:pPr>
        <w:pStyle w:val="11"/>
        <w:rPr>
          <w:b/>
          <w:sz w:val="26"/>
        </w:rPr>
      </w:pPr>
    </w:p>
    <w:p w14:paraId="468DC39A">
      <w:pPr>
        <w:spacing w:before="204"/>
        <w:ind w:left="998" w:right="1183" w:firstLine="0"/>
        <w:jc w:val="center"/>
        <w:rPr>
          <w:b/>
          <w:sz w:val="32"/>
        </w:rPr>
      </w:pPr>
      <w:bookmarkStart w:id="56" w:name="Sorted array"/>
      <w:bookmarkEnd w:id="56"/>
      <w:r>
        <w:rPr>
          <w:b/>
          <w:spacing w:val="-2"/>
          <w:sz w:val="32"/>
          <w:u w:val="thick"/>
        </w:rPr>
        <w:t>Sorted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array</w:t>
      </w:r>
    </w:p>
    <w:p w14:paraId="6CEB7FF3">
      <w:pPr>
        <w:pStyle w:val="11"/>
        <w:rPr>
          <w:b/>
          <w:sz w:val="11"/>
        </w:rPr>
      </w:pPr>
    </w:p>
    <w:p w14:paraId="6E8540DD">
      <w:pPr>
        <w:spacing w:before="91"/>
        <w:ind w:left="940" w:right="1392" w:firstLine="0"/>
        <w:jc w:val="left"/>
        <w:rPr>
          <w:rFonts w:ascii="Times New Roman"/>
          <w:sz w:val="20"/>
        </w:rPr>
      </w:pPr>
      <w:r>
        <w:rPr>
          <w:rFonts w:ascii="Times New Roman"/>
          <w:w w:val="95"/>
          <w:sz w:val="20"/>
        </w:rPr>
        <w:t>Consider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a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program to insert an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element / item in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the sorted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array.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Complete the logic by filling up required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code in</w:t>
      </w:r>
      <w:r>
        <w:rPr>
          <w:rFonts w:ascii="Times New Roman"/>
          <w:spacing w:val="-45"/>
          <w:w w:val="95"/>
          <w:sz w:val="20"/>
        </w:rPr>
        <w:t xml:space="preserve"> </w:t>
      </w:r>
      <w:r>
        <w:rPr>
          <w:rFonts w:ascii="Times New Roman"/>
          <w:sz w:val="20"/>
        </w:rPr>
        <w:t>editable</w:t>
      </w:r>
      <w:r>
        <w:rPr>
          <w:rFonts w:ascii="Times New Roman"/>
          <w:spacing w:val="-3"/>
          <w:sz w:val="20"/>
        </w:rPr>
        <w:t xml:space="preserve"> </w:t>
      </w:r>
      <w:r>
        <w:rPr>
          <w:rFonts w:ascii="Times New Roman"/>
          <w:sz w:val="20"/>
        </w:rPr>
        <w:t>section. Consider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an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array</w:t>
      </w:r>
      <w:r>
        <w:rPr>
          <w:rFonts w:ascii="Times New Roman"/>
          <w:spacing w:val="-7"/>
          <w:sz w:val="20"/>
        </w:rPr>
        <w:t xml:space="preserve"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5"/>
          <w:sz w:val="20"/>
        </w:rPr>
        <w:t xml:space="preserve"> </w:t>
      </w:r>
      <w:r>
        <w:rPr>
          <w:rFonts w:ascii="Times New Roman"/>
          <w:sz w:val="20"/>
        </w:rPr>
        <w:t>size 10.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8"/>
          <w:sz w:val="20"/>
        </w:rPr>
        <w:t xml:space="preserve"> </w:t>
      </w:r>
      <w:r>
        <w:rPr>
          <w:rFonts w:ascii="Times New Roman"/>
          <w:sz w:val="20"/>
        </w:rPr>
        <w:t>eleventh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item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is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data is</w:t>
      </w:r>
      <w:r>
        <w:rPr>
          <w:rFonts w:ascii="Times New Roman"/>
          <w:spacing w:val="-6"/>
          <w:sz w:val="20"/>
        </w:rPr>
        <w:t xml:space="preserve"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be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inserted.</w:t>
      </w:r>
    </w:p>
    <w:p w14:paraId="692ACBB6">
      <w:pPr>
        <w:pStyle w:val="11"/>
        <w:spacing w:before="1"/>
        <w:rPr>
          <w:rFonts w:ascii="Times New Roman"/>
          <w:sz w:val="20"/>
        </w:rPr>
      </w:pPr>
    </w:p>
    <w:p w14:paraId="6596BA9D">
      <w:pPr>
        <w:spacing w:before="0" w:line="482" w:lineRule="auto"/>
        <w:ind w:left="940" w:right="9022" w:firstLine="0"/>
        <w:jc w:val="left"/>
        <w:rPr>
          <w:rFonts w:ascii="Times New Roman"/>
          <w:sz w:val="20"/>
        </w:rPr>
      </w:pPr>
      <w:r>
        <w:rPr>
          <w:rFonts w:ascii="Times New Roman"/>
          <w:w w:val="95"/>
          <w:sz w:val="20"/>
        </w:rPr>
        <w:t>Sample</w:t>
      </w:r>
      <w:r>
        <w:rPr>
          <w:rFonts w:ascii="Times New Roman"/>
          <w:spacing w:val="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Test</w:t>
      </w:r>
      <w:r>
        <w:rPr>
          <w:rFonts w:ascii="Times New Roman"/>
          <w:spacing w:val="11"/>
          <w:w w:val="95"/>
          <w:sz w:val="20"/>
        </w:rPr>
        <w:t xml:space="preserve"> </w:t>
      </w:r>
      <w:r>
        <w:rPr>
          <w:rFonts w:ascii="Times New Roman"/>
          <w:w w:val="95"/>
          <w:sz w:val="20"/>
        </w:rPr>
        <w:t>Cases</w:t>
      </w:r>
      <w:r>
        <w:rPr>
          <w:rFonts w:ascii="Times New Roman"/>
          <w:spacing w:val="-44"/>
          <w:w w:val="95"/>
          <w:sz w:val="20"/>
        </w:rPr>
        <w:t xml:space="preserve"> </w:t>
      </w:r>
      <w:r>
        <w:rPr>
          <w:rFonts w:ascii="Times New Roman"/>
          <w:sz w:val="20"/>
        </w:rPr>
        <w:t>Test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Case 1</w:t>
      </w:r>
    </w:p>
    <w:p w14:paraId="142B0D82">
      <w:pPr>
        <w:spacing w:before="0" w:line="228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Input</w:t>
      </w:r>
    </w:p>
    <w:p w14:paraId="079CE844">
      <w:pPr>
        <w:pStyle w:val="11"/>
        <w:spacing w:before="10"/>
        <w:rPr>
          <w:rFonts w:ascii="Times New Roman"/>
          <w:sz w:val="19"/>
        </w:rPr>
      </w:pPr>
    </w:p>
    <w:p w14:paraId="3D8FCF13">
      <w:pPr>
        <w:spacing w:before="0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1</w:t>
      </w:r>
    </w:p>
    <w:p w14:paraId="39E0CB26">
      <w:pPr>
        <w:spacing w:before="0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3</w:t>
      </w:r>
    </w:p>
    <w:p w14:paraId="197CCDE1">
      <w:pPr>
        <w:spacing w:before="1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4</w:t>
      </w:r>
    </w:p>
    <w:p w14:paraId="4C3E23AC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5</w:t>
      </w:r>
    </w:p>
    <w:p w14:paraId="6823F71B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6</w:t>
      </w:r>
    </w:p>
    <w:p w14:paraId="628F2401">
      <w:pPr>
        <w:spacing w:before="1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7</w:t>
      </w:r>
    </w:p>
    <w:p w14:paraId="4F9CD18F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8</w:t>
      </w:r>
    </w:p>
    <w:p w14:paraId="2DD0AF27">
      <w:pPr>
        <w:spacing w:before="3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9</w:t>
      </w:r>
    </w:p>
    <w:p w14:paraId="1D44960D">
      <w:pPr>
        <w:spacing w:before="5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10</w:t>
      </w:r>
    </w:p>
    <w:p w14:paraId="63AFDAC5">
      <w:pPr>
        <w:spacing w:before="0" w:line="228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11</w:t>
      </w:r>
    </w:p>
    <w:p w14:paraId="4819A736">
      <w:pPr>
        <w:spacing w:before="0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2</w:t>
      </w:r>
    </w:p>
    <w:p w14:paraId="4B61F538">
      <w:pPr>
        <w:pStyle w:val="11"/>
        <w:spacing w:before="1"/>
        <w:rPr>
          <w:rFonts w:ascii="Times New Roman"/>
          <w:sz w:val="20"/>
        </w:rPr>
      </w:pPr>
    </w:p>
    <w:p w14:paraId="6CF47E25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Output</w:t>
      </w:r>
    </w:p>
    <w:p w14:paraId="36006728">
      <w:pPr>
        <w:pStyle w:val="11"/>
        <w:spacing w:before="3"/>
        <w:rPr>
          <w:rFonts w:ascii="Times New Roman"/>
          <w:sz w:val="20"/>
        </w:rPr>
      </w:pPr>
    </w:p>
    <w:p w14:paraId="59ED58CA">
      <w:pPr>
        <w:spacing w:before="0" w:line="237" w:lineRule="auto"/>
        <w:ind w:left="940" w:right="8920" w:firstLine="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ITEM to be inserted:2</w:t>
      </w:r>
      <w:r>
        <w:rPr>
          <w:rFonts w:ascii="Times New Roman"/>
          <w:spacing w:val="-47"/>
          <w:sz w:val="20"/>
        </w:rPr>
        <w:t xml:space="preserve"> </w:t>
      </w:r>
      <w:r>
        <w:rPr>
          <w:rFonts w:ascii="Times New Roman"/>
          <w:w w:val="95"/>
          <w:sz w:val="20"/>
        </w:rPr>
        <w:t>After insertion array is:</w:t>
      </w:r>
      <w:r>
        <w:rPr>
          <w:rFonts w:ascii="Times New Roman"/>
          <w:spacing w:val="-45"/>
          <w:w w:val="95"/>
          <w:sz w:val="20"/>
        </w:rPr>
        <w:t xml:space="preserve"> </w:t>
      </w:r>
      <w:r>
        <w:rPr>
          <w:rFonts w:ascii="Times New Roman"/>
          <w:sz w:val="20"/>
        </w:rPr>
        <w:t>1</w:t>
      </w:r>
    </w:p>
    <w:p w14:paraId="603D4420">
      <w:pPr>
        <w:spacing w:before="0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2</w:t>
      </w:r>
    </w:p>
    <w:p w14:paraId="41371824">
      <w:pPr>
        <w:spacing w:before="5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3</w:t>
      </w:r>
    </w:p>
    <w:p w14:paraId="541F8DA0">
      <w:pPr>
        <w:spacing w:before="1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4</w:t>
      </w:r>
    </w:p>
    <w:p w14:paraId="495D2949">
      <w:pPr>
        <w:spacing w:before="0" w:line="228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5</w:t>
      </w:r>
    </w:p>
    <w:p w14:paraId="389AA463">
      <w:pPr>
        <w:spacing w:before="0" w:line="229" w:lineRule="exact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6</w:t>
      </w:r>
    </w:p>
    <w:p w14:paraId="3D44D68B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7</w:t>
      </w:r>
    </w:p>
    <w:p w14:paraId="271B07E1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8</w:t>
      </w:r>
    </w:p>
    <w:p w14:paraId="068A6616">
      <w:pPr>
        <w:spacing w:before="1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9</w:t>
      </w:r>
    </w:p>
    <w:p w14:paraId="09708F55">
      <w:pPr>
        <w:spacing w:before="1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10</w:t>
      </w:r>
    </w:p>
    <w:p w14:paraId="1E78141C">
      <w:pPr>
        <w:spacing w:before="0"/>
        <w:ind w:left="9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11</w:t>
      </w:r>
    </w:p>
    <w:p w14:paraId="0388FF83">
      <w:pPr>
        <w:pStyle w:val="11"/>
        <w:rPr>
          <w:rFonts w:ascii="Times New Roman"/>
          <w:sz w:val="20"/>
        </w:rPr>
      </w:pPr>
    </w:p>
    <w:p w14:paraId="78A3597A">
      <w:pPr>
        <w:pStyle w:val="11"/>
        <w:rPr>
          <w:rFonts w:ascii="Times New Roman"/>
          <w:sz w:val="20"/>
        </w:rPr>
      </w:pPr>
    </w:p>
    <w:p w14:paraId="705E9687">
      <w:pPr>
        <w:pStyle w:val="11"/>
        <w:rPr>
          <w:rFonts w:ascii="Times New Roman"/>
          <w:sz w:val="20"/>
        </w:rPr>
      </w:pPr>
    </w:p>
    <w:p w14:paraId="463EF9F7">
      <w:pPr>
        <w:pStyle w:val="11"/>
        <w:rPr>
          <w:rFonts w:ascii="Times New Roman"/>
          <w:sz w:val="20"/>
        </w:rPr>
      </w:pPr>
    </w:p>
    <w:p w14:paraId="306F568C">
      <w:pPr>
        <w:pStyle w:val="11"/>
        <w:rPr>
          <w:rFonts w:ascii="Times New Roman"/>
          <w:sz w:val="20"/>
        </w:rPr>
      </w:pPr>
    </w:p>
    <w:p w14:paraId="72EA7274">
      <w:pPr>
        <w:pStyle w:val="11"/>
        <w:rPr>
          <w:rFonts w:ascii="Times New Roman"/>
          <w:sz w:val="20"/>
        </w:rPr>
      </w:pPr>
    </w:p>
    <w:p w14:paraId="710B7160">
      <w:pPr>
        <w:pStyle w:val="11"/>
        <w:rPr>
          <w:rFonts w:ascii="Times New Roman"/>
          <w:sz w:val="20"/>
        </w:rPr>
      </w:pPr>
    </w:p>
    <w:p w14:paraId="6E15A4F1">
      <w:pPr>
        <w:pStyle w:val="11"/>
        <w:rPr>
          <w:rFonts w:ascii="Times New Roman"/>
          <w:sz w:val="20"/>
        </w:rPr>
      </w:pPr>
    </w:p>
    <w:p w14:paraId="40D862D7">
      <w:pPr>
        <w:pStyle w:val="11"/>
        <w:rPr>
          <w:rFonts w:ascii="Times New Roman"/>
          <w:sz w:val="20"/>
        </w:rPr>
      </w:pPr>
    </w:p>
    <w:p w14:paraId="399BE517">
      <w:pPr>
        <w:pStyle w:val="11"/>
        <w:spacing w:before="5"/>
        <w:rPr>
          <w:rFonts w:ascii="Times New Roman"/>
          <w:sz w:val="16"/>
        </w:rPr>
      </w:pPr>
    </w:p>
    <w:p w14:paraId="0245B21B">
      <w:pPr>
        <w:spacing w:before="91"/>
        <w:ind w:left="0" w:right="1223" w:firstLine="0"/>
        <w:jc w:val="right"/>
        <w:rPr>
          <w:rFonts w:ascii="Times New Roman"/>
          <w:sz w:val="20"/>
        </w:rPr>
      </w:pPr>
      <w:r>
        <w:pict>
          <v:shape id="_x0000_s2007" o:spid="_x0000_s2007" o:spt="202" type="#_x0000_t202" style="position:absolute;left:0pt;margin-left:525.55pt;margin-top:16.05pt;height:11.7pt;width:2.8pt;mso-position-horizontal-relative:page;z-index:-2514667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C6BA885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/>
          <w:w w:val="126"/>
          <w:sz w:val="20"/>
        </w:rPr>
        <w:t>.</w:t>
      </w:r>
    </w:p>
    <w:p w14:paraId="3BF3283D">
      <w:pPr>
        <w:tabs>
          <w:tab w:val="left" w:pos="9939"/>
        </w:tabs>
        <w:spacing w:before="29"/>
        <w:ind w:left="388" w:right="0" w:firstLine="0"/>
        <w:jc w:val="left"/>
        <w:rPr>
          <w:sz w:val="18"/>
        </w:rPr>
      </w:pP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4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6"/>
          <w:w w:val="115"/>
          <w:sz w:val="20"/>
        </w:rPr>
        <w:t xml:space="preserve"> </w:t>
      </w:r>
      <w:r>
        <w:rPr>
          <w:b/>
          <w:w w:val="115"/>
          <w:sz w:val="20"/>
        </w:rPr>
        <w:t>Business 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5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  <w:r>
        <w:rPr>
          <w:b/>
          <w:w w:val="115"/>
          <w:sz w:val="20"/>
        </w:rPr>
        <w:tab/>
      </w:r>
      <w:r>
        <w:rPr>
          <w:w w:val="115"/>
          <w:position w:val="-2"/>
          <w:sz w:val="18"/>
        </w:rPr>
        <w:t>119</w:t>
      </w:r>
    </w:p>
    <w:p w14:paraId="467C57B7">
      <w:pPr>
        <w:pStyle w:val="6"/>
        <w:spacing w:before="60"/>
        <w:rPr>
          <w:rFonts w:ascii="Arial MT"/>
        </w:rPr>
      </w:pPr>
      <w:r>
        <w:rPr>
          <w:rFonts w:ascii="Arial MT"/>
        </w:rPr>
        <w:t>103</w:t>
      </w:r>
    </w:p>
    <w:p w14:paraId="05D52717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51B474C2">
      <w:pPr>
        <w:pStyle w:val="11"/>
        <w:rPr>
          <w:rFonts w:ascii="Arial MT"/>
          <w:sz w:val="20"/>
        </w:rPr>
      </w:pPr>
    </w:p>
    <w:p w14:paraId="61117356">
      <w:pPr>
        <w:pStyle w:val="11"/>
        <w:rPr>
          <w:rFonts w:ascii="Arial MT"/>
          <w:sz w:val="20"/>
        </w:rPr>
      </w:pPr>
    </w:p>
    <w:p w14:paraId="1E97E0A3">
      <w:pPr>
        <w:pStyle w:val="11"/>
        <w:rPr>
          <w:rFonts w:ascii="Arial MT"/>
          <w:sz w:val="20"/>
        </w:rPr>
      </w:pPr>
    </w:p>
    <w:p w14:paraId="2E141F79">
      <w:pPr>
        <w:pStyle w:val="11"/>
        <w:spacing w:before="5"/>
        <w:rPr>
          <w:rFonts w:ascii="Arial MT"/>
          <w:sz w:val="21"/>
        </w:rPr>
      </w:pPr>
    </w:p>
    <w:p w14:paraId="04CE656D">
      <w:pPr>
        <w:spacing w:before="97" w:line="232" w:lineRule="auto"/>
        <w:ind w:left="1185" w:right="6795" w:hanging="245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def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insert_into_sorted_array(arr,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n,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item):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arr.append(0)</w:t>
      </w:r>
    </w:p>
    <w:p w14:paraId="448BAE86">
      <w:pPr>
        <w:spacing w:before="10" w:line="275" w:lineRule="exact"/>
        <w:ind w:left="118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1</w:t>
      </w:r>
    </w:p>
    <w:p w14:paraId="79E81EAD">
      <w:pPr>
        <w:spacing w:before="0" w:line="242" w:lineRule="auto"/>
        <w:ind w:left="1425" w:right="7101" w:hanging="24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while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i</w:t>
      </w:r>
      <w:r>
        <w:rPr>
          <w:rFonts w:ascii="Times New Roman"/>
          <w:spacing w:val="-24"/>
          <w:sz w:val="24"/>
        </w:rPr>
        <w:t xml:space="preserve"> </w:t>
      </w:r>
      <w:r>
        <w:rPr>
          <w:rFonts w:ascii="Times New Roman"/>
          <w:spacing w:val="-2"/>
          <w:sz w:val="24"/>
        </w:rPr>
        <w:t>&gt;=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2"/>
          <w:sz w:val="24"/>
        </w:rPr>
        <w:t>0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arr[i]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&gt;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item: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arr[i+1]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arr[i]</w:t>
      </w:r>
    </w:p>
    <w:p w14:paraId="005DF9E7">
      <w:pPr>
        <w:spacing w:before="0" w:line="269" w:lineRule="exact"/>
        <w:ind w:left="14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-=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</w:t>
      </w:r>
    </w:p>
    <w:p w14:paraId="634A7F2A">
      <w:pPr>
        <w:spacing w:before="0" w:line="235" w:lineRule="auto"/>
        <w:ind w:left="1185" w:right="9083" w:firstLine="0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sz w:val="24"/>
        </w:rPr>
        <w:t xml:space="preserve">arr[i+1] </w:t>
      </w:r>
      <w:r>
        <w:rPr>
          <w:rFonts w:ascii="Times New Roman"/>
          <w:spacing w:val="-2"/>
          <w:sz w:val="24"/>
        </w:rPr>
        <w:t>= item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</w:t>
      </w:r>
    </w:p>
    <w:p w14:paraId="69F4099D">
      <w:pPr>
        <w:spacing w:before="11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</w:t>
      </w:r>
    </w:p>
    <w:p w14:paraId="591A063B">
      <w:pPr>
        <w:spacing w:before="0" w:line="242" w:lineRule="auto"/>
        <w:ind w:left="940" w:right="7101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arr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[int(input())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_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range(n)]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item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int(input())</w:t>
      </w:r>
    </w:p>
    <w:p w14:paraId="539E15F3">
      <w:pPr>
        <w:spacing w:before="0"/>
        <w:ind w:left="940" w:right="671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arr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insert_into_sorted_array(arr,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n,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item)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print(f"ITEM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inserted:{item}")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print("After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insertion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is:")</w:t>
      </w:r>
    </w:p>
    <w:p w14:paraId="578C40E4">
      <w:pPr>
        <w:spacing w:before="1" w:line="235" w:lineRule="auto"/>
        <w:ind w:left="1185" w:right="9030" w:hanging="245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sz w:val="24"/>
        </w:rPr>
        <w:t xml:space="preserve">for element </w:t>
      </w:r>
      <w:r>
        <w:rPr>
          <w:rFonts w:ascii="Times New Roman"/>
          <w:spacing w:val="-2"/>
          <w:sz w:val="24"/>
        </w:rPr>
        <w:t>in arr: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print(element)</w:t>
      </w:r>
    </w:p>
    <w:p w14:paraId="3CBF12C6">
      <w:pPr>
        <w:pStyle w:val="11"/>
        <w:rPr>
          <w:rFonts w:ascii="Times New Roman"/>
          <w:sz w:val="20"/>
        </w:rPr>
      </w:pPr>
    </w:p>
    <w:p w14:paraId="2FD14C64">
      <w:pPr>
        <w:pStyle w:val="11"/>
        <w:spacing w:before="5"/>
        <w:rPr>
          <w:rFonts w:ascii="Times New Roman"/>
          <w:sz w:val="29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68"/>
        <w:gridCol w:w="2115"/>
        <w:gridCol w:w="2117"/>
        <w:gridCol w:w="197"/>
      </w:tblGrid>
      <w:tr w14:paraId="6A5171B9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 w:hRule="atLeast"/>
        </w:trPr>
        <w:tc>
          <w:tcPr>
            <w:tcW w:w="197" w:type="dxa"/>
            <w:shd w:val="clear" w:color="auto" w:fill="F8F8FF"/>
          </w:tcPr>
          <w:p w14:paraId="1312204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shd w:val="clear" w:color="auto" w:fill="F8F8FF"/>
          </w:tcPr>
          <w:p w14:paraId="2AEA03B5">
            <w:pPr>
              <w:pStyle w:val="15"/>
              <w:spacing w:before="92"/>
              <w:ind w:lef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115" w:type="dxa"/>
            <w:shd w:val="clear" w:color="auto" w:fill="F8F8FF"/>
          </w:tcPr>
          <w:p w14:paraId="79D924DD">
            <w:pPr>
              <w:pStyle w:val="15"/>
              <w:spacing w:before="92"/>
              <w:ind w:left="11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2117" w:type="dxa"/>
            <w:shd w:val="clear" w:color="auto" w:fill="F8F8FF"/>
          </w:tcPr>
          <w:p w14:paraId="01770AB9">
            <w:pPr>
              <w:pStyle w:val="15"/>
              <w:spacing w:before="92"/>
              <w:ind w:left="11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2F5C564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E344CD3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8" w:hRule="atLeast"/>
        </w:trPr>
        <w:tc>
          <w:tcPr>
            <w:tcW w:w="197" w:type="dxa"/>
            <w:shd w:val="clear" w:color="auto" w:fill="E2E2E2"/>
          </w:tcPr>
          <w:p w14:paraId="034A927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shd w:val="clear" w:color="auto" w:fill="E2E2E2"/>
          </w:tcPr>
          <w:p w14:paraId="5807D1C1">
            <w:pPr>
              <w:pStyle w:val="15"/>
              <w:spacing w:before="83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029C32D1">
            <w:pPr>
              <w:pStyle w:val="15"/>
              <w:spacing w:before="3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75D8828B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1222FC76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29C7E995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  <w:p w14:paraId="62C292B9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753296F6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  <w:p w14:paraId="1E03D82A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9</w:t>
            </w:r>
          </w:p>
          <w:p w14:paraId="1A1EE7C8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28C595F6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</w:t>
            </w:r>
          </w:p>
          <w:p w14:paraId="72CFBA6C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</w:tc>
        <w:tc>
          <w:tcPr>
            <w:tcW w:w="2115" w:type="dxa"/>
            <w:shd w:val="clear" w:color="auto" w:fill="E2E2E2"/>
          </w:tcPr>
          <w:p w14:paraId="43CDC8E9">
            <w:pPr>
              <w:pStyle w:val="15"/>
              <w:spacing w:before="83" w:line="242" w:lineRule="auto"/>
              <w:ind w:left="114" w:right="119"/>
              <w:jc w:val="both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ITEM to be inserted:2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After</w:t>
            </w:r>
            <w:r>
              <w:rPr>
                <w:rFonts w:ascii="Arial MT"/>
                <w:color w:val="1D1F22"/>
                <w:spacing w:val="-12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insertion</w:t>
            </w:r>
            <w:r>
              <w:rPr>
                <w:rFonts w:ascii="Arial MT"/>
                <w:color w:val="1D1F22"/>
                <w:spacing w:val="-8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array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is: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</w:t>
            </w:r>
          </w:p>
          <w:p w14:paraId="62AA1746">
            <w:pPr>
              <w:pStyle w:val="15"/>
              <w:spacing w:line="212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6A902A5F">
            <w:pPr>
              <w:pStyle w:val="15"/>
              <w:spacing w:line="216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259FE444">
            <w:pPr>
              <w:pStyle w:val="15"/>
              <w:spacing w:before="3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3FFDDFAA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31C933AC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  <w:p w14:paraId="691E11B2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0D54DECF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  <w:p w14:paraId="20D07133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9</w:t>
            </w:r>
          </w:p>
          <w:p w14:paraId="5F3E1BA4">
            <w:pPr>
              <w:pStyle w:val="15"/>
              <w:spacing w:before="2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006D971D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</w:t>
            </w:r>
          </w:p>
        </w:tc>
        <w:tc>
          <w:tcPr>
            <w:tcW w:w="2117" w:type="dxa"/>
            <w:shd w:val="clear" w:color="auto" w:fill="E2E2E2"/>
          </w:tcPr>
          <w:p w14:paraId="6DEA6E68">
            <w:pPr>
              <w:pStyle w:val="15"/>
              <w:spacing w:before="83" w:line="242" w:lineRule="auto"/>
              <w:ind w:left="114" w:right="122"/>
              <w:jc w:val="both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ITEM to be inserted:2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After</w:t>
            </w:r>
            <w:r>
              <w:rPr>
                <w:rFonts w:ascii="Arial MT"/>
                <w:color w:val="1D1F22"/>
                <w:spacing w:val="-12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insertion</w:t>
            </w:r>
            <w:r>
              <w:rPr>
                <w:rFonts w:ascii="Arial MT"/>
                <w:color w:val="1D1F22"/>
                <w:spacing w:val="-8"/>
                <w:sz w:val="19"/>
              </w:rPr>
              <w:t xml:space="preserve"> </w:t>
            </w:r>
            <w:r>
              <w:rPr>
                <w:rFonts w:ascii="Arial MT"/>
                <w:color w:val="1D1F22"/>
                <w:spacing w:val="-1"/>
                <w:sz w:val="19"/>
              </w:rPr>
              <w:t>array</w:t>
            </w:r>
            <w:r>
              <w:rPr>
                <w:rFonts w:ascii="Arial MT"/>
                <w:color w:val="1D1F22"/>
                <w:spacing w:val="-8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is: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</w:t>
            </w:r>
          </w:p>
          <w:p w14:paraId="6A4EF57E">
            <w:pPr>
              <w:pStyle w:val="15"/>
              <w:spacing w:line="212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3DD813E4">
            <w:pPr>
              <w:pStyle w:val="15"/>
              <w:spacing w:line="216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5DF41C0A">
            <w:pPr>
              <w:pStyle w:val="15"/>
              <w:spacing w:before="3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3F26FC87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3B547761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  <w:p w14:paraId="09B48C06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60BD3377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  <w:p w14:paraId="5C54EA88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9</w:t>
            </w:r>
          </w:p>
          <w:p w14:paraId="2DEE548D">
            <w:pPr>
              <w:pStyle w:val="15"/>
              <w:spacing w:before="2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2CDCBBB5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</w:t>
            </w:r>
          </w:p>
        </w:tc>
        <w:tc>
          <w:tcPr>
            <w:tcW w:w="197" w:type="dxa"/>
            <w:shd w:val="clear" w:color="auto" w:fill="E2E2E2"/>
          </w:tcPr>
          <w:p w14:paraId="2113CAF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8096B36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0" w:hRule="atLeast"/>
        </w:trPr>
        <w:tc>
          <w:tcPr>
            <w:tcW w:w="197" w:type="dxa"/>
            <w:shd w:val="clear" w:color="auto" w:fill="F5F5F5"/>
          </w:tcPr>
          <w:p w14:paraId="733B489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shd w:val="clear" w:color="auto" w:fill="F5F5F5"/>
          </w:tcPr>
          <w:p w14:paraId="1EB55A95">
            <w:pPr>
              <w:pStyle w:val="15"/>
              <w:spacing w:before="92" w:line="218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</w:t>
            </w:r>
          </w:p>
          <w:p w14:paraId="07F09CBC">
            <w:pPr>
              <w:pStyle w:val="15"/>
              <w:spacing w:line="21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22</w:t>
            </w:r>
          </w:p>
          <w:p w14:paraId="3CF1B0A3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33</w:t>
            </w:r>
          </w:p>
          <w:p w14:paraId="148BF72C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55</w:t>
            </w:r>
          </w:p>
          <w:p w14:paraId="7123BE89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66</w:t>
            </w:r>
          </w:p>
          <w:p w14:paraId="19A39548">
            <w:pPr>
              <w:pStyle w:val="15"/>
              <w:spacing w:before="3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77</w:t>
            </w:r>
          </w:p>
          <w:p w14:paraId="534984CA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88</w:t>
            </w:r>
          </w:p>
          <w:p w14:paraId="64D40E6E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99</w:t>
            </w:r>
          </w:p>
          <w:p w14:paraId="43C21D7D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110</w:t>
            </w:r>
          </w:p>
          <w:p w14:paraId="6BF676BA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120</w:t>
            </w:r>
          </w:p>
          <w:p w14:paraId="382150BD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44</w:t>
            </w:r>
          </w:p>
        </w:tc>
        <w:tc>
          <w:tcPr>
            <w:tcW w:w="2115" w:type="dxa"/>
            <w:shd w:val="clear" w:color="auto" w:fill="F5F5F5"/>
          </w:tcPr>
          <w:p w14:paraId="1734A74B">
            <w:pPr>
              <w:pStyle w:val="15"/>
              <w:spacing w:before="95"/>
              <w:ind w:left="114" w:right="65"/>
              <w:jc w:val="both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ITEM</w:t>
            </w:r>
            <w:r>
              <w:rPr>
                <w:rFonts w:ascii="Arial MT"/>
                <w:color w:val="1D1F22"/>
                <w:spacing w:val="-1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to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be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inserted:44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After insertion array is: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11</w:t>
            </w:r>
          </w:p>
          <w:p w14:paraId="5AB6B7B8">
            <w:pPr>
              <w:pStyle w:val="15"/>
              <w:spacing w:line="213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22</w:t>
            </w:r>
          </w:p>
          <w:p w14:paraId="60961244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33</w:t>
            </w:r>
          </w:p>
          <w:p w14:paraId="5DC66C42">
            <w:pPr>
              <w:pStyle w:val="15"/>
              <w:spacing w:before="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44</w:t>
            </w:r>
          </w:p>
          <w:p w14:paraId="1F06CFA8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55</w:t>
            </w:r>
          </w:p>
          <w:p w14:paraId="7DF6B77F">
            <w:pPr>
              <w:pStyle w:val="15"/>
              <w:spacing w:line="216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66</w:t>
            </w:r>
          </w:p>
          <w:p w14:paraId="3C9B2ECA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77</w:t>
            </w:r>
          </w:p>
          <w:p w14:paraId="5AF28396">
            <w:pPr>
              <w:pStyle w:val="15"/>
              <w:spacing w:before="2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88</w:t>
            </w:r>
          </w:p>
          <w:p w14:paraId="6F0AA4F1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99</w:t>
            </w:r>
          </w:p>
          <w:p w14:paraId="3C49DAA0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110</w:t>
            </w:r>
          </w:p>
          <w:p w14:paraId="4F97C219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120</w:t>
            </w:r>
          </w:p>
        </w:tc>
        <w:tc>
          <w:tcPr>
            <w:tcW w:w="2117" w:type="dxa"/>
            <w:shd w:val="clear" w:color="auto" w:fill="F5F5F5"/>
          </w:tcPr>
          <w:p w14:paraId="3AF89484">
            <w:pPr>
              <w:pStyle w:val="15"/>
              <w:spacing w:before="95"/>
              <w:ind w:left="114" w:right="67"/>
              <w:jc w:val="both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ITEM</w:t>
            </w:r>
            <w:r>
              <w:rPr>
                <w:rFonts w:ascii="Arial MT"/>
                <w:color w:val="1D1F22"/>
                <w:spacing w:val="-1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to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be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inserted:44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After insertion array is:</w:t>
            </w:r>
            <w:r>
              <w:rPr>
                <w:rFonts w:ascii="Arial MT"/>
                <w:color w:val="1D1F22"/>
                <w:spacing w:val="-50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11</w:t>
            </w:r>
          </w:p>
          <w:p w14:paraId="3B63F2AA">
            <w:pPr>
              <w:pStyle w:val="15"/>
              <w:spacing w:line="213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22</w:t>
            </w:r>
          </w:p>
          <w:p w14:paraId="16EC0999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33</w:t>
            </w:r>
          </w:p>
          <w:p w14:paraId="42455D0C">
            <w:pPr>
              <w:pStyle w:val="15"/>
              <w:spacing w:before="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44</w:t>
            </w:r>
          </w:p>
          <w:p w14:paraId="49D59485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55</w:t>
            </w:r>
          </w:p>
          <w:p w14:paraId="379873A2">
            <w:pPr>
              <w:pStyle w:val="15"/>
              <w:spacing w:line="216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66</w:t>
            </w:r>
          </w:p>
          <w:p w14:paraId="465E348D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77</w:t>
            </w:r>
          </w:p>
          <w:p w14:paraId="48E30829">
            <w:pPr>
              <w:pStyle w:val="15"/>
              <w:spacing w:before="2"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88</w:t>
            </w:r>
          </w:p>
          <w:p w14:paraId="62B6C197">
            <w:pPr>
              <w:pStyle w:val="15"/>
              <w:spacing w:line="217" w:lineRule="exact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99</w:t>
            </w:r>
          </w:p>
          <w:p w14:paraId="185D8AB6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110</w:t>
            </w:r>
          </w:p>
          <w:p w14:paraId="3B9543B9">
            <w:pPr>
              <w:pStyle w:val="15"/>
              <w:ind w:left="114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120</w:t>
            </w:r>
          </w:p>
        </w:tc>
        <w:tc>
          <w:tcPr>
            <w:tcW w:w="197" w:type="dxa"/>
            <w:shd w:val="clear" w:color="auto" w:fill="F5F5F5"/>
          </w:tcPr>
          <w:p w14:paraId="73912337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169C5037">
      <w:pPr>
        <w:pStyle w:val="11"/>
        <w:rPr>
          <w:rFonts w:ascii="Times New Roman"/>
          <w:sz w:val="20"/>
        </w:rPr>
      </w:pPr>
    </w:p>
    <w:p w14:paraId="0EA82ECF">
      <w:pPr>
        <w:spacing w:after="0"/>
        <w:rPr>
          <w:rFonts w:ascii="Times New Roman"/>
          <w:sz w:val="20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279357C">
      <w:pPr>
        <w:pStyle w:val="11"/>
        <w:spacing w:before="6"/>
        <w:rPr>
          <w:rFonts w:ascii="Times New Roman"/>
          <w:sz w:val="21"/>
        </w:rPr>
      </w:pPr>
      <w:r>
        <w:pict>
          <v:group id="_x0000_s2008" o:spid="_x0000_s2008" o:spt="203" style="position:absolute;left:0pt;margin-left:23.75pt;margin-top:23.7pt;height:744.9pt;width:564.8pt;mso-position-horizontal-relative:page;mso-position-vertical-relative:page;z-index:-251464704;mso-width-relative:page;mso-height-relative:page;" coordorigin="475,474" coordsize="11296,14898">
            <o:lock v:ext="edit"/>
            <v:shape id="_x0000_s2009" o:spid="_x0000_s2009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10" o:spid="_x0000_s2010" o:spt="20" style="position:absolute;left:1460;top:1954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2011" o:spid="_x0000_s2011" o:spt="20" style="position:absolute;left:867;top:14497;height:0;width:9898;" stroked="t" coordsize="21600,21600">
              <v:path arrowok="t"/>
              <v:fill focussize="0,0"/>
              <v:stroke color="#000000"/>
              <v:imagedata o:title=""/>
              <o:lock v:ext="edit"/>
            </v:line>
          </v:group>
        </w:pict>
      </w:r>
    </w:p>
    <w:p w14:paraId="50CCA934">
      <w:pPr>
        <w:spacing w:before="0"/>
        <w:ind w:left="902" w:right="0" w:firstLine="0"/>
        <w:jc w:val="left"/>
        <w:rPr>
          <w:b/>
          <w:sz w:val="20"/>
        </w:rPr>
      </w:pP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Science &amp;</w:t>
      </w:r>
      <w:r>
        <w:rPr>
          <w:b/>
          <w:spacing w:val="-6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27F553A8">
      <w:pPr>
        <w:pStyle w:val="11"/>
        <w:spacing w:before="3"/>
        <w:rPr>
          <w:b/>
          <w:sz w:val="6"/>
        </w:rPr>
      </w:pPr>
      <w:r>
        <w:br w:type="column"/>
      </w:r>
    </w:p>
    <w:p w14:paraId="3354548C">
      <w:pPr>
        <w:pStyle w:val="11"/>
        <w:ind w:left="148"/>
        <w:rPr>
          <w:sz w:val="20"/>
        </w:rPr>
      </w:pPr>
      <w:r>
        <w:rPr>
          <w:position w:val="-1"/>
          <w:sz w:val="20"/>
        </w:rPr>
        <w:pict>
          <v:shape id="_x0000_s2012" o:spid="_x0000_s2012" o:spt="202" type="#_x0000_t202" style="height:19.5pt;width:33.75pt;" fillcolor="#F79446" filled="t" stroked="t" coordsize="21600,21600">
            <v:path/>
            <v:fill on="t" focussize="0,0"/>
            <v:stroke weight="2pt" color="#B66C2F"/>
            <v:imagedata o:title=""/>
            <o:lock v:ext="edit"/>
            <v:textbox inset="0mm,0mm,0mm,0mm">
              <w:txbxContent>
                <w:p w14:paraId="43C6F105">
                  <w:pPr>
                    <w:spacing w:before="80"/>
                    <w:ind w:left="16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120</w:t>
                  </w:r>
                </w:p>
              </w:txbxContent>
            </v:textbox>
            <w10:wrap type="none"/>
            <w10:anchorlock/>
          </v:shape>
        </w:pict>
      </w:r>
    </w:p>
    <w:p w14:paraId="658AF7E2">
      <w:pPr>
        <w:pStyle w:val="6"/>
        <w:spacing w:before="123"/>
        <w:ind w:left="883" w:right="0"/>
        <w:jc w:val="left"/>
        <w:rPr>
          <w:rFonts w:ascii="Arial MT"/>
        </w:rPr>
      </w:pPr>
      <w:r>
        <w:pict>
          <v:shape id="_x0000_s2013" o:spid="_x0000_s2013" o:spt="202" type="#_x0000_t202" style="position:absolute;left:0pt;margin-left:538.25pt;margin-top:-24.1pt;height:21.95pt;width:15.85pt;mso-position-horizontal-relative:page;z-index:-2514657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B3679BE">
                  <w:pPr>
                    <w:spacing w:before="0" w:line="212" w:lineRule="exact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126"/>
                      <w:sz w:val="20"/>
                    </w:rPr>
                    <w:t>.</w:t>
                  </w:r>
                </w:p>
                <w:p w14:paraId="1794BA8F">
                  <w:pPr>
                    <w:spacing w:before="0" w:line="226" w:lineRule="exact"/>
                    <w:ind w:left="0" w:right="0" w:firstLine="0"/>
                    <w:jc w:val="righ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104</w:t>
      </w:r>
    </w:p>
    <w:p w14:paraId="468DB4CB">
      <w:pPr>
        <w:spacing w:after="0"/>
        <w:jc w:val="left"/>
        <w:rPr>
          <w:rFonts w:ascii="Arial MT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10170" w:space="40"/>
            <w:col w:w="1470"/>
          </w:cols>
        </w:sectPr>
      </w:pPr>
    </w:p>
    <w:p w14:paraId="5634F252">
      <w:pPr>
        <w:tabs>
          <w:tab w:val="left" w:pos="2500"/>
          <w:tab w:val="left" w:pos="3220"/>
          <w:tab w:val="left" w:pos="6108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pict>
          <v:group id="_x0000_s2014" o:spid="_x0000_s2014" o:spt="203" style="position:absolute;left:0pt;margin-left:23.75pt;margin-top:23.75pt;height:744.8pt;width:564.8pt;mso-position-horizontal-relative:page;mso-position-vertical-relative:page;z-index:-251463680;mso-width-relative:page;mso-height-relative:page;" coordorigin="475,476" coordsize="11296,14896">
            <o:lock v:ext="edit"/>
            <v:shape id="_x0000_s2015" o:spid="_x0000_s2015" style="position:absolute;left:475;top:476;height:14896;width:11296;" fillcolor="#000000" filled="t" stroked="f" coordorigin="475,476" coordsize="11296,14896" path="m11743,534l11714,534,11714,15312,11743,15312,11743,534xm11743,519l533,519,533,518,518,518,518,15342,533,15342,533,15344,11743,15344,11743,15314,11714,15314,11714,15312,533,15312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16" o:spid="_x0000_s2016" o:spt="20" style="position:absolute;left:1440;top:2633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2017" o:spid="_x0000_s2017" style="position:absolute;left:475;top:476;height:14896;width:11296;" fillcolor="#000000" filled="t" stroked="f" coordorigin="475,476" coordsize="11296,14896" path="m11743,519l533,519,533,518,518,518,518,15342,533,15342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shape id="_x0000_s2018" o:spid="_x0000_s2018" style="position:absolute;left:897;top:14763;height:38;width:9840;" filled="f" stroked="t" coordorigin="897,14763" coordsize="9840,38" path="m897,14801l10737,14801m897,14763l10737,14763e">
              <v:path arrowok="t"/>
              <v:fill on="f" focussize="0,0"/>
              <v:stroke weight="0.17503937007874pt" color="#000000"/>
              <v:imagedata o:title=""/>
              <o:lock v:ext="edit"/>
            </v:shape>
            <v:rect id="_x0000_s2019" o:spid="_x0000_s2019" o:spt="1" style="position:absolute;left:10130;top:14799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  <v:rect id="_x0000_s2020" o:spid="_x0000_s2020" o:spt="1" style="position:absolute;left:10150;top:14821;height:367;width:63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6.5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9"/>
          <w:w w:val="110"/>
          <w:sz w:val="22"/>
        </w:rPr>
        <w:t>Date:</w:t>
      </w:r>
      <w:r>
        <w:rPr>
          <w:rFonts w:ascii="Times New Roman"/>
          <w:b/>
          <w:spacing w:val="-1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64729118">
      <w:pPr>
        <w:pStyle w:val="11"/>
        <w:spacing w:before="1"/>
        <w:rPr>
          <w:rFonts w:ascii="Times New Roman"/>
          <w:b/>
          <w:sz w:val="26"/>
        </w:rPr>
      </w:pPr>
    </w:p>
    <w:p w14:paraId="2C406CC8">
      <w:pPr>
        <w:tabs>
          <w:tab w:val="left" w:pos="6108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5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 xml:space="preserve">No.: </w:t>
      </w:r>
      <w:r>
        <w:rPr>
          <w:rFonts w:ascii="Times New Roman"/>
          <w:b/>
          <w:spacing w:val="1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10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0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12AE8A40">
      <w:pPr>
        <w:pStyle w:val="11"/>
        <w:rPr>
          <w:b/>
          <w:sz w:val="26"/>
        </w:rPr>
      </w:pPr>
    </w:p>
    <w:p w14:paraId="5FE0686A">
      <w:pPr>
        <w:pStyle w:val="11"/>
        <w:spacing w:before="1"/>
        <w:rPr>
          <w:b/>
          <w:sz w:val="24"/>
        </w:rPr>
      </w:pPr>
    </w:p>
    <w:p w14:paraId="01569A6A">
      <w:pPr>
        <w:pStyle w:val="3"/>
        <w:spacing w:before="1"/>
        <w:ind w:left="989"/>
        <w:rPr>
          <w:u w:val="none"/>
        </w:rPr>
      </w:pPr>
      <w:bookmarkStart w:id="57" w:name="Deleting element in list"/>
      <w:bookmarkEnd w:id="57"/>
      <w:r>
        <w:rPr>
          <w:spacing w:val="-1"/>
          <w:u w:val="thick"/>
        </w:rPr>
        <w:t>Deleting</w:t>
      </w:r>
      <w:r>
        <w:rPr>
          <w:spacing w:val="-15"/>
          <w:u w:val="thick"/>
        </w:rPr>
        <w:t xml:space="preserve"> </w:t>
      </w:r>
      <w:r>
        <w:rPr>
          <w:u w:val="thick"/>
        </w:rPr>
        <w:t>element</w:t>
      </w:r>
      <w:r>
        <w:rPr>
          <w:spacing w:val="-12"/>
          <w:u w:val="thick"/>
        </w:rPr>
        <w:t xml:space="preserve"> </w:t>
      </w:r>
      <w:r>
        <w:rPr>
          <w:u w:val="thick"/>
        </w:rPr>
        <w:t>in</w:t>
      </w:r>
      <w:r>
        <w:rPr>
          <w:spacing w:val="-17"/>
          <w:u w:val="thick"/>
        </w:rPr>
        <w:t xml:space="preserve"> </w:t>
      </w:r>
      <w:r>
        <w:rPr>
          <w:u w:val="thick"/>
        </w:rPr>
        <w:t>list</w:t>
      </w:r>
    </w:p>
    <w:p w14:paraId="383BADB6">
      <w:pPr>
        <w:pStyle w:val="11"/>
        <w:spacing w:before="269" w:line="244" w:lineRule="auto"/>
        <w:ind w:left="1060" w:right="1392"/>
      </w:pPr>
      <w:r>
        <w:t>Write a Python program to check if a given list is strictly increasing or not. Moreover, If</w:t>
      </w:r>
      <w:r>
        <w:rPr>
          <w:spacing w:val="1"/>
        </w:rPr>
        <w:t xml:space="preserve"> </w:t>
      </w:r>
      <w:r>
        <w:rPr>
          <w:spacing w:val="-1"/>
        </w:rPr>
        <w:t>removing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strictly</w:t>
      </w:r>
      <w:r>
        <w:rPr>
          <w:spacing w:val="-6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still</w:t>
      </w:r>
      <w:r>
        <w:rPr>
          <w:spacing w:val="-8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true</w:t>
      </w:r>
    </w:p>
    <w:p w14:paraId="13AEF812">
      <w:pPr>
        <w:pStyle w:val="11"/>
        <w:spacing w:line="253" w:lineRule="exact"/>
        <w:ind w:left="1060"/>
      </w:pPr>
      <w:r>
        <w:t>Input:</w:t>
      </w:r>
    </w:p>
    <w:p w14:paraId="693078A4">
      <w:pPr>
        <w:pStyle w:val="11"/>
        <w:spacing w:line="242" w:lineRule="auto"/>
        <w:ind w:left="1060" w:right="8367"/>
      </w:pPr>
      <w:r>
        <w:rPr>
          <w:spacing w:val="-1"/>
        </w:rPr>
        <w:t>n</w:t>
      </w:r>
      <w:r>
        <w:rPr>
          <w:spacing w:val="-7"/>
        </w:rPr>
        <w:t xml:space="preserve"> </w:t>
      </w:r>
      <w:r>
        <w:rPr>
          <w:spacing w:val="-1"/>
        </w:rPr>
        <w:t>:</w:t>
      </w:r>
      <w:r>
        <w:rPr>
          <w:spacing w:val="-15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elements</w:t>
      </w:r>
      <w:r>
        <w:rPr>
          <w:spacing w:val="-48"/>
        </w:rPr>
        <w:t xml:space="preserve"> </w:t>
      </w:r>
      <w:r>
        <w:t>List1: List of values</w:t>
      </w:r>
      <w:r>
        <w:rPr>
          <w:spacing w:val="1"/>
        </w:rPr>
        <w:t xml:space="preserve"> </w:t>
      </w:r>
      <w:r>
        <w:t>Output</w:t>
      </w:r>
    </w:p>
    <w:p w14:paraId="3ACA8A66">
      <w:pPr>
        <w:pStyle w:val="11"/>
        <w:ind w:left="1060" w:right="3760"/>
      </w:pPr>
      <w:r>
        <w:t>Print</w:t>
      </w:r>
      <w:r>
        <w:rPr>
          <w:spacing w:val="-12"/>
        </w:rPr>
        <w:t xml:space="preserve"> </w:t>
      </w:r>
      <w:r>
        <w:t>"True"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strictly</w:t>
      </w:r>
      <w:r>
        <w:rPr>
          <w:spacing w:val="-8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decreasing</w:t>
      </w:r>
      <w:r>
        <w:rPr>
          <w:spacing w:val="-5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"False"</w:t>
      </w:r>
      <w:r>
        <w:rPr>
          <w:spacing w:val="-48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</w:p>
    <w:p w14:paraId="463BD616">
      <w:pPr>
        <w:pStyle w:val="11"/>
        <w:spacing w:before="3"/>
        <w:ind w:left="1060" w:right="10069"/>
      </w:pPr>
      <w:r>
        <w:rPr>
          <w:spacing w:val="-1"/>
        </w:rPr>
        <w:t>Input</w:t>
      </w:r>
      <w:r>
        <w:rPr>
          <w:spacing w:val="-48"/>
        </w:rPr>
        <w:t xml:space="preserve"> </w:t>
      </w:r>
      <w:r>
        <w:t>7</w:t>
      </w:r>
    </w:p>
    <w:p w14:paraId="637D6C99">
      <w:pPr>
        <w:pStyle w:val="11"/>
        <w:spacing w:line="265" w:lineRule="exact"/>
        <w:ind w:left="1060"/>
      </w:pPr>
      <w:r>
        <w:rPr>
          <w:w w:val="100"/>
        </w:rPr>
        <w:t>1</w:t>
      </w:r>
    </w:p>
    <w:p w14:paraId="2D0D2520">
      <w:pPr>
        <w:pStyle w:val="11"/>
        <w:spacing w:line="269" w:lineRule="exact"/>
        <w:ind w:left="1060"/>
      </w:pPr>
      <w:r>
        <w:rPr>
          <w:w w:val="100"/>
        </w:rPr>
        <w:t>2</w:t>
      </w:r>
    </w:p>
    <w:p w14:paraId="5DBF77D6">
      <w:pPr>
        <w:pStyle w:val="11"/>
        <w:spacing w:line="269" w:lineRule="exact"/>
        <w:ind w:left="1060"/>
      </w:pPr>
      <w:r>
        <w:rPr>
          <w:w w:val="100"/>
        </w:rPr>
        <w:t>3</w:t>
      </w:r>
    </w:p>
    <w:p w14:paraId="22AA9713">
      <w:pPr>
        <w:pStyle w:val="11"/>
        <w:spacing w:line="269" w:lineRule="exact"/>
        <w:ind w:left="1060"/>
      </w:pPr>
      <w:r>
        <w:rPr>
          <w:w w:val="100"/>
        </w:rPr>
        <w:t>0</w:t>
      </w:r>
    </w:p>
    <w:p w14:paraId="03A011BD">
      <w:pPr>
        <w:pStyle w:val="11"/>
        <w:spacing w:before="3" w:line="269" w:lineRule="exact"/>
        <w:ind w:left="1060"/>
      </w:pPr>
      <w:r>
        <w:rPr>
          <w:w w:val="100"/>
        </w:rPr>
        <w:t>4</w:t>
      </w:r>
    </w:p>
    <w:p w14:paraId="3815344A">
      <w:pPr>
        <w:pStyle w:val="11"/>
        <w:spacing w:line="269" w:lineRule="exact"/>
        <w:ind w:left="1060"/>
      </w:pPr>
      <w:r>
        <w:rPr>
          <w:w w:val="100"/>
        </w:rPr>
        <w:t>5</w:t>
      </w:r>
    </w:p>
    <w:p w14:paraId="174E320D">
      <w:pPr>
        <w:pStyle w:val="11"/>
        <w:spacing w:line="269" w:lineRule="exact"/>
        <w:ind w:left="1060"/>
      </w:pPr>
      <w:r>
        <w:rPr>
          <w:w w:val="100"/>
        </w:rPr>
        <w:t>6</w:t>
      </w:r>
    </w:p>
    <w:p w14:paraId="63D38BD5">
      <w:pPr>
        <w:pStyle w:val="11"/>
        <w:spacing w:before="7"/>
        <w:ind w:left="1060" w:right="9918"/>
      </w:pPr>
      <w:r>
        <w:rPr>
          <w:spacing w:val="-1"/>
        </w:rPr>
        <w:t>Output</w:t>
      </w:r>
      <w:r>
        <w:rPr>
          <w:spacing w:val="-48"/>
        </w:rPr>
        <w:t xml:space="preserve"> </w:t>
      </w:r>
      <w:r>
        <w:t>True</w:t>
      </w:r>
    </w:p>
    <w:p w14:paraId="01AD2049">
      <w:pPr>
        <w:pStyle w:val="11"/>
        <w:spacing w:before="11"/>
        <w:rPr>
          <w:sz w:val="22"/>
        </w:rPr>
      </w:pPr>
    </w:p>
    <w:p w14:paraId="255E79C0">
      <w:pPr>
        <w:pStyle w:val="11"/>
        <w:spacing w:line="269" w:lineRule="exact"/>
        <w:ind w:left="1060"/>
      </w:pPr>
      <w:r>
        <w:t>n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int(input())</w:t>
      </w:r>
    </w:p>
    <w:p w14:paraId="48C34DBC">
      <w:pPr>
        <w:pStyle w:val="11"/>
        <w:spacing w:line="269" w:lineRule="exact"/>
        <w:ind w:left="1060"/>
      </w:pPr>
      <w:r>
        <w:rPr>
          <w:spacing w:val="-1"/>
        </w:rPr>
        <w:t>List1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list(map(int,</w:t>
      </w:r>
      <w:r>
        <w:rPr>
          <w:spacing w:val="-7"/>
        </w:rPr>
        <w:t xml:space="preserve"> </w:t>
      </w:r>
      <w:r>
        <w:rPr>
          <w:spacing w:val="-1"/>
        </w:rPr>
        <w:t>input().split()))</w:t>
      </w:r>
    </w:p>
    <w:p w14:paraId="08D423B2">
      <w:pPr>
        <w:pStyle w:val="11"/>
        <w:spacing w:before="6"/>
      </w:pPr>
    </w:p>
    <w:p w14:paraId="7BF4CD06">
      <w:pPr>
        <w:pStyle w:val="11"/>
        <w:ind w:left="1060"/>
      </w:pPr>
      <w:r>
        <w:rPr>
          <w:spacing w:val="-2"/>
        </w:rPr>
        <w:t>def</w:t>
      </w:r>
      <w:r>
        <w:rPr>
          <w:spacing w:val="-8"/>
        </w:rPr>
        <w:t xml:space="preserve"> </w:t>
      </w:r>
      <w:r>
        <w:rPr>
          <w:spacing w:val="-2"/>
        </w:rPr>
        <w:t>is_strictly_increasing(n,</w:t>
      </w:r>
      <w:r>
        <w:rPr>
          <w:spacing w:val="1"/>
        </w:rPr>
        <w:t xml:space="preserve"> </w:t>
      </w:r>
      <w:r>
        <w:rPr>
          <w:spacing w:val="-1"/>
        </w:rPr>
        <w:t>List1):</w:t>
      </w:r>
    </w:p>
    <w:p w14:paraId="1FDCC37E">
      <w:pPr>
        <w:pStyle w:val="11"/>
        <w:spacing w:before="4"/>
        <w:ind w:left="1266" w:right="1225"/>
      </w:pPr>
      <w:r>
        <w:t>#</w:t>
      </w:r>
      <w:r>
        <w:rPr>
          <w:spacing w:val="-11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strictly</w:t>
      </w:r>
      <w:r>
        <w:rPr>
          <w:spacing w:val="-10"/>
        </w:rPr>
        <w:t xml:space="preserve"> </w:t>
      </w:r>
      <w:r>
        <w:t>increasing</w:t>
      </w:r>
      <w:r>
        <w:rPr>
          <w:spacing w:val="-47"/>
        </w:rPr>
        <w:t xml:space="preserve"> </w:t>
      </w:r>
      <w:r>
        <w:t>for i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range(n):</w:t>
      </w:r>
    </w:p>
    <w:p w14:paraId="7A77F01B">
      <w:pPr>
        <w:pStyle w:val="11"/>
        <w:spacing w:line="266" w:lineRule="exact"/>
        <w:ind w:left="1468"/>
      </w:pPr>
      <w:r>
        <w:rPr>
          <w:spacing w:val="-1"/>
        </w:rPr>
        <w:t>new_list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List1[:i]</w:t>
      </w:r>
      <w:r>
        <w:rPr>
          <w:spacing w:val="-10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List1[i+1:]</w:t>
      </w:r>
    </w:p>
    <w:p w14:paraId="3DD11AE4">
      <w:pPr>
        <w:pStyle w:val="11"/>
        <w:spacing w:before="6"/>
        <w:ind w:left="1670" w:right="6321" w:hanging="202"/>
      </w:pPr>
      <w:r>
        <w:rPr>
          <w:spacing w:val="-3"/>
        </w:rPr>
        <w:t>if</w:t>
      </w:r>
      <w:r>
        <w:rPr>
          <w:spacing w:val="3"/>
        </w:rPr>
        <w:t xml:space="preserve"> </w:t>
      </w:r>
      <w:r>
        <w:rPr>
          <w:spacing w:val="-3"/>
        </w:rPr>
        <w:t>is_strictly_increasing_helper(new_list):</w:t>
      </w:r>
      <w:r>
        <w:rPr>
          <w:spacing w:val="-48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True</w:t>
      </w:r>
    </w:p>
    <w:p w14:paraId="14F0B60D">
      <w:pPr>
        <w:pStyle w:val="11"/>
        <w:spacing w:before="5"/>
      </w:pPr>
    </w:p>
    <w:p w14:paraId="022EF4C7">
      <w:pPr>
        <w:pStyle w:val="11"/>
        <w:spacing w:before="1"/>
        <w:ind w:left="1266" w:right="5887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rPr>
          <w:spacing w:val="-1"/>
        </w:rPr>
        <w:t>if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list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strictly</w:t>
      </w:r>
      <w:r>
        <w:rPr>
          <w:spacing w:val="-5"/>
        </w:rPr>
        <w:t xml:space="preserve"> </w:t>
      </w:r>
      <w:r>
        <w:t>increasing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is_strictly_increasing_helper(List1)</w:t>
      </w:r>
    </w:p>
    <w:p w14:paraId="731289CF">
      <w:pPr>
        <w:pStyle w:val="11"/>
        <w:spacing w:before="11"/>
        <w:rPr>
          <w:sz w:val="22"/>
        </w:rPr>
      </w:pPr>
    </w:p>
    <w:p w14:paraId="600028B2">
      <w:pPr>
        <w:pStyle w:val="11"/>
        <w:ind w:left="1266" w:right="6791" w:hanging="207"/>
      </w:pPr>
      <w:r>
        <w:rPr>
          <w:spacing w:val="-2"/>
        </w:rPr>
        <w:t xml:space="preserve">def </w:t>
      </w:r>
      <w:r>
        <w:rPr>
          <w:spacing w:val="-1"/>
        </w:rPr>
        <w:t>is_strictly_increasing_helper(List1):</w:t>
      </w:r>
      <w:r>
        <w:rPr>
          <w:spacing w:val="-4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 in range(len(List1)</w:t>
      </w:r>
      <w:r>
        <w:rPr>
          <w:spacing w:val="1"/>
        </w:rPr>
        <w:t xml:space="preserve"> </w:t>
      </w:r>
      <w:r>
        <w:t>- 1):</w:t>
      </w:r>
    </w:p>
    <w:p w14:paraId="0D7372B0">
      <w:pPr>
        <w:pStyle w:val="11"/>
        <w:spacing w:before="6"/>
        <w:ind w:left="1670" w:right="7957" w:hanging="202"/>
      </w:pPr>
      <w:r>
        <w:rPr>
          <w:spacing w:val="-1"/>
        </w:rPr>
        <w:t>if</w:t>
      </w:r>
      <w:r>
        <w:rPr>
          <w:spacing w:val="-13"/>
        </w:rPr>
        <w:t xml:space="preserve"> </w:t>
      </w:r>
      <w:r>
        <w:rPr>
          <w:spacing w:val="-1"/>
        </w:rPr>
        <w:t>List1[i]</w:t>
      </w:r>
      <w:r>
        <w:rPr>
          <w:spacing w:val="-16"/>
        </w:rPr>
        <w:t xml:space="preserve"> </w:t>
      </w:r>
      <w:r>
        <w:rPr>
          <w:spacing w:val="-1"/>
        </w:rPr>
        <w:t>&gt;=</w:t>
      </w:r>
      <w:r>
        <w:rPr>
          <w:spacing w:val="-13"/>
        </w:rPr>
        <w:t xml:space="preserve"> </w:t>
      </w:r>
      <w:r>
        <w:t>List1[i+1]:</w:t>
      </w:r>
      <w:r>
        <w:rPr>
          <w:spacing w:val="-48"/>
        </w:rPr>
        <w:t xml:space="preserve"> </w:t>
      </w:r>
      <w:r>
        <w:t>return False</w:t>
      </w:r>
    </w:p>
    <w:p w14:paraId="6EA8748F">
      <w:pPr>
        <w:pStyle w:val="11"/>
        <w:spacing w:line="265" w:lineRule="exact"/>
        <w:ind w:left="1266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t>True</w:t>
      </w:r>
    </w:p>
    <w:p w14:paraId="2D8AE2DD">
      <w:pPr>
        <w:pStyle w:val="11"/>
        <w:rPr>
          <w:sz w:val="20"/>
        </w:rPr>
      </w:pPr>
    </w:p>
    <w:p w14:paraId="2251AB02">
      <w:pPr>
        <w:pStyle w:val="11"/>
        <w:spacing w:before="11"/>
        <w:rPr>
          <w:sz w:val="20"/>
        </w:rPr>
      </w:pPr>
    </w:p>
    <w:p w14:paraId="22226ACE">
      <w:pPr>
        <w:spacing w:before="91"/>
        <w:ind w:left="0" w:right="1223" w:firstLine="0"/>
        <w:jc w:val="right"/>
        <w:rPr>
          <w:rFonts w:ascii="Times New Roman"/>
          <w:sz w:val="20"/>
        </w:rPr>
      </w:pPr>
      <w:r>
        <w:pict>
          <v:shape id="_x0000_s2021" o:spid="_x0000_s2021" o:spt="202" type="#_x0000_t202" style="position:absolute;left:0pt;margin-left:525.55pt;margin-top:16.05pt;height:11.7pt;width:2.8pt;mso-position-horizontal-relative:page;z-index:-2514647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0A8171F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/>
          <w:w w:val="126"/>
          <w:sz w:val="20"/>
        </w:rPr>
        <w:t>.</w:t>
      </w:r>
    </w:p>
    <w:p w14:paraId="5160C482">
      <w:pPr>
        <w:tabs>
          <w:tab w:val="left" w:pos="9939"/>
        </w:tabs>
        <w:spacing w:before="2"/>
        <w:ind w:left="388" w:right="0" w:firstLine="0"/>
        <w:jc w:val="left"/>
        <w:rPr>
          <w:sz w:val="18"/>
        </w:rPr>
      </w:pPr>
      <w:r>
        <w:rPr>
          <w:b/>
          <w:w w:val="115"/>
          <w:sz w:val="20"/>
        </w:rPr>
        <w:t>Department</w:t>
      </w:r>
      <w:r>
        <w:rPr>
          <w:b/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 Systems</w:t>
      </w:r>
      <w:r>
        <w:rPr>
          <w:b/>
          <w:spacing w:val="2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  <w:r>
        <w:rPr>
          <w:b/>
          <w:w w:val="115"/>
          <w:sz w:val="20"/>
        </w:rPr>
        <w:tab/>
      </w:r>
      <w:r>
        <w:rPr>
          <w:w w:val="115"/>
          <w:position w:val="-3"/>
          <w:sz w:val="18"/>
        </w:rPr>
        <w:t>121</w:t>
      </w:r>
    </w:p>
    <w:p w14:paraId="00023205">
      <w:pPr>
        <w:pStyle w:val="6"/>
        <w:spacing w:before="83"/>
        <w:rPr>
          <w:rFonts w:ascii="Arial MT"/>
        </w:rPr>
      </w:pPr>
      <w:r>
        <w:rPr>
          <w:rFonts w:ascii="Arial MT"/>
        </w:rPr>
        <w:t>105</w:t>
      </w:r>
    </w:p>
    <w:p w14:paraId="169C9703">
      <w:pPr>
        <w:spacing w:after="0"/>
        <w:rPr>
          <w:rFonts w:ascii="Arial MT"/>
        </w:rPr>
        <w:sectPr>
          <w:pgSz w:w="12240" w:h="15840"/>
          <w:pgMar w:top="1400" w:right="180" w:bottom="0" w:left="380" w:header="720" w:footer="720" w:gutter="0"/>
          <w:cols w:space="720" w:num="1"/>
        </w:sectPr>
      </w:pPr>
    </w:p>
    <w:p w14:paraId="1C61321E">
      <w:pPr>
        <w:pStyle w:val="11"/>
        <w:rPr>
          <w:rFonts w:ascii="Arial MT"/>
          <w:sz w:val="18"/>
        </w:rPr>
      </w:pPr>
      <w:r>
        <w:pict>
          <v:group id="_x0000_s2022" o:spid="_x0000_s2022" o:spt="203" style="position:absolute;left:0pt;margin-left:23.75pt;margin-top:23.7pt;height:744.9pt;width:564.8pt;mso-position-horizontal-relative:page;mso-position-vertical-relative:page;z-index:-251462656;mso-width-relative:page;mso-height-relative:page;" coordorigin="475,474" coordsize="11296,14898">
            <o:lock v:ext="edit"/>
            <v:shape id="_x0000_s2023" o:spid="_x0000_s2023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24" o:spid="_x0000_s2024" o:spt="20" style="position:absolute;left:897;top:14442;height:0;width:9253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line id="_x0000_s2025" o:spid="_x0000_s2025" o:spt="20" style="position:absolute;left:897;top:14404;height:0;width:9840;" stroked="t" coordsize="21600,21600">
              <v:path arrowok="t"/>
              <v:fill focussize="0,0"/>
              <v:stroke weight="0.17503937007874pt" color="#000000"/>
              <v:imagedata o:title=""/>
              <o:lock v:ext="edit"/>
            </v:line>
            <v:rect id="_x0000_s2026" o:spid="_x0000_s2026" o:spt="1" style="position:absolute;left:10130;top:14440;height:390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  <v:rect id="_x0000_s2027" o:spid="_x0000_s2027" o:spt="1" style="position:absolute;left:10150;top:14432;height:367;width:63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</w:p>
    <w:p w14:paraId="7A5BA17D">
      <w:pPr>
        <w:spacing w:before="90" w:line="328" w:lineRule="auto"/>
        <w:ind w:left="1060" w:right="687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#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strictly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decreasing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if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List1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==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sorted(List1,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reverse=True):</w:t>
      </w:r>
    </w:p>
    <w:p w14:paraId="43BB751D">
      <w:pPr>
        <w:spacing w:before="0"/>
        <w:ind w:left="13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print("True")</w:t>
      </w:r>
    </w:p>
    <w:p w14:paraId="738A41B4">
      <w:pPr>
        <w:spacing w:before="86" w:line="336" w:lineRule="auto"/>
        <w:ind w:left="1305" w:right="7249" w:hanging="245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elif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is_strictly_increasing(n,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List1):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14:paraId="2B3FA3C5">
      <w:pPr>
        <w:spacing w:before="0" w:line="266" w:lineRule="exact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797793CB">
      <w:pPr>
        <w:spacing w:before="89"/>
        <w:ind w:left="13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print("False")</w:t>
      </w:r>
    </w:p>
    <w:p w14:paraId="121C668D">
      <w:pPr>
        <w:pStyle w:val="11"/>
        <w:rPr>
          <w:rFonts w:ascii="Times New Roman"/>
          <w:sz w:val="20"/>
        </w:rPr>
      </w:pPr>
    </w:p>
    <w:p w14:paraId="60D7FE5F">
      <w:pPr>
        <w:pStyle w:val="11"/>
        <w:rPr>
          <w:rFonts w:ascii="Times New Roman"/>
          <w:sz w:val="20"/>
        </w:rPr>
      </w:pPr>
    </w:p>
    <w:p w14:paraId="1E4FCBA7">
      <w:pPr>
        <w:pStyle w:val="11"/>
        <w:spacing w:before="1"/>
        <w:rPr>
          <w:rFonts w:ascii="Times New Roman"/>
          <w:sz w:val="27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802"/>
        <w:gridCol w:w="1220"/>
        <w:gridCol w:w="601"/>
        <w:gridCol w:w="190"/>
      </w:tblGrid>
      <w:tr w14:paraId="7382BEF3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197" w:type="dxa"/>
            <w:shd w:val="clear" w:color="auto" w:fill="F8F8FF"/>
          </w:tcPr>
          <w:p w14:paraId="07FFE36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shd w:val="clear" w:color="auto" w:fill="F8F8FF"/>
          </w:tcPr>
          <w:p w14:paraId="6E1473D9">
            <w:pPr>
              <w:pStyle w:val="15"/>
              <w:spacing w:before="93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Input</w:t>
            </w:r>
          </w:p>
        </w:tc>
        <w:tc>
          <w:tcPr>
            <w:tcW w:w="1220" w:type="dxa"/>
            <w:shd w:val="clear" w:color="auto" w:fill="F8F8FF"/>
          </w:tcPr>
          <w:p w14:paraId="13A7B759">
            <w:pPr>
              <w:pStyle w:val="15"/>
              <w:spacing w:before="93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Expected</w:t>
            </w:r>
          </w:p>
        </w:tc>
        <w:tc>
          <w:tcPr>
            <w:tcW w:w="601" w:type="dxa"/>
            <w:shd w:val="clear" w:color="auto" w:fill="F8F8FF"/>
          </w:tcPr>
          <w:p w14:paraId="7E49E019">
            <w:pPr>
              <w:pStyle w:val="15"/>
              <w:spacing w:before="93"/>
              <w:ind w:left="113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Got</w:t>
            </w:r>
          </w:p>
        </w:tc>
        <w:tc>
          <w:tcPr>
            <w:tcW w:w="190" w:type="dxa"/>
            <w:tcBorders>
              <w:top w:val="nil"/>
            </w:tcBorders>
            <w:shd w:val="clear" w:color="auto" w:fill="F8F8FF"/>
          </w:tcPr>
          <w:p w14:paraId="28848043">
            <w:pPr>
              <w:pStyle w:val="15"/>
              <w:spacing w:line="78" w:lineRule="exact"/>
              <w:ind w:left="9" w:right="-58"/>
              <w:rPr>
                <w:rFonts w:ascii="Times New Roman"/>
                <w:sz w:val="7"/>
              </w:rPr>
            </w:pPr>
            <w:r>
              <w:rPr>
                <w:rFonts w:ascii="Times New Roman"/>
                <w:position w:val="-1"/>
                <w:sz w:val="7"/>
              </w:rPr>
              <w:drawing>
                <wp:inline distT="0" distB="0" distL="0" distR="0">
                  <wp:extent cx="107315" cy="49530"/>
                  <wp:effectExtent l="0" t="0" r="0" b="0"/>
                  <wp:docPr id="117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112.png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64" cy="5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BFEC7DF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197" w:type="dxa"/>
            <w:vMerge w:val="restart"/>
            <w:shd w:val="clear" w:color="auto" w:fill="E2E2E2"/>
          </w:tcPr>
          <w:p w14:paraId="21457B5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tcBorders>
              <w:bottom w:val="nil"/>
            </w:tcBorders>
            <w:shd w:val="clear" w:color="auto" w:fill="E2E2E2"/>
          </w:tcPr>
          <w:p w14:paraId="68B63A1F">
            <w:pPr>
              <w:pStyle w:val="15"/>
              <w:spacing w:before="66" w:line="194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</w:tc>
        <w:tc>
          <w:tcPr>
            <w:tcW w:w="1220" w:type="dxa"/>
            <w:vMerge w:val="restart"/>
            <w:shd w:val="clear" w:color="auto" w:fill="E2E2E2"/>
          </w:tcPr>
          <w:p w14:paraId="604876AD">
            <w:pPr>
              <w:pStyle w:val="15"/>
              <w:spacing w:before="66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True</w:t>
            </w:r>
          </w:p>
        </w:tc>
        <w:tc>
          <w:tcPr>
            <w:tcW w:w="601" w:type="dxa"/>
            <w:vMerge w:val="restart"/>
            <w:shd w:val="clear" w:color="auto" w:fill="E2E2E2"/>
          </w:tcPr>
          <w:p w14:paraId="737B55CF">
            <w:pPr>
              <w:pStyle w:val="15"/>
              <w:spacing w:before="66"/>
              <w:ind w:left="103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True</w:t>
            </w:r>
          </w:p>
        </w:tc>
        <w:tc>
          <w:tcPr>
            <w:tcW w:w="190" w:type="dxa"/>
            <w:vMerge w:val="restart"/>
            <w:shd w:val="clear" w:color="auto" w:fill="E2E2E2"/>
          </w:tcPr>
          <w:p w14:paraId="19B22C67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58F54EB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6ABED9D1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111CBEB2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1CE15AD6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73A24B26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45A84ED2">
            <w:pPr>
              <w:rPr>
                <w:sz w:val="2"/>
                <w:szCs w:val="2"/>
              </w:rPr>
            </w:pPr>
          </w:p>
        </w:tc>
      </w:tr>
      <w:tr w14:paraId="0E621EEB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41DBADD2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65CACFB3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702810E3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720532F3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79DA97EF">
            <w:pPr>
              <w:rPr>
                <w:sz w:val="2"/>
                <w:szCs w:val="2"/>
              </w:rPr>
            </w:pPr>
          </w:p>
        </w:tc>
      </w:tr>
      <w:tr w14:paraId="2429B620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0ACE000E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233B04B9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46B8FB3C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62CE7FFA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12C2D344">
            <w:pPr>
              <w:rPr>
                <w:sz w:val="2"/>
                <w:szCs w:val="2"/>
              </w:rPr>
            </w:pPr>
          </w:p>
        </w:tc>
      </w:tr>
      <w:tr w14:paraId="6A0EBF3F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24674582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5B2F0ACA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21BED2C1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14B7BB6C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62210BBD">
            <w:pPr>
              <w:rPr>
                <w:sz w:val="2"/>
                <w:szCs w:val="2"/>
              </w:rPr>
            </w:pPr>
          </w:p>
        </w:tc>
      </w:tr>
      <w:tr w14:paraId="35B0626F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4F583BFE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2DA9BB84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4533706E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2BC62DBD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3C04AF42">
            <w:pPr>
              <w:rPr>
                <w:sz w:val="2"/>
                <w:szCs w:val="2"/>
              </w:rPr>
            </w:pPr>
          </w:p>
        </w:tc>
      </w:tr>
      <w:tr w14:paraId="2A467056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104B4F7B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63F92934">
            <w:pPr>
              <w:pStyle w:val="15"/>
              <w:spacing w:line="19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07A7BF05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3C7D5AC3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420583C3">
            <w:pPr>
              <w:rPr>
                <w:sz w:val="2"/>
                <w:szCs w:val="2"/>
              </w:rPr>
            </w:pPr>
          </w:p>
        </w:tc>
      </w:tr>
      <w:tr w14:paraId="6DECB69E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4256CAB3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</w:tcBorders>
            <w:shd w:val="clear" w:color="auto" w:fill="E2E2E2"/>
          </w:tcPr>
          <w:p w14:paraId="618EDC2D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03DB074B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75F9C4EF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66DC7174">
            <w:pPr>
              <w:rPr>
                <w:sz w:val="2"/>
                <w:szCs w:val="2"/>
              </w:rPr>
            </w:pPr>
          </w:p>
        </w:tc>
      </w:tr>
      <w:tr w14:paraId="12856E83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</w:trPr>
        <w:tc>
          <w:tcPr>
            <w:tcW w:w="197" w:type="dxa"/>
            <w:vMerge w:val="restart"/>
            <w:shd w:val="clear" w:color="auto" w:fill="F5F5F5"/>
          </w:tcPr>
          <w:p w14:paraId="3B84E22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tcBorders>
              <w:bottom w:val="nil"/>
            </w:tcBorders>
            <w:shd w:val="clear" w:color="auto" w:fill="F5F5F5"/>
          </w:tcPr>
          <w:p w14:paraId="6DFE574B">
            <w:pPr>
              <w:pStyle w:val="15"/>
              <w:spacing w:before="68" w:line="196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</w:tc>
        <w:tc>
          <w:tcPr>
            <w:tcW w:w="1220" w:type="dxa"/>
            <w:vMerge w:val="restart"/>
            <w:shd w:val="clear" w:color="auto" w:fill="F5F5F5"/>
          </w:tcPr>
          <w:p w14:paraId="43A3325A">
            <w:pPr>
              <w:pStyle w:val="15"/>
              <w:spacing w:before="68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True</w:t>
            </w:r>
          </w:p>
        </w:tc>
        <w:tc>
          <w:tcPr>
            <w:tcW w:w="601" w:type="dxa"/>
            <w:vMerge w:val="restart"/>
            <w:shd w:val="clear" w:color="auto" w:fill="F5F5F5"/>
          </w:tcPr>
          <w:p w14:paraId="7EA199DE">
            <w:pPr>
              <w:pStyle w:val="15"/>
              <w:spacing w:before="68"/>
              <w:ind w:left="103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True</w:t>
            </w:r>
          </w:p>
        </w:tc>
        <w:tc>
          <w:tcPr>
            <w:tcW w:w="190" w:type="dxa"/>
            <w:vMerge w:val="restart"/>
            <w:shd w:val="clear" w:color="auto" w:fill="F5F5F5"/>
          </w:tcPr>
          <w:p w14:paraId="4D66BAC6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0F95E285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50392D5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32752086">
            <w:pPr>
              <w:pStyle w:val="15"/>
              <w:spacing w:line="184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227AA315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2F9604B9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63BCAF9F">
            <w:pPr>
              <w:rPr>
                <w:sz w:val="2"/>
                <w:szCs w:val="2"/>
              </w:rPr>
            </w:pPr>
          </w:p>
        </w:tc>
      </w:tr>
      <w:tr w14:paraId="13C842AD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3FCB0A6E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5B3629CE">
            <w:pPr>
              <w:pStyle w:val="15"/>
              <w:spacing w:line="182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2BD64FAD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55788F59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0F18ED26">
            <w:pPr>
              <w:rPr>
                <w:sz w:val="2"/>
                <w:szCs w:val="2"/>
              </w:rPr>
            </w:pPr>
          </w:p>
        </w:tc>
      </w:tr>
      <w:tr w14:paraId="0571320E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75DDFC63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0A4CF646">
            <w:pPr>
              <w:pStyle w:val="15"/>
              <w:spacing w:line="19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10B0D670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29A63CA6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4386E4A6">
            <w:pPr>
              <w:rPr>
                <w:sz w:val="2"/>
                <w:szCs w:val="2"/>
              </w:rPr>
            </w:pPr>
          </w:p>
        </w:tc>
      </w:tr>
      <w:tr w14:paraId="379974A1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6FD8EB2A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</w:tcBorders>
            <w:shd w:val="clear" w:color="auto" w:fill="F5F5F5"/>
          </w:tcPr>
          <w:p w14:paraId="339C1798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-1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15C25A63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0838582A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3A92445A">
            <w:pPr>
              <w:rPr>
                <w:sz w:val="2"/>
                <w:szCs w:val="2"/>
              </w:rPr>
            </w:pPr>
          </w:p>
        </w:tc>
      </w:tr>
    </w:tbl>
    <w:p w14:paraId="2F16C3A3">
      <w:pPr>
        <w:pStyle w:val="11"/>
        <w:rPr>
          <w:rFonts w:ascii="Times New Roman"/>
          <w:sz w:val="20"/>
        </w:rPr>
      </w:pPr>
    </w:p>
    <w:p w14:paraId="5891C905">
      <w:pPr>
        <w:pStyle w:val="11"/>
        <w:rPr>
          <w:rFonts w:ascii="Times New Roman"/>
          <w:sz w:val="20"/>
        </w:rPr>
      </w:pPr>
    </w:p>
    <w:p w14:paraId="7EAA5418">
      <w:pPr>
        <w:pStyle w:val="11"/>
        <w:rPr>
          <w:rFonts w:ascii="Times New Roman"/>
          <w:sz w:val="20"/>
        </w:rPr>
      </w:pPr>
    </w:p>
    <w:p w14:paraId="40F2E6F3">
      <w:pPr>
        <w:pStyle w:val="11"/>
        <w:rPr>
          <w:rFonts w:ascii="Times New Roman"/>
          <w:sz w:val="20"/>
        </w:rPr>
      </w:pPr>
    </w:p>
    <w:p w14:paraId="7B27D778">
      <w:pPr>
        <w:pStyle w:val="11"/>
        <w:rPr>
          <w:rFonts w:ascii="Times New Roman"/>
          <w:sz w:val="20"/>
        </w:rPr>
      </w:pPr>
    </w:p>
    <w:p w14:paraId="551CCE08">
      <w:pPr>
        <w:pStyle w:val="11"/>
        <w:rPr>
          <w:rFonts w:ascii="Times New Roman"/>
          <w:sz w:val="20"/>
        </w:rPr>
      </w:pPr>
    </w:p>
    <w:p w14:paraId="74BE3C32">
      <w:pPr>
        <w:pStyle w:val="11"/>
        <w:rPr>
          <w:rFonts w:ascii="Times New Roman"/>
          <w:sz w:val="20"/>
        </w:rPr>
      </w:pPr>
    </w:p>
    <w:p w14:paraId="7ACAB2EF">
      <w:pPr>
        <w:pStyle w:val="11"/>
        <w:rPr>
          <w:rFonts w:ascii="Times New Roman"/>
          <w:sz w:val="20"/>
        </w:rPr>
      </w:pPr>
    </w:p>
    <w:p w14:paraId="309D9307">
      <w:pPr>
        <w:pStyle w:val="11"/>
        <w:rPr>
          <w:rFonts w:ascii="Times New Roman"/>
          <w:sz w:val="20"/>
        </w:rPr>
      </w:pPr>
    </w:p>
    <w:p w14:paraId="503663D7">
      <w:pPr>
        <w:pStyle w:val="11"/>
        <w:rPr>
          <w:rFonts w:ascii="Times New Roman"/>
          <w:sz w:val="20"/>
        </w:rPr>
      </w:pPr>
    </w:p>
    <w:p w14:paraId="5E2670F7">
      <w:pPr>
        <w:pStyle w:val="11"/>
        <w:rPr>
          <w:rFonts w:ascii="Times New Roman"/>
          <w:sz w:val="20"/>
        </w:rPr>
      </w:pPr>
    </w:p>
    <w:p w14:paraId="5A452905">
      <w:pPr>
        <w:pStyle w:val="11"/>
        <w:rPr>
          <w:rFonts w:ascii="Times New Roman"/>
          <w:sz w:val="20"/>
        </w:rPr>
      </w:pPr>
    </w:p>
    <w:p w14:paraId="18C01260">
      <w:pPr>
        <w:pStyle w:val="11"/>
        <w:rPr>
          <w:rFonts w:ascii="Times New Roman"/>
          <w:sz w:val="20"/>
        </w:rPr>
      </w:pPr>
    </w:p>
    <w:p w14:paraId="3BB6C9F6">
      <w:pPr>
        <w:pStyle w:val="11"/>
        <w:rPr>
          <w:rFonts w:ascii="Times New Roman"/>
          <w:sz w:val="20"/>
        </w:rPr>
      </w:pPr>
    </w:p>
    <w:p w14:paraId="7205F805">
      <w:pPr>
        <w:pStyle w:val="11"/>
        <w:rPr>
          <w:rFonts w:ascii="Times New Roman"/>
          <w:sz w:val="20"/>
        </w:rPr>
      </w:pPr>
    </w:p>
    <w:p w14:paraId="7D6BDF41">
      <w:pPr>
        <w:pStyle w:val="11"/>
        <w:rPr>
          <w:rFonts w:ascii="Times New Roman"/>
          <w:sz w:val="20"/>
        </w:rPr>
      </w:pPr>
    </w:p>
    <w:p w14:paraId="0162478C">
      <w:pPr>
        <w:pStyle w:val="11"/>
        <w:rPr>
          <w:rFonts w:ascii="Times New Roman"/>
          <w:sz w:val="20"/>
        </w:rPr>
      </w:pPr>
    </w:p>
    <w:p w14:paraId="10846133">
      <w:pPr>
        <w:pStyle w:val="11"/>
        <w:rPr>
          <w:rFonts w:ascii="Times New Roman"/>
          <w:sz w:val="20"/>
        </w:rPr>
      </w:pPr>
    </w:p>
    <w:p w14:paraId="35DC50B5">
      <w:pPr>
        <w:pStyle w:val="11"/>
        <w:rPr>
          <w:rFonts w:ascii="Times New Roman"/>
          <w:sz w:val="20"/>
        </w:rPr>
      </w:pPr>
    </w:p>
    <w:p w14:paraId="371C058F">
      <w:pPr>
        <w:pStyle w:val="11"/>
        <w:rPr>
          <w:rFonts w:ascii="Times New Roman"/>
          <w:sz w:val="20"/>
        </w:rPr>
      </w:pPr>
    </w:p>
    <w:p w14:paraId="0A143833">
      <w:pPr>
        <w:pStyle w:val="11"/>
        <w:rPr>
          <w:rFonts w:ascii="Times New Roman"/>
          <w:sz w:val="20"/>
        </w:rPr>
      </w:pPr>
    </w:p>
    <w:p w14:paraId="439DC662">
      <w:pPr>
        <w:pStyle w:val="11"/>
        <w:rPr>
          <w:rFonts w:ascii="Times New Roman"/>
          <w:sz w:val="20"/>
        </w:rPr>
      </w:pPr>
    </w:p>
    <w:p w14:paraId="7E94FF20">
      <w:pPr>
        <w:pStyle w:val="11"/>
        <w:rPr>
          <w:rFonts w:ascii="Times New Roman"/>
          <w:sz w:val="17"/>
        </w:rPr>
      </w:pPr>
    </w:p>
    <w:p w14:paraId="75027E84">
      <w:pPr>
        <w:spacing w:before="99"/>
        <w:ind w:left="388" w:right="0" w:firstLine="0"/>
        <w:jc w:val="left"/>
        <w:rPr>
          <w:b/>
          <w:sz w:val="20"/>
        </w:rPr>
      </w:pPr>
      <w:r>
        <w:pict>
          <v:shape id="_x0000_s2028" o:spid="_x0000_s2028" o:spt="202" type="#_x0000_t202" style="position:absolute;left:0pt;margin-left:525.55pt;margin-top:4.7pt;height:11.7pt;width:2.75pt;mso-position-horizontal-relative:page;z-index:-2514636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1FC6629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29" o:spid="_x0000_s2029" o:spt="202" type="#_x0000_t202" style="position:absolute;left:0pt;margin-left:538.25pt;margin-top:11.3pt;height:11.05pt;width:4.35pt;mso-position-horizontal-relative:page;z-index:2516848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2640D65"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132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30" o:spid="_x0000_s2030" o:spt="202" type="#_x0000_t202" style="position:absolute;left:0pt;margin-left:515.95pt;margin-top:7.9pt;height:10.6pt;width:16.15pt;mso-position-horizontal-relative:page;z-index:2516858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5728124">
                  <w:pPr>
                    <w:spacing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122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Systems </w:t>
      </w:r>
      <w:r>
        <w:rPr>
          <w:w w:val="115"/>
          <w:sz w:val="20"/>
        </w:rPr>
        <w:t>|</w:t>
      </w:r>
      <w:r>
        <w:rPr>
          <w:spacing w:val="-2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6162FF23">
      <w:pPr>
        <w:pStyle w:val="11"/>
        <w:rPr>
          <w:b/>
          <w:sz w:val="20"/>
        </w:rPr>
      </w:pPr>
    </w:p>
    <w:p w14:paraId="00FC352B">
      <w:pPr>
        <w:pStyle w:val="11"/>
        <w:spacing w:before="7"/>
        <w:rPr>
          <w:b/>
          <w:sz w:val="15"/>
        </w:rPr>
      </w:pPr>
    </w:p>
    <w:p w14:paraId="73C8DD93">
      <w:pPr>
        <w:pStyle w:val="6"/>
        <w:rPr>
          <w:rFonts w:ascii="Arial MT"/>
        </w:rPr>
      </w:pPr>
      <w:r>
        <w:rPr>
          <w:rFonts w:ascii="Arial MT"/>
        </w:rPr>
        <w:t>106</w:t>
      </w:r>
    </w:p>
    <w:p w14:paraId="47166601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11F8E61">
      <w:pPr>
        <w:tabs>
          <w:tab w:val="left" w:pos="2500"/>
          <w:tab w:val="left" w:pos="3220"/>
          <w:tab w:val="left" w:pos="6761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6.6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9"/>
          <w:w w:val="110"/>
          <w:sz w:val="22"/>
        </w:rPr>
        <w:t>Date:</w:t>
      </w:r>
      <w:r>
        <w:rPr>
          <w:rFonts w:ascii="Times New Roman"/>
          <w:b/>
          <w:spacing w:val="-1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07984B73">
      <w:pPr>
        <w:pStyle w:val="11"/>
        <w:spacing w:before="2"/>
        <w:rPr>
          <w:rFonts w:ascii="Times New Roman"/>
          <w:b/>
          <w:sz w:val="26"/>
        </w:rPr>
      </w:pPr>
    </w:p>
    <w:p w14:paraId="7804F31C">
      <w:pPr>
        <w:tabs>
          <w:tab w:val="left" w:pos="676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8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spacing w:val="4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9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00B9C796">
      <w:pPr>
        <w:pStyle w:val="11"/>
        <w:spacing w:before="5"/>
        <w:rPr>
          <w:b/>
          <w:sz w:val="30"/>
        </w:rPr>
      </w:pPr>
    </w:p>
    <w:p w14:paraId="2BD7CEF8">
      <w:pPr>
        <w:pStyle w:val="3"/>
        <w:spacing w:before="1"/>
        <w:ind w:left="1006"/>
        <w:rPr>
          <w:u w:val="none"/>
        </w:rPr>
      </w:pPr>
      <w:bookmarkStart w:id="58" w:name="Repeated integers"/>
      <w:bookmarkEnd w:id="58"/>
      <w:r>
        <w:rPr>
          <w:w w:val="110"/>
          <w:u w:val="thick"/>
        </w:rPr>
        <w:t xml:space="preserve">Repeated </w:t>
      </w:r>
      <w:r>
        <w:rPr>
          <w:spacing w:val="26"/>
          <w:w w:val="110"/>
          <w:u w:val="thick"/>
        </w:rPr>
        <w:t xml:space="preserve"> </w:t>
      </w:r>
      <w:r>
        <w:rPr>
          <w:w w:val="110"/>
          <w:u w:val="thick"/>
        </w:rPr>
        <w:t>integers</w:t>
      </w:r>
    </w:p>
    <w:p w14:paraId="4FA34D1B">
      <w:pPr>
        <w:spacing w:before="86" w:line="237" w:lineRule="auto"/>
        <w:ind w:left="940" w:right="1392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Given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an</w:t>
      </w:r>
      <w:r>
        <w:rPr>
          <w:rFonts w:ascii="Times New Roman"/>
          <w:spacing w:val="-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array</w:t>
      </w:r>
      <w:r>
        <w:rPr>
          <w:rFonts w:ascii="Times New Roman"/>
          <w:spacing w:val="-9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</w:t>
      </w:r>
      <w:r>
        <w:rPr>
          <w:rFonts w:ascii="Times New Roman"/>
          <w:spacing w:val="-7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of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sorted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integers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and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another</w:t>
      </w:r>
      <w:r>
        <w:rPr>
          <w:rFonts w:ascii="Times New Roman"/>
          <w:spacing w:val="-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non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negative</w:t>
      </w:r>
      <w:r>
        <w:rPr>
          <w:rFonts w:ascii="Times New Roman"/>
          <w:spacing w:val="-1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integer</w:t>
      </w:r>
      <w:r>
        <w:rPr>
          <w:rFonts w:ascii="Times New Roman"/>
          <w:spacing w:val="-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k,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find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if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there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exists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2</w:t>
      </w:r>
      <w:r>
        <w:rPr>
          <w:rFonts w:ascii="Times New Roman"/>
          <w:spacing w:val="-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indices i</w:t>
      </w:r>
      <w:r>
        <w:rPr>
          <w:rFonts w:ascii="Times New Roman"/>
          <w:spacing w:val="-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and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j</w:t>
      </w:r>
      <w:r>
        <w:rPr>
          <w:rFonts w:ascii="Times New Roman"/>
          <w:spacing w:val="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such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that</w:t>
      </w:r>
      <w:r>
        <w:rPr>
          <w:rFonts w:ascii="Times New Roman"/>
          <w:spacing w:val="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A[i]</w:t>
      </w:r>
      <w:r>
        <w:rPr>
          <w:rFonts w:ascii="Times New Roman"/>
          <w:spacing w:val="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-</w:t>
      </w:r>
      <w:r>
        <w:rPr>
          <w:rFonts w:ascii="Times New Roman"/>
          <w:spacing w:val="-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A[j]</w:t>
      </w:r>
      <w:r>
        <w:rPr>
          <w:rFonts w:ascii="Times New Roman"/>
          <w:spacing w:val="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=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k,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 !=</w:t>
      </w:r>
      <w:r>
        <w:rPr>
          <w:rFonts w:ascii="Times New Roman"/>
          <w:spacing w:val="-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j.</w:t>
      </w:r>
    </w:p>
    <w:p w14:paraId="2DE94854">
      <w:pPr>
        <w:spacing w:before="104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Input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Format</w:t>
      </w:r>
    </w:p>
    <w:p w14:paraId="240DC8CD">
      <w:pPr>
        <w:pStyle w:val="14"/>
        <w:numPr>
          <w:ilvl w:val="0"/>
          <w:numId w:val="2"/>
        </w:numPr>
        <w:tabs>
          <w:tab w:val="left" w:pos="1674"/>
          <w:tab w:val="left" w:pos="1675"/>
        </w:tabs>
        <w:spacing w:before="98" w:after="0" w:line="240" w:lineRule="auto"/>
        <w:ind w:left="1674" w:right="0" w:hanging="615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First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line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is</w:t>
      </w:r>
      <w:r>
        <w:rPr>
          <w:rFonts w:ascii="Times New Roman"/>
          <w:spacing w:val="-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number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of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test</w:t>
      </w:r>
      <w:r>
        <w:rPr>
          <w:rFonts w:ascii="Times New Roman"/>
          <w:spacing w:val="-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cases</w:t>
      </w:r>
      <w:r>
        <w:rPr>
          <w:rFonts w:ascii="Times New Roman"/>
          <w:spacing w:val="-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T.</w:t>
      </w:r>
      <w:r>
        <w:rPr>
          <w:rFonts w:ascii="Times New Roman"/>
          <w:spacing w:val="-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Following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lines</w:t>
      </w:r>
      <w:r>
        <w:rPr>
          <w:rFonts w:ascii="Times New Roman"/>
          <w:spacing w:val="-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contain:</w:t>
      </w:r>
    </w:p>
    <w:p w14:paraId="5FE24D5D">
      <w:pPr>
        <w:pStyle w:val="14"/>
        <w:numPr>
          <w:ilvl w:val="0"/>
          <w:numId w:val="2"/>
        </w:numPr>
        <w:tabs>
          <w:tab w:val="left" w:pos="1679"/>
          <w:tab w:val="left" w:pos="1680"/>
        </w:tabs>
        <w:spacing w:before="99" w:after="0" w:line="240" w:lineRule="auto"/>
        <w:ind w:left="1679" w:right="0" w:hanging="62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N,</w:t>
      </w:r>
      <w:r>
        <w:rPr>
          <w:rFonts w:ascii="Times New Roman"/>
          <w:spacing w:val="-8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followed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by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N</w:t>
      </w:r>
      <w:r>
        <w:rPr>
          <w:rFonts w:ascii="Times New Roman"/>
          <w:spacing w:val="-1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integers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of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the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array</w:t>
      </w:r>
    </w:p>
    <w:p w14:paraId="167FCF29">
      <w:pPr>
        <w:pStyle w:val="14"/>
        <w:numPr>
          <w:ilvl w:val="0"/>
          <w:numId w:val="2"/>
        </w:numPr>
        <w:tabs>
          <w:tab w:val="left" w:pos="1674"/>
          <w:tab w:val="left" w:pos="1675"/>
        </w:tabs>
        <w:spacing w:before="104" w:after="0" w:line="321" w:lineRule="auto"/>
        <w:ind w:left="1060" w:right="7087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w w:val="115"/>
          <w:sz w:val="24"/>
        </w:rPr>
        <w:t>The</w:t>
      </w:r>
      <w:r>
        <w:rPr>
          <w:rFonts w:ascii="Times New Roman"/>
          <w:spacing w:val="-17"/>
          <w:w w:val="115"/>
          <w:sz w:val="24"/>
        </w:rPr>
        <w:t xml:space="preserve"> </w:t>
      </w:r>
      <w:r>
        <w:rPr>
          <w:rFonts w:ascii="Times New Roman"/>
          <w:spacing w:val="-2"/>
          <w:w w:val="115"/>
          <w:sz w:val="24"/>
        </w:rPr>
        <w:t>non-negative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integer</w:t>
      </w:r>
      <w:r>
        <w:rPr>
          <w:rFonts w:ascii="Times New Roman"/>
          <w:spacing w:val="-7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k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Output</w:t>
      </w:r>
      <w:r>
        <w:rPr>
          <w:rFonts w:ascii="Times New Roman"/>
          <w:spacing w:val="-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format</w:t>
      </w:r>
    </w:p>
    <w:p w14:paraId="5B900223">
      <w:pPr>
        <w:spacing w:before="9" w:line="328" w:lineRule="auto"/>
        <w:ind w:left="1060" w:right="5649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15"/>
          <w:sz w:val="24"/>
        </w:rPr>
        <w:t>Print</w:t>
      </w:r>
      <w:r>
        <w:rPr>
          <w:rFonts w:ascii="Times New Roman" w:hAnsi="Times New Roman"/>
          <w:spacing w:val="-8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1</w:t>
      </w:r>
      <w:r>
        <w:rPr>
          <w:rFonts w:ascii="Times New Roman" w:hAnsi="Times New Roman"/>
          <w:spacing w:val="-9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if</w:t>
      </w:r>
      <w:r>
        <w:rPr>
          <w:rFonts w:ascii="Times New Roman" w:hAnsi="Times New Roman"/>
          <w:spacing w:val="-11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such</w:t>
      </w:r>
      <w:r>
        <w:rPr>
          <w:rFonts w:ascii="Times New Roman" w:hAnsi="Times New Roman"/>
          <w:spacing w:val="-5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a</w:t>
      </w:r>
      <w:r>
        <w:rPr>
          <w:rFonts w:ascii="Times New Roman" w:hAnsi="Times New Roman"/>
          <w:spacing w:val="-11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pair</w:t>
      </w:r>
      <w:r>
        <w:rPr>
          <w:rFonts w:ascii="Times New Roman" w:hAnsi="Times New Roman"/>
          <w:spacing w:val="-1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exists</w:t>
      </w:r>
      <w:r>
        <w:rPr>
          <w:rFonts w:ascii="Times New Roman" w:hAnsi="Times New Roman"/>
          <w:spacing w:val="1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and</w:t>
      </w:r>
      <w:r>
        <w:rPr>
          <w:rFonts w:ascii="Times New Roman" w:hAnsi="Times New Roman"/>
          <w:spacing w:val="-9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0</w:t>
      </w:r>
      <w:r>
        <w:rPr>
          <w:rFonts w:ascii="Times New Roman" w:hAnsi="Times New Roman"/>
          <w:spacing w:val="-9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if</w:t>
      </w:r>
      <w:r>
        <w:rPr>
          <w:rFonts w:ascii="Times New Roman" w:hAnsi="Times New Roman"/>
          <w:spacing w:val="-11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it</w:t>
      </w:r>
      <w:r>
        <w:rPr>
          <w:rFonts w:ascii="Times New Roman" w:hAnsi="Times New Roman"/>
          <w:spacing w:val="-5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doesn’t.</w:t>
      </w:r>
      <w:r>
        <w:rPr>
          <w:rFonts w:ascii="Times New Roman" w:hAnsi="Times New Roman"/>
          <w:spacing w:val="-66"/>
          <w:w w:val="115"/>
          <w:sz w:val="24"/>
        </w:rPr>
        <w:t xml:space="preserve"> </w:t>
      </w:r>
      <w:r>
        <w:rPr>
          <w:rFonts w:ascii="Times New Roman" w:hAnsi="Times New Roman"/>
          <w:w w:val="115"/>
          <w:sz w:val="24"/>
        </w:rPr>
        <w:t>Example</w:t>
      </w:r>
    </w:p>
    <w:p w14:paraId="3B3C21A8">
      <w:pPr>
        <w:spacing w:before="0" w:line="326" w:lineRule="auto"/>
        <w:ind w:left="1060" w:right="10037" w:firstLine="0"/>
        <w:jc w:val="left"/>
        <w:rPr>
          <w:rFonts w:ascii="Times New Roman"/>
          <w:sz w:val="24"/>
        </w:rPr>
      </w:pPr>
      <w:r>
        <w:rPr>
          <w:rFonts w:ascii="Times New Roman"/>
          <w:spacing w:val="-4"/>
          <w:w w:val="115"/>
          <w:sz w:val="24"/>
        </w:rPr>
        <w:t>Input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1</w:t>
      </w:r>
    </w:p>
    <w:p w14:paraId="76A12514">
      <w:pPr>
        <w:spacing w:before="0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3</w:t>
      </w:r>
    </w:p>
    <w:p w14:paraId="27E4FC80">
      <w:pPr>
        <w:spacing w:before="91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1</w:t>
      </w:r>
    </w:p>
    <w:p w14:paraId="624FBF06">
      <w:pPr>
        <w:spacing w:before="99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3</w:t>
      </w:r>
    </w:p>
    <w:p w14:paraId="3D427D50">
      <w:pPr>
        <w:spacing w:before="103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5</w:t>
      </w:r>
    </w:p>
    <w:p w14:paraId="0D30F9E0">
      <w:pPr>
        <w:spacing w:before="99"/>
        <w:ind w:left="106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4</w:t>
      </w:r>
    </w:p>
    <w:p w14:paraId="77D240C9">
      <w:pPr>
        <w:spacing w:before="98" w:line="328" w:lineRule="auto"/>
        <w:ind w:left="1060" w:right="9777" w:firstLine="0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w w:val="115"/>
          <w:sz w:val="24"/>
        </w:rPr>
        <w:t>Output: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1</w:t>
      </w:r>
    </w:p>
    <w:p w14:paraId="49E07FFD">
      <w:pPr>
        <w:pStyle w:val="11"/>
        <w:spacing w:before="11"/>
        <w:rPr>
          <w:rFonts w:ascii="Times New Roman"/>
          <w:sz w:val="24"/>
        </w:rPr>
      </w:pPr>
    </w:p>
    <w:p w14:paraId="7EB10480">
      <w:pPr>
        <w:spacing w:after="0"/>
        <w:rPr>
          <w:rFonts w:ascii="Times New Roman"/>
          <w:sz w:val="24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55363544">
      <w:pPr>
        <w:spacing w:before="90" w:line="324" w:lineRule="auto"/>
        <w:ind w:left="1334" w:right="5532" w:hanging="274"/>
        <w:jc w:val="left"/>
        <w:rPr>
          <w:rFonts w:ascii="Times New Roman"/>
          <w:sz w:val="24"/>
        </w:rPr>
      </w:pPr>
      <w:r>
        <w:pict>
          <v:group id="_x0000_s2031" o:spid="_x0000_s2031" o:spt="203" style="position:absolute;left:0pt;margin-left:19.35pt;margin-top:15.4pt;height:737pt;width:564.8pt;mso-position-horizontal-relative:page;mso-position-vertical-relative:page;z-index:-251461632;mso-width-relative:page;mso-height-relative:page;" coordorigin="387,308" coordsize="11296,14740">
            <o:lock v:ext="edit"/>
            <v:shape id="_x0000_s2032" o:spid="_x0000_s2032" style="position:absolute;left:387;top:308;height:14648;width:11296;" fillcolor="#000000" filled="t" stroked="f" coordorigin="387,308" coordsize="11296,14648" path="m11655,366l11626,366,11626,14898,11220,14898,11220,14928,11655,14928,11655,14898,11655,366xm11655,351l445,351,445,350,430,350,430,14927,445,14926,445,14928,10545,14928,10545,14899,445,14899,445,365,11655,365,11655,351xm11683,310l445,310,445,308,387,308,387,336,387,14942,387,14956,445,14956,445,14955,10545,14955,10545,14941,445,14941,445,14942,416,14942,416,336,445,336,11669,336,11669,14942,11220,14942,11220,14956,11683,14956,11683,14942,11683,336,11683,310xe">
              <v:path arrowok="t"/>
              <v:fill on="t" focussize="0,0"/>
              <v:stroke on="f"/>
              <v:imagedata o:title=""/>
              <o:lock v:ext="edit"/>
            </v:shape>
            <v:line id="_x0000_s2033" o:spid="_x0000_s2033" o:spt="20" style="position:absolute;left:1352;top:2410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2034" o:spid="_x0000_s2034" style="position:absolute;left:387;top:308;height:14648;width:11296;" fillcolor="#000000" filled="t" stroked="f" coordorigin="387,308" coordsize="11296,14648" path="m11655,366l11626,366,11626,14898,11220,14898,11220,14928,11655,14928,11655,14898,11655,366xm11655,351l445,351,445,350,430,350,430,14927,445,14926,445,14928,10545,14928,10545,14899,445,14899,445,365,11655,365,11655,351xm11683,310l445,310,445,308,387,308,387,336,387,14942,387,14956,445,14956,10545,14956,10545,14942,445,14942,445,14942,416,14942,416,336,445,336,11669,336,11669,14942,11220,14942,11220,14956,11683,14956,11683,14942,11683,336,11683,310xe">
              <v:path arrowok="t"/>
              <v:fill on="t" focussize="0,0"/>
              <v:stroke on="f"/>
              <v:imagedata o:title=""/>
              <o:lock v:ext="edit"/>
            </v:shape>
            <v:shape id="_x0000_s2035" o:spid="_x0000_s2035" style="position:absolute;left:809;top:14644;height:7;width:9840;" filled="f" stroked="t" coordorigin="809,14645" coordsize="9840,7" path="m809,14651l10649,14651m809,14645l10649,14645e">
              <v:path arrowok="t"/>
              <v:fill on="f" focussize="0,0"/>
              <v:stroke weight="0.63755905511811pt" color="#000000"/>
              <v:imagedata o:title=""/>
              <o:lock v:ext="edit"/>
            </v:shape>
            <v:line id="_x0000_s2036" o:spid="_x0000_s2036" o:spt="20" style="position:absolute;left:809;top:14614;height:0;width:9840;" stroked="t" coordsize="21600,21600">
              <v:path arrowok="t"/>
              <v:fill focussize="0,0"/>
              <v:stroke weight="0.67503937007874pt" color="#000000"/>
              <v:imagedata o:title=""/>
              <o:lock v:ext="edit"/>
            </v:line>
            <v:rect id="_x0000_s2037" o:spid="_x0000_s2037" o:spt="1" style="position:absolute;left:10545;top:14645;height:383;width:675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2038" o:spid="_x0000_s2038" o:spt="1" style="position:absolute;left:10545;top:14645;height:383;width:675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rFonts w:ascii="Times New Roman"/>
          <w:spacing w:val="-2"/>
          <w:w w:val="115"/>
          <w:sz w:val="24"/>
        </w:rPr>
        <w:t>def</w:t>
      </w:r>
      <w:r>
        <w:rPr>
          <w:rFonts w:ascii="Times New Roman"/>
          <w:spacing w:val="-9"/>
          <w:w w:val="115"/>
          <w:sz w:val="24"/>
        </w:rPr>
        <w:t xml:space="preserve"> </w:t>
      </w:r>
      <w:r>
        <w:rPr>
          <w:rFonts w:ascii="Times New Roman"/>
          <w:spacing w:val="-2"/>
          <w:w w:val="115"/>
          <w:sz w:val="24"/>
        </w:rPr>
        <w:t>find_pair_with_difference(arr,</w:t>
      </w:r>
      <w:r>
        <w:rPr>
          <w:rFonts w:ascii="Times New Roman"/>
          <w:spacing w:val="7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k):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seen</w:t>
      </w:r>
      <w:r>
        <w:rPr>
          <w:rFonts w:ascii="Times New Roman"/>
          <w:spacing w:val="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= set()</w:t>
      </w:r>
    </w:p>
    <w:p w14:paraId="673D8957">
      <w:pPr>
        <w:spacing w:before="6"/>
        <w:ind w:left="1334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for</w:t>
      </w:r>
      <w:r>
        <w:rPr>
          <w:rFonts w:ascii="Times New Roman"/>
          <w:spacing w:val="-1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range(len(arr)):</w:t>
      </w:r>
    </w:p>
    <w:p w14:paraId="2D5D4D2A">
      <w:pPr>
        <w:spacing w:before="94" w:line="328" w:lineRule="auto"/>
        <w:ind w:left="1886" w:right="4480" w:hanging="279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if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(arr[i]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-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k)</w:t>
      </w:r>
      <w:r>
        <w:rPr>
          <w:rFonts w:ascii="Times New Roman"/>
          <w:spacing w:val="-9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</w:t>
      </w:r>
      <w:r>
        <w:rPr>
          <w:rFonts w:ascii="Times New Roman"/>
          <w:spacing w:val="-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seen</w:t>
      </w:r>
      <w:r>
        <w:rPr>
          <w:rFonts w:ascii="Times New Roman"/>
          <w:spacing w:val="-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or</w:t>
      </w:r>
      <w:r>
        <w:rPr>
          <w:rFonts w:ascii="Times New Roman"/>
          <w:spacing w:val="-3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(arr[i]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+</w:t>
      </w:r>
      <w:r>
        <w:rPr>
          <w:rFonts w:ascii="Times New Roman"/>
          <w:spacing w:val="-9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k)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</w:t>
      </w:r>
      <w:r>
        <w:rPr>
          <w:rFonts w:ascii="Times New Roman"/>
          <w:spacing w:val="-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seen: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return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1</w:t>
      </w:r>
    </w:p>
    <w:p w14:paraId="5B290C62">
      <w:pPr>
        <w:spacing w:before="0" w:line="328" w:lineRule="auto"/>
        <w:ind w:left="1334" w:right="7415" w:firstLine="273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w w:val="115"/>
          <w:sz w:val="24"/>
        </w:rPr>
        <w:t>seen.add(arr[i])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return</w:t>
      </w:r>
      <w:r>
        <w:rPr>
          <w:rFonts w:ascii="Times New Roman"/>
          <w:spacing w:val="-5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0</w:t>
      </w:r>
    </w:p>
    <w:p w14:paraId="34FFBE55">
      <w:pPr>
        <w:spacing w:before="0" w:line="326" w:lineRule="auto"/>
        <w:ind w:left="1060" w:right="7871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t = int(input())</w:t>
      </w:r>
      <w:r>
        <w:rPr>
          <w:rFonts w:ascii="Times New Roman"/>
          <w:spacing w:val="1"/>
          <w:w w:val="115"/>
          <w:sz w:val="24"/>
        </w:rPr>
        <w:t xml:space="preserve"> </w:t>
      </w:r>
      <w:r>
        <w:rPr>
          <w:rFonts w:ascii="Times New Roman"/>
          <w:spacing w:val="-3"/>
          <w:w w:val="115"/>
          <w:sz w:val="24"/>
        </w:rPr>
        <w:t>for</w:t>
      </w:r>
      <w:r>
        <w:rPr>
          <w:rFonts w:ascii="Times New Roman"/>
          <w:spacing w:val="-18"/>
          <w:w w:val="115"/>
          <w:sz w:val="24"/>
        </w:rPr>
        <w:t xml:space="preserve"> </w:t>
      </w:r>
      <w:r>
        <w:rPr>
          <w:rFonts w:ascii="Times New Roman"/>
          <w:spacing w:val="-2"/>
          <w:w w:val="115"/>
          <w:sz w:val="24"/>
        </w:rPr>
        <w:t>_</w:t>
      </w:r>
      <w:r>
        <w:rPr>
          <w:rFonts w:ascii="Times New Roman"/>
          <w:spacing w:val="-15"/>
          <w:w w:val="115"/>
          <w:sz w:val="24"/>
        </w:rPr>
        <w:t xml:space="preserve"> </w:t>
      </w:r>
      <w:r>
        <w:rPr>
          <w:rFonts w:ascii="Times New Roman"/>
          <w:spacing w:val="-2"/>
          <w:w w:val="115"/>
          <w:sz w:val="24"/>
        </w:rPr>
        <w:t>in</w:t>
      </w:r>
      <w:r>
        <w:rPr>
          <w:rFonts w:ascii="Times New Roman"/>
          <w:spacing w:val="-14"/>
          <w:w w:val="115"/>
          <w:sz w:val="24"/>
        </w:rPr>
        <w:t xml:space="preserve"> </w:t>
      </w:r>
      <w:r>
        <w:rPr>
          <w:rFonts w:ascii="Times New Roman"/>
          <w:spacing w:val="-2"/>
          <w:w w:val="115"/>
          <w:sz w:val="24"/>
        </w:rPr>
        <w:t>range(t):</w:t>
      </w:r>
    </w:p>
    <w:p w14:paraId="0C75EEEF">
      <w:pPr>
        <w:spacing w:before="0" w:line="274" w:lineRule="exact"/>
        <w:ind w:left="1334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w w:val="115"/>
          <w:sz w:val="24"/>
        </w:rPr>
        <w:t>n</w:t>
      </w:r>
      <w:r>
        <w:rPr>
          <w:rFonts w:ascii="Times New Roman"/>
          <w:spacing w:val="-9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=</w:t>
      </w:r>
      <w:r>
        <w:rPr>
          <w:rFonts w:ascii="Times New Roman"/>
          <w:spacing w:val="-13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int(input())</w:t>
      </w:r>
    </w:p>
    <w:p w14:paraId="57582DD2">
      <w:pPr>
        <w:spacing w:before="91" w:line="326" w:lineRule="auto"/>
        <w:ind w:left="1334" w:right="5523" w:firstLine="0"/>
        <w:jc w:val="left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arr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=</w:t>
      </w:r>
      <w:r>
        <w:rPr>
          <w:rFonts w:ascii="Times New Roman"/>
          <w:spacing w:val="-11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[int(input())</w:t>
      </w:r>
      <w:r>
        <w:rPr>
          <w:rFonts w:ascii="Times New Roman"/>
          <w:spacing w:val="-1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for</w:t>
      </w:r>
      <w:r>
        <w:rPr>
          <w:rFonts w:ascii="Times New Roman"/>
          <w:spacing w:val="-1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_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</w:t>
      </w:r>
      <w:r>
        <w:rPr>
          <w:rFonts w:ascii="Times New Roman"/>
          <w:spacing w:val="-10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range(n)]</w:t>
      </w:r>
      <w:r>
        <w:rPr>
          <w:rFonts w:ascii="Times New Roman"/>
          <w:spacing w:val="-66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=</w:t>
      </w:r>
      <w:r>
        <w:rPr>
          <w:rFonts w:ascii="Times New Roman"/>
          <w:spacing w:val="-4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int(input())</w:t>
      </w:r>
    </w:p>
    <w:p w14:paraId="15453470">
      <w:pPr>
        <w:tabs>
          <w:tab w:val="left" w:pos="10385"/>
        </w:tabs>
        <w:spacing w:before="0" w:line="277" w:lineRule="exact"/>
        <w:ind w:left="1334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"/>
          <w:w w:val="115"/>
          <w:sz w:val="24"/>
        </w:rPr>
        <w:t>result</w:t>
      </w:r>
      <w:r>
        <w:rPr>
          <w:rFonts w:ascii="Times New Roman"/>
          <w:spacing w:val="-7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=</w:t>
      </w:r>
      <w:r>
        <w:rPr>
          <w:rFonts w:ascii="Times New Roman"/>
          <w:spacing w:val="-16"/>
          <w:w w:val="115"/>
          <w:sz w:val="24"/>
        </w:rPr>
        <w:t xml:space="preserve"> </w:t>
      </w:r>
      <w:r>
        <w:rPr>
          <w:rFonts w:ascii="Times New Roman"/>
          <w:spacing w:val="-1"/>
          <w:w w:val="115"/>
          <w:sz w:val="24"/>
        </w:rPr>
        <w:t>find_pair_with_difference(arr,</w:t>
      </w:r>
      <w:r>
        <w:rPr>
          <w:rFonts w:ascii="Times New Roman"/>
          <w:spacing w:val="-2"/>
          <w:w w:val="115"/>
          <w:sz w:val="24"/>
        </w:rPr>
        <w:t xml:space="preserve"> </w:t>
      </w:r>
      <w:r>
        <w:rPr>
          <w:rFonts w:ascii="Times New Roman"/>
          <w:w w:val="115"/>
          <w:sz w:val="24"/>
        </w:rPr>
        <w:t>k)</w:t>
      </w:r>
      <w:r>
        <w:rPr>
          <w:rFonts w:ascii="Times New Roman"/>
          <w:w w:val="115"/>
          <w:sz w:val="24"/>
        </w:rPr>
        <w:tab/>
      </w:r>
      <w:r>
        <w:rPr>
          <w:rFonts w:ascii="Times New Roman"/>
          <w:w w:val="115"/>
          <w:position w:val="4"/>
          <w:sz w:val="20"/>
        </w:rPr>
        <w:t>.</w:t>
      </w:r>
    </w:p>
    <w:p w14:paraId="4C1F77AA">
      <w:pPr>
        <w:pStyle w:val="11"/>
        <w:spacing w:before="8"/>
        <w:rPr>
          <w:rFonts w:ascii="Times New Roman"/>
        </w:rPr>
      </w:pPr>
    </w:p>
    <w:p w14:paraId="2E7462F5">
      <w:pPr>
        <w:tabs>
          <w:tab w:val="left" w:pos="10438"/>
        </w:tabs>
        <w:spacing w:before="0"/>
        <w:ind w:left="902" w:right="0" w:firstLine="0"/>
        <w:jc w:val="left"/>
        <w:rPr>
          <w:sz w:val="20"/>
        </w:rPr>
      </w:pPr>
      <w:r>
        <w:rPr>
          <w:b/>
          <w:w w:val="113"/>
          <w:sz w:val="20"/>
        </w:rPr>
        <w:t>D</w:t>
      </w:r>
      <w:r>
        <w:rPr>
          <w:b/>
          <w:spacing w:val="1"/>
          <w:w w:val="113"/>
          <w:sz w:val="20"/>
        </w:rPr>
        <w:t>e</w:t>
      </w:r>
      <w:r>
        <w:rPr>
          <w:b/>
          <w:w w:val="113"/>
          <w:sz w:val="20"/>
        </w:rPr>
        <w:t>part</w:t>
      </w:r>
      <w:r>
        <w:rPr>
          <w:b/>
          <w:spacing w:val="4"/>
          <w:w w:val="113"/>
          <w:sz w:val="20"/>
        </w:rPr>
        <w:t>m</w:t>
      </w:r>
      <w:r>
        <w:rPr>
          <w:b/>
          <w:spacing w:val="1"/>
          <w:w w:val="113"/>
          <w:sz w:val="20"/>
        </w:rPr>
        <w:t>e</w:t>
      </w:r>
      <w:r>
        <w:rPr>
          <w:b/>
          <w:w w:val="113"/>
          <w:sz w:val="20"/>
        </w:rPr>
        <w:t>nt</w:t>
      </w:r>
      <w:r>
        <w:rPr>
          <w:b/>
          <w:spacing w:val="8"/>
          <w:sz w:val="20"/>
        </w:rPr>
        <w:t xml:space="preserve"> </w:t>
      </w:r>
      <w:r>
        <w:rPr>
          <w:b/>
          <w:spacing w:val="2"/>
          <w:w w:val="113"/>
          <w:sz w:val="20"/>
        </w:rPr>
        <w:t>o</w:t>
      </w:r>
      <w:r>
        <w:rPr>
          <w:b/>
          <w:w w:val="113"/>
          <w:sz w:val="20"/>
        </w:rPr>
        <w:t>f</w:t>
      </w:r>
      <w:r>
        <w:rPr>
          <w:b/>
          <w:spacing w:val="9"/>
          <w:sz w:val="20"/>
        </w:rPr>
        <w:t xml:space="preserve"> </w:t>
      </w:r>
      <w:r>
        <w:rPr>
          <w:b/>
          <w:spacing w:val="1"/>
          <w:w w:val="113"/>
          <w:sz w:val="20"/>
        </w:rPr>
        <w:t>C</w:t>
      </w:r>
      <w:r>
        <w:rPr>
          <w:b/>
          <w:spacing w:val="-1"/>
          <w:w w:val="113"/>
          <w:sz w:val="20"/>
        </w:rPr>
        <w:t>o</w:t>
      </w:r>
      <w:r>
        <w:rPr>
          <w:b/>
          <w:spacing w:val="1"/>
          <w:w w:val="113"/>
          <w:sz w:val="20"/>
        </w:rPr>
        <w:t>m</w:t>
      </w:r>
      <w:r>
        <w:rPr>
          <w:b/>
          <w:w w:val="113"/>
          <w:sz w:val="20"/>
        </w:rPr>
        <w:t>pu</w:t>
      </w:r>
      <w:r>
        <w:rPr>
          <w:b/>
          <w:spacing w:val="3"/>
          <w:w w:val="113"/>
          <w:sz w:val="20"/>
        </w:rPr>
        <w:t>t</w:t>
      </w:r>
      <w:r>
        <w:rPr>
          <w:b/>
          <w:w w:val="113"/>
          <w:sz w:val="20"/>
        </w:rPr>
        <w:t>er</w:t>
      </w:r>
      <w:r>
        <w:rPr>
          <w:b/>
          <w:spacing w:val="8"/>
          <w:sz w:val="20"/>
        </w:rPr>
        <w:t xml:space="preserve"> </w:t>
      </w:r>
      <w:r>
        <w:rPr>
          <w:b/>
          <w:w w:val="113"/>
          <w:sz w:val="20"/>
        </w:rPr>
        <w:t>S</w:t>
      </w:r>
      <w:r>
        <w:rPr>
          <w:b/>
          <w:spacing w:val="1"/>
          <w:w w:val="113"/>
          <w:sz w:val="20"/>
        </w:rPr>
        <w:t>c</w:t>
      </w:r>
      <w:r>
        <w:rPr>
          <w:b/>
          <w:spacing w:val="2"/>
          <w:w w:val="113"/>
          <w:sz w:val="20"/>
        </w:rPr>
        <w:t>i</w:t>
      </w:r>
      <w:r>
        <w:rPr>
          <w:b/>
          <w:spacing w:val="1"/>
          <w:w w:val="113"/>
          <w:sz w:val="20"/>
        </w:rPr>
        <w:t>e</w:t>
      </w:r>
      <w:r>
        <w:rPr>
          <w:b/>
          <w:w w:val="113"/>
          <w:sz w:val="20"/>
        </w:rPr>
        <w:t>n</w:t>
      </w:r>
      <w:r>
        <w:rPr>
          <w:b/>
          <w:spacing w:val="1"/>
          <w:w w:val="113"/>
          <w:sz w:val="20"/>
        </w:rPr>
        <w:t>c</w:t>
      </w:r>
      <w:r>
        <w:rPr>
          <w:b/>
          <w:w w:val="113"/>
          <w:sz w:val="20"/>
        </w:rPr>
        <w:t>e</w:t>
      </w:r>
      <w:r>
        <w:rPr>
          <w:b/>
          <w:spacing w:val="13"/>
          <w:sz w:val="20"/>
        </w:rPr>
        <w:t xml:space="preserve"> </w:t>
      </w:r>
      <w:r>
        <w:rPr>
          <w:b/>
          <w:w w:val="113"/>
          <w:sz w:val="20"/>
        </w:rPr>
        <w:t>&amp;</w:t>
      </w:r>
      <w:r>
        <w:rPr>
          <w:b/>
          <w:spacing w:val="6"/>
          <w:sz w:val="20"/>
        </w:rPr>
        <w:t xml:space="preserve"> </w:t>
      </w:r>
      <w:r>
        <w:rPr>
          <w:b/>
          <w:w w:val="113"/>
          <w:sz w:val="20"/>
        </w:rPr>
        <w:t>Bu</w:t>
      </w:r>
      <w:r>
        <w:rPr>
          <w:b/>
          <w:spacing w:val="1"/>
          <w:w w:val="113"/>
          <w:sz w:val="20"/>
        </w:rPr>
        <w:t>s</w:t>
      </w:r>
      <w:r>
        <w:rPr>
          <w:b/>
          <w:spacing w:val="2"/>
          <w:w w:val="113"/>
          <w:sz w:val="20"/>
        </w:rPr>
        <w:t>i</w:t>
      </w:r>
      <w:r>
        <w:rPr>
          <w:b/>
          <w:spacing w:val="1"/>
          <w:w w:val="113"/>
          <w:sz w:val="20"/>
        </w:rPr>
        <w:t>n</w:t>
      </w:r>
      <w:r>
        <w:rPr>
          <w:b/>
          <w:w w:val="113"/>
          <w:sz w:val="20"/>
        </w:rPr>
        <w:t>ess</w:t>
      </w:r>
      <w:r>
        <w:rPr>
          <w:b/>
          <w:spacing w:val="11"/>
          <w:sz w:val="20"/>
        </w:rPr>
        <w:t xml:space="preserve"> </w:t>
      </w:r>
      <w:r>
        <w:rPr>
          <w:b/>
          <w:spacing w:val="3"/>
          <w:w w:val="113"/>
          <w:sz w:val="20"/>
        </w:rPr>
        <w:t>S</w:t>
      </w:r>
      <w:r>
        <w:rPr>
          <w:b/>
          <w:w w:val="113"/>
          <w:sz w:val="20"/>
        </w:rPr>
        <w:t>ys</w:t>
      </w:r>
      <w:r>
        <w:rPr>
          <w:b/>
          <w:spacing w:val="3"/>
          <w:w w:val="113"/>
          <w:sz w:val="20"/>
        </w:rPr>
        <w:t>t</w:t>
      </w:r>
      <w:r>
        <w:rPr>
          <w:b/>
          <w:w w:val="113"/>
          <w:sz w:val="20"/>
        </w:rPr>
        <w:t>e</w:t>
      </w:r>
      <w:r>
        <w:rPr>
          <w:b/>
          <w:spacing w:val="1"/>
          <w:w w:val="113"/>
          <w:sz w:val="20"/>
        </w:rPr>
        <w:t>m</w:t>
      </w:r>
      <w:r>
        <w:rPr>
          <w:b/>
          <w:w w:val="113"/>
          <w:sz w:val="20"/>
        </w:rPr>
        <w:t>s</w:t>
      </w:r>
      <w:r>
        <w:rPr>
          <w:b/>
          <w:spacing w:val="13"/>
          <w:sz w:val="20"/>
        </w:rPr>
        <w:t xml:space="preserve"> </w:t>
      </w:r>
      <w:r>
        <w:rPr>
          <w:w w:val="113"/>
          <w:sz w:val="20"/>
        </w:rPr>
        <w:t>|</w:t>
      </w:r>
      <w:r>
        <w:rPr>
          <w:spacing w:val="9"/>
          <w:sz w:val="20"/>
        </w:rPr>
        <w:t xml:space="preserve"> </w:t>
      </w:r>
      <w:r>
        <w:rPr>
          <w:b/>
          <w:w w:val="113"/>
          <w:sz w:val="20"/>
        </w:rPr>
        <w:t>Ra</w:t>
      </w:r>
      <w:r>
        <w:rPr>
          <w:b/>
          <w:spacing w:val="3"/>
          <w:w w:val="113"/>
          <w:sz w:val="20"/>
        </w:rPr>
        <w:t>j</w:t>
      </w:r>
      <w:r>
        <w:rPr>
          <w:b/>
          <w:w w:val="113"/>
          <w:sz w:val="20"/>
        </w:rPr>
        <w:t>a</w:t>
      </w:r>
      <w:r>
        <w:rPr>
          <w:b/>
          <w:spacing w:val="-1"/>
          <w:w w:val="113"/>
          <w:sz w:val="20"/>
        </w:rPr>
        <w:t>l</w:t>
      </w:r>
      <w:r>
        <w:rPr>
          <w:b/>
          <w:spacing w:val="2"/>
          <w:w w:val="113"/>
          <w:sz w:val="20"/>
        </w:rPr>
        <w:t>a</w:t>
      </w:r>
      <w:r>
        <w:rPr>
          <w:b/>
          <w:w w:val="113"/>
          <w:sz w:val="20"/>
        </w:rPr>
        <w:t>k</w:t>
      </w:r>
      <w:r>
        <w:rPr>
          <w:b/>
          <w:spacing w:val="1"/>
          <w:w w:val="113"/>
          <w:sz w:val="20"/>
        </w:rPr>
        <w:t>s</w:t>
      </w:r>
      <w:r>
        <w:rPr>
          <w:b/>
          <w:spacing w:val="3"/>
          <w:w w:val="113"/>
          <w:sz w:val="20"/>
        </w:rPr>
        <w:t>h</w:t>
      </w:r>
      <w:r>
        <w:rPr>
          <w:b/>
          <w:spacing w:val="1"/>
          <w:w w:val="113"/>
          <w:sz w:val="20"/>
        </w:rPr>
        <w:t>m</w:t>
      </w:r>
      <w:r>
        <w:rPr>
          <w:b/>
          <w:w w:val="113"/>
          <w:sz w:val="20"/>
        </w:rPr>
        <w:t>i</w:t>
      </w:r>
      <w:r>
        <w:rPr>
          <w:b/>
          <w:spacing w:val="13"/>
          <w:sz w:val="20"/>
        </w:rPr>
        <w:t xml:space="preserve"> </w:t>
      </w:r>
      <w:r>
        <w:rPr>
          <w:b/>
          <w:spacing w:val="3"/>
          <w:w w:val="113"/>
          <w:sz w:val="20"/>
        </w:rPr>
        <w:t>E</w:t>
      </w:r>
      <w:r>
        <w:rPr>
          <w:b/>
          <w:spacing w:val="1"/>
          <w:w w:val="113"/>
          <w:sz w:val="20"/>
        </w:rPr>
        <w:t>n</w:t>
      </w:r>
      <w:r>
        <w:rPr>
          <w:b/>
          <w:w w:val="113"/>
          <w:sz w:val="20"/>
        </w:rPr>
        <w:t>g</w:t>
      </w:r>
      <w:r>
        <w:rPr>
          <w:b/>
          <w:spacing w:val="2"/>
          <w:w w:val="113"/>
          <w:sz w:val="20"/>
        </w:rPr>
        <w:t>i</w:t>
      </w:r>
      <w:r>
        <w:rPr>
          <w:b/>
          <w:w w:val="113"/>
          <w:sz w:val="20"/>
        </w:rPr>
        <w:t>n</w:t>
      </w:r>
      <w:r>
        <w:rPr>
          <w:b/>
          <w:spacing w:val="1"/>
          <w:w w:val="113"/>
          <w:sz w:val="20"/>
        </w:rPr>
        <w:t>ee</w:t>
      </w:r>
      <w:r>
        <w:rPr>
          <w:b/>
          <w:w w:val="113"/>
          <w:sz w:val="20"/>
        </w:rPr>
        <w:t>r</w:t>
      </w:r>
      <w:r>
        <w:rPr>
          <w:b/>
          <w:spacing w:val="2"/>
          <w:w w:val="113"/>
          <w:sz w:val="20"/>
        </w:rPr>
        <w:t>i</w:t>
      </w:r>
      <w:r>
        <w:rPr>
          <w:b/>
          <w:w w:val="113"/>
          <w:sz w:val="20"/>
        </w:rPr>
        <w:t>ng</w:t>
      </w:r>
      <w:r>
        <w:rPr>
          <w:b/>
          <w:spacing w:val="14"/>
          <w:sz w:val="20"/>
        </w:rPr>
        <w:t xml:space="preserve"> </w:t>
      </w:r>
      <w:r>
        <w:rPr>
          <w:b/>
          <w:spacing w:val="1"/>
          <w:w w:val="113"/>
          <w:sz w:val="20"/>
        </w:rPr>
        <w:t>C</w:t>
      </w:r>
      <w:r>
        <w:rPr>
          <w:b/>
          <w:spacing w:val="-1"/>
          <w:w w:val="113"/>
          <w:sz w:val="20"/>
        </w:rPr>
        <w:t>o</w:t>
      </w:r>
      <w:r>
        <w:rPr>
          <w:b/>
          <w:spacing w:val="2"/>
          <w:w w:val="113"/>
          <w:sz w:val="20"/>
        </w:rPr>
        <w:t>l</w:t>
      </w:r>
      <w:r>
        <w:rPr>
          <w:b/>
          <w:spacing w:val="1"/>
          <w:w w:val="113"/>
          <w:sz w:val="20"/>
        </w:rPr>
        <w:t>l</w:t>
      </w:r>
      <w:r>
        <w:rPr>
          <w:b/>
          <w:w w:val="113"/>
          <w:sz w:val="20"/>
        </w:rPr>
        <w:t>e</w:t>
      </w:r>
      <w:r>
        <w:rPr>
          <w:b/>
          <w:spacing w:val="1"/>
          <w:w w:val="113"/>
          <w:sz w:val="20"/>
        </w:rPr>
        <w:t>g</w:t>
      </w:r>
      <w:r>
        <w:rPr>
          <w:b/>
          <w:w w:val="113"/>
          <w:sz w:val="20"/>
        </w:rPr>
        <w:t>e</w:t>
      </w:r>
      <w:r>
        <w:rPr>
          <w:b/>
          <w:sz w:val="20"/>
        </w:rPr>
        <w:tab/>
      </w:r>
      <w:r>
        <w:rPr>
          <w:spacing w:val="-4"/>
          <w:position w:val="4"/>
          <w:sz w:val="18"/>
        </w:rPr>
        <w:t>12</w:t>
      </w:r>
      <w:r>
        <w:rPr>
          <w:spacing w:val="-98"/>
          <w:position w:val="4"/>
          <w:sz w:val="18"/>
        </w:rPr>
        <w:t>3</w:t>
      </w:r>
      <w:r>
        <w:rPr>
          <w:spacing w:val="-5"/>
          <w:w w:val="134"/>
          <w:sz w:val="20"/>
        </w:rPr>
        <w:t>.</w:t>
      </w:r>
    </w:p>
    <w:p w14:paraId="43979C2A">
      <w:pPr>
        <w:pStyle w:val="11"/>
        <w:rPr>
          <w:sz w:val="30"/>
        </w:rPr>
      </w:pPr>
      <w:r>
        <w:br w:type="column"/>
      </w:r>
    </w:p>
    <w:p w14:paraId="6E88E0A4">
      <w:pPr>
        <w:pStyle w:val="11"/>
        <w:rPr>
          <w:sz w:val="30"/>
        </w:rPr>
      </w:pPr>
    </w:p>
    <w:p w14:paraId="551945DC">
      <w:pPr>
        <w:pStyle w:val="11"/>
        <w:rPr>
          <w:sz w:val="30"/>
        </w:rPr>
      </w:pPr>
    </w:p>
    <w:p w14:paraId="27C39DBB">
      <w:pPr>
        <w:pStyle w:val="11"/>
        <w:rPr>
          <w:sz w:val="30"/>
        </w:rPr>
      </w:pPr>
    </w:p>
    <w:p w14:paraId="381083A6">
      <w:pPr>
        <w:pStyle w:val="11"/>
        <w:rPr>
          <w:sz w:val="30"/>
        </w:rPr>
      </w:pPr>
    </w:p>
    <w:p w14:paraId="1390BBDC">
      <w:pPr>
        <w:pStyle w:val="11"/>
        <w:rPr>
          <w:sz w:val="30"/>
        </w:rPr>
      </w:pPr>
    </w:p>
    <w:p w14:paraId="646323C3">
      <w:pPr>
        <w:pStyle w:val="11"/>
        <w:rPr>
          <w:sz w:val="30"/>
        </w:rPr>
      </w:pPr>
    </w:p>
    <w:p w14:paraId="118AA504">
      <w:pPr>
        <w:pStyle w:val="11"/>
        <w:rPr>
          <w:sz w:val="30"/>
        </w:rPr>
      </w:pPr>
    </w:p>
    <w:p w14:paraId="7BA66ED4">
      <w:pPr>
        <w:pStyle w:val="11"/>
        <w:rPr>
          <w:sz w:val="30"/>
        </w:rPr>
      </w:pPr>
    </w:p>
    <w:p w14:paraId="5A150A5D">
      <w:pPr>
        <w:pStyle w:val="11"/>
        <w:rPr>
          <w:sz w:val="30"/>
        </w:rPr>
      </w:pPr>
    </w:p>
    <w:p w14:paraId="2DA05D1F">
      <w:pPr>
        <w:pStyle w:val="11"/>
        <w:rPr>
          <w:sz w:val="30"/>
        </w:rPr>
      </w:pPr>
    </w:p>
    <w:p w14:paraId="72D8B470">
      <w:pPr>
        <w:pStyle w:val="11"/>
        <w:rPr>
          <w:sz w:val="30"/>
        </w:rPr>
      </w:pPr>
    </w:p>
    <w:p w14:paraId="0E1D1073">
      <w:pPr>
        <w:pStyle w:val="11"/>
        <w:rPr>
          <w:sz w:val="30"/>
        </w:rPr>
      </w:pPr>
    </w:p>
    <w:p w14:paraId="24DEB844">
      <w:pPr>
        <w:pStyle w:val="11"/>
        <w:rPr>
          <w:sz w:val="30"/>
        </w:rPr>
      </w:pPr>
    </w:p>
    <w:p w14:paraId="1CB19B40">
      <w:pPr>
        <w:spacing w:before="263"/>
        <w:ind w:left="350" w:right="0" w:firstLine="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107</w:t>
      </w:r>
    </w:p>
    <w:p w14:paraId="2A0C421E">
      <w:pPr>
        <w:spacing w:after="0"/>
        <w:jc w:val="left"/>
        <w:rPr>
          <w:rFonts w:ascii="Arial MT"/>
          <w:sz w:val="28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10703" w:space="40"/>
            <w:col w:w="937"/>
          </w:cols>
        </w:sectPr>
      </w:pPr>
    </w:p>
    <w:p w14:paraId="1713525E">
      <w:pPr>
        <w:pStyle w:val="11"/>
        <w:rPr>
          <w:rFonts w:ascii="Arial MT"/>
          <w:sz w:val="20"/>
        </w:rPr>
      </w:pPr>
    </w:p>
    <w:p w14:paraId="7856ACA6">
      <w:pPr>
        <w:pStyle w:val="11"/>
        <w:rPr>
          <w:rFonts w:ascii="Arial MT"/>
          <w:sz w:val="20"/>
        </w:rPr>
      </w:pPr>
    </w:p>
    <w:p w14:paraId="1DB1D656">
      <w:pPr>
        <w:pStyle w:val="11"/>
        <w:rPr>
          <w:rFonts w:ascii="Arial MT"/>
          <w:sz w:val="20"/>
        </w:rPr>
      </w:pPr>
    </w:p>
    <w:p w14:paraId="29632166">
      <w:pPr>
        <w:pStyle w:val="11"/>
        <w:rPr>
          <w:rFonts w:ascii="Arial MT"/>
          <w:sz w:val="20"/>
        </w:rPr>
      </w:pPr>
    </w:p>
    <w:p w14:paraId="0D533F84">
      <w:pPr>
        <w:pStyle w:val="11"/>
        <w:rPr>
          <w:rFonts w:ascii="Arial MT"/>
          <w:sz w:val="20"/>
        </w:rPr>
      </w:pPr>
    </w:p>
    <w:p w14:paraId="1567473D">
      <w:pPr>
        <w:pStyle w:val="11"/>
        <w:rPr>
          <w:rFonts w:ascii="Arial MT"/>
          <w:sz w:val="20"/>
        </w:rPr>
      </w:pPr>
    </w:p>
    <w:p w14:paraId="7318F846">
      <w:pPr>
        <w:pStyle w:val="11"/>
        <w:rPr>
          <w:rFonts w:ascii="Arial MT"/>
          <w:sz w:val="20"/>
        </w:rPr>
      </w:pPr>
    </w:p>
    <w:p w14:paraId="24C49966">
      <w:pPr>
        <w:pStyle w:val="11"/>
        <w:rPr>
          <w:rFonts w:ascii="Arial MT"/>
          <w:sz w:val="20"/>
        </w:rPr>
      </w:pPr>
    </w:p>
    <w:p w14:paraId="77DD3A63">
      <w:pPr>
        <w:pStyle w:val="11"/>
        <w:rPr>
          <w:rFonts w:ascii="Arial MT"/>
          <w:sz w:val="20"/>
        </w:rPr>
      </w:pPr>
    </w:p>
    <w:p w14:paraId="384F12F5">
      <w:pPr>
        <w:pStyle w:val="11"/>
        <w:rPr>
          <w:rFonts w:ascii="Arial MT"/>
          <w:sz w:val="20"/>
        </w:rPr>
      </w:pPr>
    </w:p>
    <w:p w14:paraId="68D1B159">
      <w:pPr>
        <w:pStyle w:val="11"/>
        <w:rPr>
          <w:rFonts w:ascii="Arial MT"/>
          <w:sz w:val="20"/>
        </w:rPr>
      </w:pPr>
    </w:p>
    <w:p w14:paraId="3ACC8B54">
      <w:pPr>
        <w:pStyle w:val="11"/>
        <w:rPr>
          <w:rFonts w:ascii="Arial MT"/>
          <w:sz w:val="20"/>
        </w:rPr>
      </w:pPr>
    </w:p>
    <w:p w14:paraId="42C24F30">
      <w:pPr>
        <w:pStyle w:val="11"/>
        <w:rPr>
          <w:rFonts w:ascii="Arial MT"/>
          <w:sz w:val="20"/>
        </w:rPr>
      </w:pPr>
    </w:p>
    <w:p w14:paraId="7CD23D37">
      <w:pPr>
        <w:pStyle w:val="11"/>
        <w:rPr>
          <w:rFonts w:ascii="Arial MT"/>
          <w:sz w:val="20"/>
        </w:rPr>
      </w:pPr>
    </w:p>
    <w:p w14:paraId="3576EE14">
      <w:pPr>
        <w:pStyle w:val="11"/>
        <w:rPr>
          <w:rFonts w:ascii="Arial MT"/>
          <w:sz w:val="20"/>
        </w:rPr>
      </w:pPr>
    </w:p>
    <w:p w14:paraId="1691FF94">
      <w:pPr>
        <w:pStyle w:val="11"/>
        <w:rPr>
          <w:rFonts w:ascii="Arial MT"/>
          <w:sz w:val="20"/>
        </w:rPr>
      </w:pPr>
    </w:p>
    <w:p w14:paraId="32E0330E">
      <w:pPr>
        <w:pStyle w:val="11"/>
        <w:rPr>
          <w:rFonts w:ascii="Arial MT"/>
          <w:sz w:val="20"/>
        </w:rPr>
      </w:pPr>
    </w:p>
    <w:p w14:paraId="209C9042">
      <w:pPr>
        <w:pStyle w:val="11"/>
        <w:rPr>
          <w:rFonts w:ascii="Arial MT"/>
          <w:sz w:val="20"/>
        </w:rPr>
      </w:pPr>
    </w:p>
    <w:p w14:paraId="5E5F5CFC">
      <w:pPr>
        <w:pStyle w:val="11"/>
        <w:rPr>
          <w:rFonts w:ascii="Arial MT"/>
          <w:sz w:val="20"/>
        </w:rPr>
      </w:pPr>
    </w:p>
    <w:p w14:paraId="0DC82873">
      <w:pPr>
        <w:pStyle w:val="11"/>
        <w:rPr>
          <w:rFonts w:ascii="Arial MT"/>
          <w:sz w:val="20"/>
        </w:rPr>
      </w:pPr>
    </w:p>
    <w:p w14:paraId="399BE9C7">
      <w:pPr>
        <w:pStyle w:val="11"/>
        <w:rPr>
          <w:rFonts w:ascii="Arial MT"/>
          <w:sz w:val="20"/>
        </w:rPr>
      </w:pPr>
    </w:p>
    <w:p w14:paraId="40568509">
      <w:pPr>
        <w:pStyle w:val="11"/>
        <w:rPr>
          <w:rFonts w:ascii="Arial MT"/>
          <w:sz w:val="20"/>
        </w:rPr>
      </w:pPr>
    </w:p>
    <w:p w14:paraId="07762F49">
      <w:pPr>
        <w:pStyle w:val="11"/>
        <w:rPr>
          <w:rFonts w:ascii="Arial MT"/>
          <w:sz w:val="20"/>
        </w:rPr>
      </w:pPr>
    </w:p>
    <w:p w14:paraId="3C8576DF">
      <w:pPr>
        <w:pStyle w:val="11"/>
        <w:rPr>
          <w:rFonts w:ascii="Arial MT"/>
          <w:sz w:val="20"/>
        </w:rPr>
      </w:pPr>
    </w:p>
    <w:p w14:paraId="77DCEAE4">
      <w:pPr>
        <w:pStyle w:val="11"/>
        <w:rPr>
          <w:rFonts w:ascii="Arial MT"/>
          <w:sz w:val="20"/>
        </w:rPr>
      </w:pPr>
    </w:p>
    <w:p w14:paraId="7AB0FBF0">
      <w:pPr>
        <w:pStyle w:val="11"/>
        <w:rPr>
          <w:rFonts w:ascii="Arial MT"/>
          <w:sz w:val="20"/>
        </w:rPr>
      </w:pPr>
    </w:p>
    <w:p w14:paraId="37DB15FE">
      <w:pPr>
        <w:pStyle w:val="11"/>
        <w:rPr>
          <w:rFonts w:ascii="Arial MT"/>
          <w:sz w:val="20"/>
        </w:rPr>
      </w:pPr>
    </w:p>
    <w:p w14:paraId="2A4B2285">
      <w:pPr>
        <w:pStyle w:val="11"/>
        <w:rPr>
          <w:rFonts w:ascii="Arial MT"/>
          <w:sz w:val="20"/>
        </w:rPr>
      </w:pPr>
    </w:p>
    <w:p w14:paraId="0F2F8E1D">
      <w:pPr>
        <w:pStyle w:val="11"/>
        <w:rPr>
          <w:rFonts w:ascii="Arial MT"/>
          <w:sz w:val="20"/>
        </w:rPr>
      </w:pPr>
    </w:p>
    <w:p w14:paraId="476D89FA">
      <w:pPr>
        <w:pStyle w:val="11"/>
        <w:rPr>
          <w:rFonts w:ascii="Arial MT"/>
          <w:sz w:val="20"/>
        </w:rPr>
      </w:pPr>
    </w:p>
    <w:p w14:paraId="23D15DE8">
      <w:pPr>
        <w:pStyle w:val="11"/>
        <w:rPr>
          <w:rFonts w:ascii="Arial MT"/>
          <w:sz w:val="20"/>
        </w:rPr>
      </w:pPr>
    </w:p>
    <w:p w14:paraId="017CA1CB">
      <w:pPr>
        <w:pStyle w:val="11"/>
        <w:rPr>
          <w:rFonts w:ascii="Arial MT"/>
          <w:sz w:val="20"/>
        </w:rPr>
      </w:pPr>
    </w:p>
    <w:p w14:paraId="1EC61D6B">
      <w:pPr>
        <w:pStyle w:val="11"/>
        <w:rPr>
          <w:rFonts w:ascii="Arial MT"/>
          <w:sz w:val="20"/>
        </w:rPr>
      </w:pPr>
    </w:p>
    <w:p w14:paraId="3C82044A">
      <w:pPr>
        <w:pStyle w:val="11"/>
        <w:rPr>
          <w:rFonts w:ascii="Arial MT"/>
          <w:sz w:val="20"/>
        </w:rPr>
      </w:pPr>
    </w:p>
    <w:p w14:paraId="35B1C9EA">
      <w:pPr>
        <w:pStyle w:val="11"/>
        <w:rPr>
          <w:rFonts w:ascii="Arial MT"/>
          <w:sz w:val="20"/>
        </w:rPr>
      </w:pPr>
    </w:p>
    <w:p w14:paraId="59D287B9">
      <w:pPr>
        <w:pStyle w:val="11"/>
        <w:rPr>
          <w:rFonts w:ascii="Arial MT"/>
          <w:sz w:val="20"/>
        </w:rPr>
      </w:pPr>
    </w:p>
    <w:p w14:paraId="6B42B782">
      <w:pPr>
        <w:pStyle w:val="11"/>
        <w:rPr>
          <w:rFonts w:ascii="Arial MT"/>
          <w:sz w:val="20"/>
        </w:rPr>
      </w:pPr>
    </w:p>
    <w:p w14:paraId="62BE8738">
      <w:pPr>
        <w:pStyle w:val="11"/>
        <w:rPr>
          <w:rFonts w:ascii="Arial MT"/>
          <w:sz w:val="20"/>
        </w:rPr>
      </w:pPr>
    </w:p>
    <w:p w14:paraId="78BF760D">
      <w:pPr>
        <w:pStyle w:val="11"/>
        <w:rPr>
          <w:rFonts w:ascii="Arial MT"/>
          <w:sz w:val="20"/>
        </w:rPr>
      </w:pPr>
    </w:p>
    <w:p w14:paraId="052C0FD5">
      <w:pPr>
        <w:pStyle w:val="11"/>
        <w:rPr>
          <w:rFonts w:ascii="Arial MT"/>
          <w:sz w:val="20"/>
        </w:rPr>
      </w:pPr>
    </w:p>
    <w:p w14:paraId="1EBD2DE9">
      <w:pPr>
        <w:pStyle w:val="11"/>
        <w:rPr>
          <w:rFonts w:ascii="Arial MT"/>
          <w:sz w:val="20"/>
        </w:rPr>
      </w:pPr>
    </w:p>
    <w:p w14:paraId="5B1A864F">
      <w:pPr>
        <w:pStyle w:val="11"/>
        <w:rPr>
          <w:rFonts w:ascii="Arial MT"/>
          <w:sz w:val="20"/>
        </w:rPr>
      </w:pPr>
    </w:p>
    <w:p w14:paraId="4059686A">
      <w:pPr>
        <w:pStyle w:val="11"/>
        <w:rPr>
          <w:rFonts w:ascii="Arial MT"/>
          <w:sz w:val="20"/>
        </w:rPr>
      </w:pPr>
    </w:p>
    <w:p w14:paraId="11A72A69">
      <w:pPr>
        <w:pStyle w:val="11"/>
        <w:rPr>
          <w:rFonts w:ascii="Arial MT"/>
          <w:sz w:val="20"/>
        </w:rPr>
      </w:pPr>
    </w:p>
    <w:p w14:paraId="47920610">
      <w:pPr>
        <w:pStyle w:val="11"/>
        <w:rPr>
          <w:rFonts w:ascii="Arial MT"/>
          <w:sz w:val="20"/>
        </w:rPr>
      </w:pPr>
    </w:p>
    <w:p w14:paraId="3720C29B">
      <w:pPr>
        <w:pStyle w:val="11"/>
        <w:rPr>
          <w:rFonts w:ascii="Arial MT"/>
          <w:sz w:val="20"/>
        </w:rPr>
      </w:pPr>
    </w:p>
    <w:p w14:paraId="6521A9B5">
      <w:pPr>
        <w:pStyle w:val="11"/>
        <w:rPr>
          <w:rFonts w:ascii="Arial MT"/>
          <w:sz w:val="20"/>
        </w:rPr>
      </w:pPr>
    </w:p>
    <w:p w14:paraId="6BF08D9A">
      <w:pPr>
        <w:pStyle w:val="11"/>
        <w:rPr>
          <w:rFonts w:ascii="Arial MT"/>
          <w:sz w:val="20"/>
        </w:rPr>
      </w:pPr>
    </w:p>
    <w:p w14:paraId="39EC97DF">
      <w:pPr>
        <w:pStyle w:val="11"/>
        <w:rPr>
          <w:rFonts w:ascii="Arial MT"/>
          <w:sz w:val="20"/>
        </w:rPr>
      </w:pPr>
    </w:p>
    <w:p w14:paraId="46F3B733">
      <w:pPr>
        <w:pStyle w:val="11"/>
        <w:rPr>
          <w:rFonts w:ascii="Arial MT"/>
          <w:sz w:val="20"/>
        </w:rPr>
      </w:pPr>
    </w:p>
    <w:p w14:paraId="316A87D4">
      <w:pPr>
        <w:pStyle w:val="11"/>
        <w:rPr>
          <w:rFonts w:ascii="Arial MT"/>
          <w:sz w:val="20"/>
        </w:rPr>
      </w:pPr>
    </w:p>
    <w:p w14:paraId="1E9FB9BD">
      <w:pPr>
        <w:pStyle w:val="11"/>
        <w:rPr>
          <w:rFonts w:ascii="Arial MT"/>
          <w:sz w:val="20"/>
        </w:rPr>
      </w:pPr>
    </w:p>
    <w:p w14:paraId="41D41927">
      <w:pPr>
        <w:pStyle w:val="11"/>
        <w:rPr>
          <w:rFonts w:ascii="Arial MT"/>
          <w:sz w:val="20"/>
        </w:rPr>
      </w:pPr>
    </w:p>
    <w:p w14:paraId="0F603F4B">
      <w:pPr>
        <w:pStyle w:val="11"/>
        <w:rPr>
          <w:rFonts w:ascii="Arial MT"/>
          <w:sz w:val="20"/>
        </w:rPr>
      </w:pPr>
    </w:p>
    <w:p w14:paraId="07B22277">
      <w:pPr>
        <w:pStyle w:val="11"/>
        <w:rPr>
          <w:rFonts w:ascii="Arial MT"/>
          <w:sz w:val="20"/>
        </w:rPr>
      </w:pPr>
    </w:p>
    <w:p w14:paraId="1823F003">
      <w:pPr>
        <w:pStyle w:val="11"/>
        <w:rPr>
          <w:rFonts w:ascii="Arial MT"/>
          <w:sz w:val="20"/>
        </w:rPr>
      </w:pPr>
    </w:p>
    <w:p w14:paraId="7002E959">
      <w:pPr>
        <w:pStyle w:val="11"/>
        <w:rPr>
          <w:rFonts w:ascii="Arial MT"/>
          <w:sz w:val="20"/>
        </w:rPr>
      </w:pPr>
    </w:p>
    <w:p w14:paraId="23740490">
      <w:pPr>
        <w:pStyle w:val="11"/>
        <w:rPr>
          <w:rFonts w:ascii="Arial MT"/>
          <w:sz w:val="20"/>
        </w:rPr>
      </w:pPr>
    </w:p>
    <w:p w14:paraId="5AF6D064">
      <w:pPr>
        <w:pStyle w:val="11"/>
        <w:spacing w:before="1"/>
        <w:rPr>
          <w:rFonts w:ascii="Arial MT"/>
          <w:sz w:val="25"/>
        </w:rPr>
      </w:pPr>
    </w:p>
    <w:p w14:paraId="440B9381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108</w:t>
      </w:r>
    </w:p>
    <w:p w14:paraId="75BE7159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6FA3CB1A">
      <w:pPr>
        <w:pStyle w:val="11"/>
        <w:rPr>
          <w:rFonts w:ascii="Arial MT"/>
          <w:sz w:val="20"/>
        </w:rPr>
      </w:pPr>
    </w:p>
    <w:p w14:paraId="47BBB1B8">
      <w:pPr>
        <w:pStyle w:val="11"/>
        <w:rPr>
          <w:rFonts w:ascii="Arial MT"/>
          <w:sz w:val="20"/>
        </w:rPr>
      </w:pPr>
    </w:p>
    <w:p w14:paraId="490AD6E3">
      <w:pPr>
        <w:pStyle w:val="11"/>
        <w:rPr>
          <w:rFonts w:ascii="Arial MT"/>
          <w:sz w:val="20"/>
        </w:rPr>
      </w:pPr>
    </w:p>
    <w:p w14:paraId="53C4CE4D">
      <w:pPr>
        <w:pStyle w:val="11"/>
        <w:rPr>
          <w:rFonts w:ascii="Arial MT"/>
          <w:sz w:val="20"/>
        </w:rPr>
      </w:pPr>
    </w:p>
    <w:p w14:paraId="26CEAF5E">
      <w:pPr>
        <w:pStyle w:val="11"/>
        <w:spacing w:before="4"/>
        <w:rPr>
          <w:rFonts w:ascii="Arial MT"/>
          <w:sz w:val="28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802"/>
        <w:gridCol w:w="1220"/>
        <w:gridCol w:w="601"/>
        <w:gridCol w:w="190"/>
      </w:tblGrid>
      <w:tr w14:paraId="77321B90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197" w:type="dxa"/>
            <w:shd w:val="clear" w:color="auto" w:fill="F8F8FF"/>
          </w:tcPr>
          <w:p w14:paraId="30B7E822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shd w:val="clear" w:color="auto" w:fill="F8F8FF"/>
          </w:tcPr>
          <w:p w14:paraId="59A8AA15">
            <w:pPr>
              <w:pStyle w:val="15"/>
              <w:spacing w:before="96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Input</w:t>
            </w:r>
          </w:p>
        </w:tc>
        <w:tc>
          <w:tcPr>
            <w:tcW w:w="1220" w:type="dxa"/>
            <w:shd w:val="clear" w:color="auto" w:fill="F8F8FF"/>
          </w:tcPr>
          <w:p w14:paraId="1A204322">
            <w:pPr>
              <w:pStyle w:val="15"/>
              <w:spacing w:before="96"/>
              <w:ind w:left="10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Expected</w:t>
            </w:r>
          </w:p>
        </w:tc>
        <w:tc>
          <w:tcPr>
            <w:tcW w:w="601" w:type="dxa"/>
            <w:shd w:val="clear" w:color="auto" w:fill="F8F8FF"/>
          </w:tcPr>
          <w:p w14:paraId="3868818E">
            <w:pPr>
              <w:pStyle w:val="15"/>
              <w:spacing w:before="96"/>
              <w:ind w:left="108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Got</w:t>
            </w:r>
          </w:p>
        </w:tc>
        <w:tc>
          <w:tcPr>
            <w:tcW w:w="190" w:type="dxa"/>
            <w:tcBorders>
              <w:top w:val="nil"/>
            </w:tcBorders>
            <w:shd w:val="clear" w:color="auto" w:fill="F8F8FF"/>
          </w:tcPr>
          <w:p w14:paraId="30C33AA7">
            <w:pPr>
              <w:pStyle w:val="15"/>
              <w:spacing w:line="76" w:lineRule="exact"/>
              <w:ind w:left="9" w:right="-44"/>
              <w:rPr>
                <w:rFonts w:ascii="Arial MT"/>
                <w:sz w:val="7"/>
              </w:rPr>
            </w:pPr>
            <w:r>
              <w:rPr>
                <w:rFonts w:ascii="Arial MT"/>
                <w:position w:val="-1"/>
                <w:sz w:val="7"/>
              </w:rPr>
              <w:drawing>
                <wp:inline distT="0" distB="0" distL="0" distR="0">
                  <wp:extent cx="106045" cy="48260"/>
                  <wp:effectExtent l="0" t="0" r="0" b="0"/>
                  <wp:docPr id="119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113.png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43" cy="4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F7DC89A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197" w:type="dxa"/>
            <w:vMerge w:val="restart"/>
            <w:shd w:val="clear" w:color="auto" w:fill="E2E2E2"/>
          </w:tcPr>
          <w:p w14:paraId="1F46440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tcBorders>
              <w:bottom w:val="nil"/>
            </w:tcBorders>
            <w:shd w:val="clear" w:color="auto" w:fill="E2E2E2"/>
          </w:tcPr>
          <w:p w14:paraId="6B04F3B3">
            <w:pPr>
              <w:pStyle w:val="15"/>
              <w:spacing w:before="66" w:line="19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restart"/>
            <w:shd w:val="clear" w:color="auto" w:fill="E2E2E2"/>
          </w:tcPr>
          <w:p w14:paraId="00669111">
            <w:pPr>
              <w:pStyle w:val="15"/>
              <w:spacing w:before="66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601" w:type="dxa"/>
            <w:vMerge w:val="restart"/>
            <w:shd w:val="clear" w:color="auto" w:fill="E2E2E2"/>
          </w:tcPr>
          <w:p w14:paraId="5BA69D54">
            <w:pPr>
              <w:pStyle w:val="15"/>
              <w:spacing w:before="66"/>
              <w:ind w:left="108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90" w:type="dxa"/>
            <w:vMerge w:val="restart"/>
            <w:shd w:val="clear" w:color="auto" w:fill="E2E2E2"/>
          </w:tcPr>
          <w:p w14:paraId="705BDC3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A6CFE6E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1F9D4210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79BD4D82">
            <w:pPr>
              <w:pStyle w:val="15"/>
              <w:spacing w:line="18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5599F227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09AEA711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37338B30">
            <w:pPr>
              <w:rPr>
                <w:sz w:val="2"/>
                <w:szCs w:val="2"/>
              </w:rPr>
            </w:pPr>
          </w:p>
        </w:tc>
      </w:tr>
      <w:tr w14:paraId="7B277ACA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544EE75C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619D5B67">
            <w:pPr>
              <w:pStyle w:val="15"/>
              <w:spacing w:line="182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7D1819A6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00B6A6D2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10BA6FBE">
            <w:pPr>
              <w:rPr>
                <w:sz w:val="2"/>
                <w:szCs w:val="2"/>
              </w:rPr>
            </w:pPr>
          </w:p>
        </w:tc>
      </w:tr>
      <w:tr w14:paraId="79FB04AD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778C4B9A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51C63122">
            <w:pPr>
              <w:pStyle w:val="15"/>
              <w:spacing w:line="18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33A37CE6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748F0803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52FAD02B">
            <w:pPr>
              <w:rPr>
                <w:sz w:val="2"/>
                <w:szCs w:val="2"/>
              </w:rPr>
            </w:pPr>
          </w:p>
        </w:tc>
      </w:tr>
      <w:tr w14:paraId="5FD02DC4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5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4ACFF868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E2E2E2"/>
          </w:tcPr>
          <w:p w14:paraId="522945DF">
            <w:pPr>
              <w:pStyle w:val="15"/>
              <w:spacing w:line="19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7112F57C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565DD7EA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4E4A6F09">
            <w:pPr>
              <w:rPr>
                <w:sz w:val="2"/>
                <w:szCs w:val="2"/>
              </w:rPr>
            </w:pPr>
          </w:p>
        </w:tc>
      </w:tr>
      <w:tr w14:paraId="424CF809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E2E2E2"/>
          </w:tcPr>
          <w:p w14:paraId="7CDABB2A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</w:tcBorders>
            <w:shd w:val="clear" w:color="auto" w:fill="E2E2E2"/>
          </w:tcPr>
          <w:p w14:paraId="5D3360FC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E2E2E2"/>
          </w:tcPr>
          <w:p w14:paraId="751C92B1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E2E2E2"/>
          </w:tcPr>
          <w:p w14:paraId="0661DF8F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E2E2E2"/>
          </w:tcPr>
          <w:p w14:paraId="2CD423F5">
            <w:pPr>
              <w:rPr>
                <w:sz w:val="2"/>
                <w:szCs w:val="2"/>
              </w:rPr>
            </w:pPr>
          </w:p>
        </w:tc>
      </w:tr>
      <w:tr w14:paraId="57212411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197" w:type="dxa"/>
            <w:vMerge w:val="restart"/>
            <w:shd w:val="clear" w:color="auto" w:fill="F5F5F5"/>
          </w:tcPr>
          <w:p w14:paraId="65F043D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802" w:type="dxa"/>
            <w:tcBorders>
              <w:bottom w:val="nil"/>
            </w:tcBorders>
            <w:shd w:val="clear" w:color="auto" w:fill="F5F5F5"/>
          </w:tcPr>
          <w:p w14:paraId="2A5C4C73">
            <w:pPr>
              <w:pStyle w:val="15"/>
              <w:spacing w:before="64" w:line="19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restart"/>
            <w:shd w:val="clear" w:color="auto" w:fill="F5F5F5"/>
          </w:tcPr>
          <w:p w14:paraId="0DEF92D2">
            <w:pPr>
              <w:pStyle w:val="15"/>
              <w:spacing w:before="64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601" w:type="dxa"/>
            <w:vMerge w:val="restart"/>
            <w:shd w:val="clear" w:color="auto" w:fill="F5F5F5"/>
          </w:tcPr>
          <w:p w14:paraId="13FBB493">
            <w:pPr>
              <w:pStyle w:val="15"/>
              <w:spacing w:before="64"/>
              <w:ind w:left="108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190" w:type="dxa"/>
            <w:vMerge w:val="restart"/>
            <w:shd w:val="clear" w:color="auto" w:fill="F5F5F5"/>
          </w:tcPr>
          <w:p w14:paraId="6822AF14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AF59F1F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3899337B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2DE61840">
            <w:pPr>
              <w:pStyle w:val="15"/>
              <w:spacing w:line="185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20E574BD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42C22881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39323259">
            <w:pPr>
              <w:rPr>
                <w:sz w:val="2"/>
                <w:szCs w:val="2"/>
              </w:rPr>
            </w:pPr>
          </w:p>
        </w:tc>
      </w:tr>
      <w:tr w14:paraId="46724075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73D5DE71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275A6AD3">
            <w:pPr>
              <w:pStyle w:val="15"/>
              <w:spacing w:line="183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6BFE7E03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598F3BE7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1D276590">
            <w:pPr>
              <w:rPr>
                <w:sz w:val="2"/>
                <w:szCs w:val="2"/>
              </w:rPr>
            </w:pPr>
          </w:p>
        </w:tc>
      </w:tr>
      <w:tr w14:paraId="20AC4C43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6A006C14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3703E0D6">
            <w:pPr>
              <w:pStyle w:val="15"/>
              <w:spacing w:line="182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3CB5853D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789B2A05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0DBE720B">
            <w:pPr>
              <w:rPr>
                <w:sz w:val="2"/>
                <w:szCs w:val="2"/>
              </w:rPr>
            </w:pPr>
          </w:p>
        </w:tc>
      </w:tr>
      <w:tr w14:paraId="32B1933D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6FEA480F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  <w:bottom w:val="nil"/>
            </w:tcBorders>
            <w:shd w:val="clear" w:color="auto" w:fill="F5F5F5"/>
          </w:tcPr>
          <w:p w14:paraId="493F1E9F">
            <w:pPr>
              <w:pStyle w:val="15"/>
              <w:spacing w:line="194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2C442005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3F152948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4E275203">
            <w:pPr>
              <w:rPr>
                <w:sz w:val="2"/>
                <w:szCs w:val="2"/>
              </w:rPr>
            </w:pPr>
          </w:p>
        </w:tc>
      </w:tr>
      <w:tr w14:paraId="0E39CEF9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197" w:type="dxa"/>
            <w:vMerge w:val="continue"/>
            <w:tcBorders>
              <w:top w:val="nil"/>
            </w:tcBorders>
            <w:shd w:val="clear" w:color="auto" w:fill="F5F5F5"/>
          </w:tcPr>
          <w:p w14:paraId="416D9EE8">
            <w:pPr>
              <w:rPr>
                <w:sz w:val="2"/>
                <w:szCs w:val="2"/>
              </w:rPr>
            </w:pPr>
          </w:p>
        </w:tc>
        <w:tc>
          <w:tcPr>
            <w:tcW w:w="802" w:type="dxa"/>
            <w:tcBorders>
              <w:top w:val="nil"/>
            </w:tcBorders>
            <w:shd w:val="clear" w:color="auto" w:fill="F5F5F5"/>
          </w:tcPr>
          <w:p w14:paraId="40056643">
            <w:pPr>
              <w:pStyle w:val="15"/>
              <w:spacing w:before="1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99</w:t>
            </w:r>
          </w:p>
        </w:tc>
        <w:tc>
          <w:tcPr>
            <w:tcW w:w="1220" w:type="dxa"/>
            <w:vMerge w:val="continue"/>
            <w:tcBorders>
              <w:top w:val="nil"/>
            </w:tcBorders>
            <w:shd w:val="clear" w:color="auto" w:fill="F5F5F5"/>
          </w:tcPr>
          <w:p w14:paraId="64619DF1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vMerge w:val="continue"/>
            <w:tcBorders>
              <w:top w:val="nil"/>
            </w:tcBorders>
            <w:shd w:val="clear" w:color="auto" w:fill="F5F5F5"/>
          </w:tcPr>
          <w:p w14:paraId="0BCD5A1C">
            <w:pPr>
              <w:rPr>
                <w:sz w:val="2"/>
                <w:szCs w:val="2"/>
              </w:rPr>
            </w:pPr>
          </w:p>
        </w:tc>
        <w:tc>
          <w:tcPr>
            <w:tcW w:w="190" w:type="dxa"/>
            <w:vMerge w:val="continue"/>
            <w:tcBorders>
              <w:top w:val="nil"/>
            </w:tcBorders>
            <w:shd w:val="clear" w:color="auto" w:fill="F5F5F5"/>
          </w:tcPr>
          <w:p w14:paraId="3CFB2963">
            <w:pPr>
              <w:rPr>
                <w:sz w:val="2"/>
                <w:szCs w:val="2"/>
              </w:rPr>
            </w:pPr>
          </w:p>
        </w:tc>
      </w:tr>
    </w:tbl>
    <w:p w14:paraId="306B143E">
      <w:pPr>
        <w:pStyle w:val="11"/>
        <w:rPr>
          <w:rFonts w:ascii="Arial MT"/>
          <w:sz w:val="20"/>
        </w:rPr>
      </w:pPr>
    </w:p>
    <w:p w14:paraId="024A4DE4">
      <w:pPr>
        <w:pStyle w:val="11"/>
        <w:rPr>
          <w:rFonts w:ascii="Arial MT"/>
          <w:sz w:val="20"/>
        </w:rPr>
      </w:pPr>
    </w:p>
    <w:p w14:paraId="3AF18E4A">
      <w:pPr>
        <w:pStyle w:val="11"/>
        <w:rPr>
          <w:rFonts w:ascii="Arial MT"/>
          <w:sz w:val="20"/>
        </w:rPr>
      </w:pPr>
    </w:p>
    <w:p w14:paraId="5298B040">
      <w:pPr>
        <w:pStyle w:val="11"/>
        <w:rPr>
          <w:rFonts w:ascii="Arial MT"/>
          <w:sz w:val="20"/>
        </w:rPr>
      </w:pPr>
    </w:p>
    <w:p w14:paraId="6A037A2C">
      <w:pPr>
        <w:pStyle w:val="11"/>
        <w:rPr>
          <w:rFonts w:ascii="Arial MT"/>
          <w:sz w:val="20"/>
        </w:rPr>
      </w:pPr>
    </w:p>
    <w:p w14:paraId="3FB86F79">
      <w:pPr>
        <w:pStyle w:val="11"/>
        <w:rPr>
          <w:rFonts w:ascii="Arial MT"/>
          <w:sz w:val="20"/>
        </w:rPr>
      </w:pPr>
    </w:p>
    <w:p w14:paraId="50E6C3E5">
      <w:pPr>
        <w:pStyle w:val="11"/>
        <w:rPr>
          <w:rFonts w:ascii="Arial MT"/>
          <w:sz w:val="20"/>
        </w:rPr>
      </w:pPr>
    </w:p>
    <w:p w14:paraId="113E47F3">
      <w:pPr>
        <w:pStyle w:val="11"/>
        <w:rPr>
          <w:rFonts w:ascii="Arial MT"/>
          <w:sz w:val="20"/>
        </w:rPr>
      </w:pPr>
    </w:p>
    <w:p w14:paraId="483AFD66">
      <w:pPr>
        <w:pStyle w:val="11"/>
        <w:rPr>
          <w:rFonts w:ascii="Arial MT"/>
          <w:sz w:val="20"/>
        </w:rPr>
      </w:pPr>
    </w:p>
    <w:p w14:paraId="003F55C6">
      <w:pPr>
        <w:pStyle w:val="11"/>
        <w:rPr>
          <w:rFonts w:ascii="Arial MT"/>
          <w:sz w:val="20"/>
        </w:rPr>
      </w:pPr>
    </w:p>
    <w:p w14:paraId="624903A9">
      <w:pPr>
        <w:pStyle w:val="11"/>
        <w:rPr>
          <w:rFonts w:ascii="Arial MT"/>
          <w:sz w:val="20"/>
        </w:rPr>
      </w:pPr>
    </w:p>
    <w:p w14:paraId="45D610E3">
      <w:pPr>
        <w:pStyle w:val="11"/>
        <w:rPr>
          <w:rFonts w:ascii="Arial MT"/>
          <w:sz w:val="20"/>
        </w:rPr>
      </w:pPr>
    </w:p>
    <w:p w14:paraId="2917617F">
      <w:pPr>
        <w:pStyle w:val="11"/>
        <w:rPr>
          <w:rFonts w:ascii="Arial MT"/>
          <w:sz w:val="20"/>
        </w:rPr>
      </w:pPr>
    </w:p>
    <w:p w14:paraId="606FBD7B">
      <w:pPr>
        <w:pStyle w:val="11"/>
        <w:rPr>
          <w:rFonts w:ascii="Arial MT"/>
          <w:sz w:val="20"/>
        </w:rPr>
      </w:pPr>
    </w:p>
    <w:p w14:paraId="701D0422">
      <w:pPr>
        <w:pStyle w:val="11"/>
        <w:rPr>
          <w:rFonts w:ascii="Arial MT"/>
          <w:sz w:val="20"/>
        </w:rPr>
      </w:pPr>
    </w:p>
    <w:p w14:paraId="22682E85">
      <w:pPr>
        <w:pStyle w:val="11"/>
        <w:rPr>
          <w:rFonts w:ascii="Arial MT"/>
          <w:sz w:val="20"/>
        </w:rPr>
      </w:pPr>
    </w:p>
    <w:p w14:paraId="759F1DF6">
      <w:pPr>
        <w:pStyle w:val="11"/>
        <w:rPr>
          <w:rFonts w:ascii="Arial MT"/>
          <w:sz w:val="20"/>
        </w:rPr>
      </w:pPr>
    </w:p>
    <w:p w14:paraId="175C96D8">
      <w:pPr>
        <w:pStyle w:val="11"/>
        <w:rPr>
          <w:rFonts w:ascii="Arial MT"/>
          <w:sz w:val="20"/>
        </w:rPr>
      </w:pPr>
    </w:p>
    <w:p w14:paraId="673F4437">
      <w:pPr>
        <w:pStyle w:val="11"/>
        <w:rPr>
          <w:rFonts w:ascii="Arial MT"/>
          <w:sz w:val="20"/>
        </w:rPr>
      </w:pPr>
    </w:p>
    <w:p w14:paraId="604AE8CE">
      <w:pPr>
        <w:pStyle w:val="11"/>
        <w:rPr>
          <w:rFonts w:ascii="Arial MT"/>
          <w:sz w:val="20"/>
        </w:rPr>
      </w:pPr>
    </w:p>
    <w:p w14:paraId="4DDBDD09">
      <w:pPr>
        <w:pStyle w:val="11"/>
        <w:rPr>
          <w:rFonts w:ascii="Arial MT"/>
          <w:sz w:val="20"/>
        </w:rPr>
      </w:pPr>
    </w:p>
    <w:p w14:paraId="368B3E68">
      <w:pPr>
        <w:pStyle w:val="11"/>
        <w:rPr>
          <w:rFonts w:ascii="Arial MT"/>
          <w:sz w:val="20"/>
        </w:rPr>
      </w:pPr>
    </w:p>
    <w:p w14:paraId="4C3DD868">
      <w:pPr>
        <w:pStyle w:val="11"/>
        <w:rPr>
          <w:rFonts w:ascii="Arial MT"/>
          <w:sz w:val="20"/>
        </w:rPr>
      </w:pPr>
    </w:p>
    <w:p w14:paraId="4C2AE3AE">
      <w:pPr>
        <w:pStyle w:val="11"/>
        <w:rPr>
          <w:rFonts w:ascii="Arial MT"/>
          <w:sz w:val="20"/>
        </w:rPr>
      </w:pPr>
    </w:p>
    <w:p w14:paraId="64D2F4D6">
      <w:pPr>
        <w:pStyle w:val="11"/>
        <w:rPr>
          <w:rFonts w:ascii="Arial MT"/>
          <w:sz w:val="20"/>
        </w:rPr>
      </w:pPr>
    </w:p>
    <w:p w14:paraId="780BD006">
      <w:pPr>
        <w:pStyle w:val="11"/>
        <w:rPr>
          <w:rFonts w:ascii="Arial MT"/>
          <w:sz w:val="20"/>
        </w:rPr>
      </w:pPr>
    </w:p>
    <w:p w14:paraId="1E250571">
      <w:pPr>
        <w:pStyle w:val="11"/>
        <w:rPr>
          <w:rFonts w:ascii="Arial MT"/>
          <w:sz w:val="20"/>
        </w:rPr>
      </w:pPr>
    </w:p>
    <w:p w14:paraId="4FF1055A">
      <w:pPr>
        <w:pStyle w:val="11"/>
        <w:rPr>
          <w:rFonts w:ascii="Arial MT"/>
          <w:sz w:val="20"/>
        </w:rPr>
      </w:pPr>
    </w:p>
    <w:p w14:paraId="23E1841D">
      <w:pPr>
        <w:pStyle w:val="11"/>
        <w:rPr>
          <w:rFonts w:ascii="Arial MT"/>
          <w:sz w:val="20"/>
        </w:rPr>
      </w:pPr>
    </w:p>
    <w:p w14:paraId="430FAA8F">
      <w:pPr>
        <w:pStyle w:val="11"/>
        <w:rPr>
          <w:rFonts w:ascii="Arial MT"/>
          <w:sz w:val="20"/>
        </w:rPr>
      </w:pPr>
    </w:p>
    <w:p w14:paraId="4D3D533C">
      <w:pPr>
        <w:pStyle w:val="11"/>
        <w:rPr>
          <w:rFonts w:ascii="Arial MT"/>
          <w:sz w:val="20"/>
        </w:rPr>
      </w:pPr>
    </w:p>
    <w:p w14:paraId="711B2AB2">
      <w:pPr>
        <w:pStyle w:val="11"/>
        <w:rPr>
          <w:rFonts w:ascii="Arial MT"/>
          <w:sz w:val="20"/>
        </w:rPr>
      </w:pPr>
    </w:p>
    <w:p w14:paraId="139625EB">
      <w:pPr>
        <w:pStyle w:val="11"/>
        <w:rPr>
          <w:rFonts w:ascii="Arial MT"/>
          <w:sz w:val="20"/>
        </w:rPr>
      </w:pPr>
    </w:p>
    <w:p w14:paraId="67F2E79C">
      <w:pPr>
        <w:spacing w:after="0"/>
        <w:rPr>
          <w:rFonts w:ascii="Arial MT"/>
          <w:sz w:val="20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454D3C30">
      <w:pPr>
        <w:pStyle w:val="11"/>
        <w:spacing w:before="9"/>
        <w:rPr>
          <w:rFonts w:ascii="Arial MT"/>
          <w:sz w:val="20"/>
        </w:rPr>
      </w:pPr>
    </w:p>
    <w:p w14:paraId="58A12D3A">
      <w:pPr>
        <w:spacing w:before="1"/>
        <w:ind w:left="902" w:right="0" w:firstLine="0"/>
        <w:jc w:val="left"/>
        <w:rPr>
          <w:b/>
          <w:sz w:val="20"/>
        </w:rPr>
      </w:pP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Science &amp;</w:t>
      </w:r>
      <w:r>
        <w:rPr>
          <w:b/>
          <w:spacing w:val="-6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6517E215">
      <w:pPr>
        <w:pStyle w:val="11"/>
        <w:spacing w:before="9"/>
        <w:rPr>
          <w:b/>
          <w:sz w:val="19"/>
        </w:rPr>
      </w:pPr>
      <w:r>
        <w:br w:type="column"/>
      </w:r>
    </w:p>
    <w:p w14:paraId="2A912919">
      <w:pPr>
        <w:spacing w:before="0" w:line="232" w:lineRule="exact"/>
        <w:ind w:left="317" w:right="0" w:firstLine="0"/>
        <w:jc w:val="left"/>
        <w:rPr>
          <w:sz w:val="18"/>
        </w:rPr>
      </w:pPr>
      <w:r>
        <w:rPr>
          <w:spacing w:val="1"/>
          <w:sz w:val="18"/>
        </w:rPr>
        <w:t>1</w:t>
      </w:r>
      <w:r>
        <w:rPr>
          <w:spacing w:val="-81"/>
          <w:sz w:val="18"/>
        </w:rPr>
        <w:t>2</w:t>
      </w:r>
      <w:r>
        <w:rPr>
          <w:w w:val="134"/>
          <w:position w:val="-1"/>
          <w:sz w:val="20"/>
        </w:rPr>
        <w:t>.</w:t>
      </w:r>
      <w:r>
        <w:rPr>
          <w:spacing w:val="-18"/>
          <w:position w:val="-1"/>
          <w:sz w:val="20"/>
        </w:rPr>
        <w:t xml:space="preserve"> </w:t>
      </w:r>
      <w:r>
        <w:rPr>
          <w:spacing w:val="1"/>
          <w:sz w:val="18"/>
        </w:rPr>
        <w:t>4</w:t>
      </w:r>
    </w:p>
    <w:p w14:paraId="2208E085">
      <w:pPr>
        <w:spacing w:before="0" w:line="227" w:lineRule="exact"/>
        <w:ind w:left="17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438AF46C">
      <w:pPr>
        <w:spacing w:after="0" w:line="227" w:lineRule="exact"/>
        <w:jc w:val="left"/>
        <w:rPr>
          <w:rFonts w:ascii="Times New Roman"/>
          <w:sz w:val="20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10170" w:space="40"/>
            <w:col w:w="1470"/>
          </w:cols>
        </w:sectPr>
      </w:pPr>
    </w:p>
    <w:p w14:paraId="7389334E">
      <w:pPr>
        <w:pStyle w:val="11"/>
        <w:spacing w:before="11"/>
        <w:rPr>
          <w:rFonts w:ascii="Times New Roman"/>
          <w:sz w:val="24"/>
        </w:rPr>
      </w:pPr>
      <w:r>
        <w:pict>
          <v:group id="_x0000_s2039" o:spid="_x0000_s2039" o:spt="203" style="position:absolute;left:0pt;margin-left:23.75pt;margin-top:23.7pt;height:744.9pt;width:564.8pt;mso-position-horizontal-relative:page;mso-position-vertical-relative:page;z-index:-251460608;mso-width-relative:page;mso-height-relative:page;" coordorigin="475,474" coordsize="11296,14898">
            <o:lock v:ext="edit"/>
            <v:shape id="_x0000_s2040" o:spid="_x0000_s2040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41" o:spid="_x0000_s2041" o:spt="20" style="position:absolute;left:1171;top:14049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42" o:spid="_x0000_s2042" o:spt="1" style="position:absolute;left:10723;top:14246;height:489;width:664;" fillcolor="#F7944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2043" o:spid="_x0000_s2043" o:spt="1" style="position:absolute;left:10723;top:14246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</w:p>
    <w:p w14:paraId="499B5B40">
      <w:pPr>
        <w:pStyle w:val="6"/>
        <w:rPr>
          <w:rFonts w:ascii="Arial MT"/>
        </w:rPr>
      </w:pPr>
      <w:r>
        <w:rPr>
          <w:rFonts w:ascii="Arial MT"/>
        </w:rPr>
        <w:t>109</w:t>
      </w:r>
    </w:p>
    <w:p w14:paraId="32BF54A8">
      <w:pPr>
        <w:spacing w:after="0"/>
        <w:rPr>
          <w:rFonts w:ascii="Arial MT"/>
        </w:rPr>
        <w:sectPr>
          <w:type w:val="continuous"/>
          <w:pgSz w:w="12240" w:h="15840"/>
          <w:pgMar w:top="1360" w:right="180" w:bottom="0" w:left="380" w:header="720" w:footer="720" w:gutter="0"/>
          <w:cols w:space="720" w:num="1"/>
        </w:sectPr>
      </w:pPr>
    </w:p>
    <w:p w14:paraId="26BD3C35">
      <w:pPr>
        <w:tabs>
          <w:tab w:val="left" w:pos="2500"/>
          <w:tab w:val="left" w:pos="3220"/>
          <w:tab w:val="left" w:pos="7481"/>
        </w:tabs>
        <w:spacing w:before="61"/>
        <w:ind w:left="1127" w:right="0" w:firstLine="0"/>
        <w:jc w:val="left"/>
        <w:rPr>
          <w:rFonts w:ascii="Times New Roman"/>
          <w:b/>
          <w:sz w:val="23"/>
        </w:rPr>
      </w:pPr>
      <w:r>
        <w:pict>
          <v:group id="_x0000_s2044" o:spid="_x0000_s2044" o:spt="203" style="position:absolute;left:0pt;margin-left:23.75pt;margin-top:23.75pt;height:744.8pt;width:564.8pt;mso-position-horizontal-relative:page;mso-position-vertical-relative:page;z-index:-251459584;mso-width-relative:page;mso-height-relative:page;" coordorigin="475,476" coordsize="11296,14896">
            <o:lock v:ext="edit"/>
            <v:shape id="_x0000_s2045" o:spid="_x0000_s2045" style="position:absolute;left:475;top:476;height:14896;width:11296;" fillcolor="#000000" filled="t" stroked="f" coordorigin="475,476" coordsize="11296,14896" path="m11743,519l533,519,533,518,518,518,518,15344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46" o:spid="_x0000_s2046" o:spt="20" style="position:absolute;left:1440;top:2633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2047" o:spid="_x0000_s2047" o:spt="20" style="position:absolute;left:1063;top:14241;height:0;width:9755;" stroked="t" coordsize="21600,21600">
              <v:path arrowok="t"/>
              <v:fill focussize="0,0"/>
              <v:stroke color="#000000"/>
              <v:imagedata o:title=""/>
              <o:lock v:ext="edit"/>
            </v:line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6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6.7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8"/>
          <w:w w:val="110"/>
          <w:sz w:val="22"/>
        </w:rPr>
        <w:t>Date:</w:t>
      </w:r>
      <w:r>
        <w:rPr>
          <w:rFonts w:ascii="Times New Roman"/>
          <w:b/>
          <w:spacing w:val="-4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284F62F4">
      <w:pPr>
        <w:pStyle w:val="11"/>
        <w:spacing w:before="1"/>
        <w:rPr>
          <w:rFonts w:ascii="Times New Roman"/>
          <w:b/>
          <w:sz w:val="26"/>
        </w:rPr>
      </w:pPr>
    </w:p>
    <w:p w14:paraId="49B159D2">
      <w:pPr>
        <w:tabs>
          <w:tab w:val="left" w:pos="748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8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No.:</w:t>
      </w:r>
      <w:r>
        <w:rPr>
          <w:rFonts w:ascii="Times New Roman"/>
          <w:b/>
          <w:spacing w:val="4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9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630B498D">
      <w:pPr>
        <w:pStyle w:val="11"/>
        <w:rPr>
          <w:b/>
          <w:sz w:val="26"/>
        </w:rPr>
      </w:pPr>
    </w:p>
    <w:p w14:paraId="68CBD31F">
      <w:pPr>
        <w:pStyle w:val="11"/>
        <w:spacing w:before="10"/>
        <w:rPr>
          <w:b/>
        </w:rPr>
      </w:pPr>
    </w:p>
    <w:p w14:paraId="3A69A790">
      <w:pPr>
        <w:spacing w:before="1" w:line="327" w:lineRule="exact"/>
        <w:ind w:left="991" w:right="1183" w:firstLine="0"/>
        <w:jc w:val="center"/>
        <w:rPr>
          <w:b/>
          <w:sz w:val="28"/>
        </w:rPr>
      </w:pPr>
      <w:bookmarkStart w:id="59" w:name="Pivot element"/>
      <w:bookmarkEnd w:id="59"/>
      <w:r>
        <w:rPr>
          <w:b/>
          <w:spacing w:val="-2"/>
          <w:sz w:val="28"/>
          <w:u w:val="thick"/>
        </w:rPr>
        <w:t>Pivot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element</w:t>
      </w:r>
    </w:p>
    <w:p w14:paraId="39B03A27">
      <w:pPr>
        <w:spacing w:before="0" w:line="242" w:lineRule="auto"/>
        <w:ind w:left="940" w:right="1392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Given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array</w:t>
      </w:r>
      <w:r>
        <w:rPr>
          <w:rFonts w:ascii="Times New Roman"/>
          <w:spacing w:val="-24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numbers,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pacing w:val="-1"/>
          <w:sz w:val="24"/>
        </w:rPr>
        <w:t>find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index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smallest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(the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pivot),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sums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elements 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left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and 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right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equal.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reordered.</w:t>
      </w:r>
    </w:p>
    <w:p w14:paraId="45108B22">
      <w:pPr>
        <w:spacing w:before="0" w:line="242" w:lineRule="auto"/>
        <w:ind w:left="940" w:right="9363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Example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3"/>
          <w:sz w:val="24"/>
        </w:rPr>
        <w:t>arr=[1,2,3,4,6]</w:t>
      </w:r>
    </w:p>
    <w:p w14:paraId="2F17AFB5">
      <w:pPr>
        <w:pStyle w:val="14"/>
        <w:numPr>
          <w:ilvl w:val="0"/>
          <w:numId w:val="3"/>
        </w:numPr>
        <w:tabs>
          <w:tab w:val="left" w:pos="1559"/>
          <w:tab w:val="left" w:pos="1560"/>
        </w:tabs>
        <w:spacing w:before="0" w:after="0" w:line="274" w:lineRule="exact"/>
        <w:ind w:left="1559" w:right="0" w:hanging="6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sum</w:t>
      </w:r>
      <w:r>
        <w:rPr>
          <w:rFonts w:ascii="Times New Roman" w:hAnsi="Times New Roman"/>
          <w:spacing w:val="-1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of</w:t>
      </w:r>
      <w:r>
        <w:rPr>
          <w:rFonts w:ascii="Times New Roman" w:hAnsi="Times New Roman"/>
          <w:spacing w:val="-1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first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three elements,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1+2+3=6.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value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element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6.</w:t>
      </w:r>
    </w:p>
    <w:p w14:paraId="47D651E4">
      <w:pPr>
        <w:pStyle w:val="14"/>
        <w:numPr>
          <w:ilvl w:val="0"/>
          <w:numId w:val="3"/>
        </w:numPr>
        <w:tabs>
          <w:tab w:val="left" w:pos="1564"/>
          <w:tab w:val="left" w:pos="1565"/>
        </w:tabs>
        <w:spacing w:before="0" w:after="0" w:line="275" w:lineRule="exact"/>
        <w:ind w:left="1564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Using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zero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based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indexing,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arr[3]=4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pivot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between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two subarrays.</w:t>
      </w:r>
    </w:p>
    <w:p w14:paraId="5618D025">
      <w:pPr>
        <w:pStyle w:val="14"/>
        <w:numPr>
          <w:ilvl w:val="0"/>
          <w:numId w:val="3"/>
        </w:numPr>
        <w:tabs>
          <w:tab w:val="left" w:pos="1564"/>
          <w:tab w:val="left" w:pos="1565"/>
        </w:tabs>
        <w:spacing w:before="0" w:after="0" w:line="242" w:lineRule="auto"/>
        <w:ind w:left="940" w:right="7585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The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index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pivot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3.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Constraints</w:t>
      </w:r>
    </w:p>
    <w:p w14:paraId="364D04B8">
      <w:pPr>
        <w:tabs>
          <w:tab w:val="left" w:pos="1564"/>
        </w:tabs>
        <w:spacing w:before="0" w:line="275" w:lineRule="exact"/>
        <w:ind w:left="94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·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5</w:t>
      </w:r>
    </w:p>
    <w:p w14:paraId="06082423">
      <w:pPr>
        <w:tabs>
          <w:tab w:val="left" w:pos="1564"/>
        </w:tabs>
        <w:spacing w:before="0"/>
        <w:ind w:left="94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·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arr[i]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 ×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4</w:t>
      </w:r>
      <w:r>
        <w:rPr>
          <w:rFonts w:ascii="Times New Roman" w:hAnsi="Times New Roman"/>
          <w:sz w:val="24"/>
          <w:vertAlign w:val="baseline"/>
        </w:rPr>
        <w:t>,</w:t>
      </w:r>
      <w:r>
        <w:rPr>
          <w:rFonts w:ascii="Times New Roman" w:hAnsi="Times New Roman"/>
          <w:spacing w:val="2"/>
          <w:sz w:val="24"/>
          <w:vertAlign w:val="baseline"/>
        </w:rPr>
        <w:t xml:space="preserve"> </w:t>
      </w:r>
      <w:r>
        <w:rPr>
          <w:rFonts w:ascii="Times New Roman" w:hAnsi="Times New Roman"/>
          <w:sz w:val="24"/>
          <w:vertAlign w:val="baseline"/>
        </w:rPr>
        <w:t>where</w:t>
      </w:r>
      <w:r>
        <w:rPr>
          <w:rFonts w:ascii="Times New Roman" w:hAnsi="Times New Roman"/>
          <w:spacing w:val="-2"/>
          <w:sz w:val="24"/>
          <w:vertAlign w:val="baseline"/>
        </w:rPr>
        <w:t xml:space="preserve"> </w:t>
      </w:r>
      <w:r>
        <w:rPr>
          <w:rFonts w:ascii="Times New Roman" w:hAnsi="Times New Roman"/>
          <w:sz w:val="24"/>
          <w:vertAlign w:val="baseline"/>
        </w:rPr>
        <w:t>0 ≤</w:t>
      </w:r>
      <w:r>
        <w:rPr>
          <w:rFonts w:ascii="Times New Roman" w:hAnsi="Times New Roman"/>
          <w:spacing w:val="-6"/>
          <w:sz w:val="24"/>
          <w:vertAlign w:val="baseline"/>
        </w:rPr>
        <w:t xml:space="preserve"> </w:t>
      </w:r>
      <w:r>
        <w:rPr>
          <w:rFonts w:ascii="Times New Roman" w:hAnsi="Times New Roman"/>
          <w:sz w:val="24"/>
          <w:vertAlign w:val="baseline"/>
        </w:rPr>
        <w:t>I</w:t>
      </w:r>
      <w:r>
        <w:rPr>
          <w:rFonts w:ascii="Times New Roman" w:hAnsi="Times New Roman"/>
          <w:spacing w:val="-1"/>
          <w:sz w:val="24"/>
          <w:vertAlign w:val="baseline"/>
        </w:rPr>
        <w:t xml:space="preserve"> </w:t>
      </w:r>
      <w:r>
        <w:rPr>
          <w:rFonts w:ascii="Times New Roman" w:hAnsi="Times New Roman"/>
          <w:sz w:val="24"/>
          <w:vertAlign w:val="baseline"/>
        </w:rPr>
        <w:t>&lt;</w:t>
      </w:r>
      <w:r>
        <w:rPr>
          <w:rFonts w:ascii="Times New Roman" w:hAnsi="Times New Roman"/>
          <w:spacing w:val="-11"/>
          <w:sz w:val="24"/>
          <w:vertAlign w:val="baseline"/>
        </w:rPr>
        <w:t xml:space="preserve"> </w:t>
      </w:r>
      <w:r>
        <w:rPr>
          <w:rFonts w:ascii="Times New Roman" w:hAnsi="Times New Roman"/>
          <w:sz w:val="24"/>
          <w:vertAlign w:val="baseline"/>
        </w:rPr>
        <w:t>n</w:t>
      </w:r>
    </w:p>
    <w:p w14:paraId="580EF4F1">
      <w:pPr>
        <w:pStyle w:val="14"/>
        <w:numPr>
          <w:ilvl w:val="0"/>
          <w:numId w:val="3"/>
        </w:numPr>
        <w:tabs>
          <w:tab w:val="left" w:pos="1564"/>
          <w:tab w:val="left" w:pos="1565"/>
        </w:tabs>
        <w:spacing w:before="0" w:after="0" w:line="240" w:lineRule="auto"/>
        <w:ind w:left="1564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guaranteed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solution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always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exists.</w:t>
      </w:r>
    </w:p>
    <w:p w14:paraId="6B514D1B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first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-1"/>
          <w:sz w:val="24"/>
        </w:rPr>
        <w:t>line contains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integer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n,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1"/>
          <w:sz w:val="24"/>
        </w:rPr>
        <w:t>the size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1"/>
          <w:sz w:val="24"/>
        </w:rPr>
        <w:t xml:space="preserve"> </w:t>
      </w:r>
      <w:r>
        <w:rPr>
          <w:rFonts w:ascii="Times New Roman"/>
          <w:sz w:val="24"/>
        </w:rPr>
        <w:t>arr.</w:t>
      </w:r>
    </w:p>
    <w:p w14:paraId="69F36C9B">
      <w:pPr>
        <w:spacing w:before="5"/>
        <w:ind w:left="940" w:right="440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Each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of</w:t>
      </w:r>
      <w:r>
        <w:rPr>
          <w:rFonts w:ascii="Times New Roman" w:hAnsi="Times New Roman"/>
          <w:spacing w:val="-18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next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lines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contains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an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integer,</w:t>
      </w:r>
      <w:r>
        <w:rPr>
          <w:rFonts w:ascii="Times New Roman" w:hAnsi="Times New Roman"/>
          <w:sz w:val="24"/>
        </w:rPr>
        <w:t xml:space="preserve"> arr[i],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where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Sample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Case 0</w:t>
      </w:r>
    </w:p>
    <w:p w14:paraId="17A1AF60">
      <w:pPr>
        <w:spacing w:before="5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Input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4C048546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</w:t>
      </w:r>
    </w:p>
    <w:p w14:paraId="131EE1A3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 w14:paraId="2CE27D70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62F90F3E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42A4C042">
      <w:pPr>
        <w:spacing w:before="2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55571133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64941792">
      <w:pPr>
        <w:spacing w:before="7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</w:t>
      </w:r>
    </w:p>
    <w:p w14:paraId="75F2771C">
      <w:pPr>
        <w:pStyle w:val="11"/>
        <w:rPr>
          <w:rFonts w:ascii="Times New Roman"/>
          <w:sz w:val="26"/>
        </w:rPr>
      </w:pPr>
    </w:p>
    <w:p w14:paraId="688D443A">
      <w:pPr>
        <w:pStyle w:val="11"/>
        <w:spacing w:before="2"/>
        <w:rPr>
          <w:rFonts w:ascii="Times New Roman"/>
          <w:sz w:val="22"/>
        </w:rPr>
      </w:pPr>
    </w:p>
    <w:p w14:paraId="4A0DEBF4">
      <w:pPr>
        <w:spacing w:before="0" w:line="242" w:lineRule="auto"/>
        <w:ind w:left="1185" w:right="8999" w:hanging="245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ef find_pivot(arr):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len(arr)</w:t>
      </w:r>
    </w:p>
    <w:p w14:paraId="03412F41">
      <w:pPr>
        <w:spacing w:before="0" w:line="242" w:lineRule="auto"/>
        <w:ind w:left="1185" w:right="8491" w:hanging="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total_sum = sum(arr)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left_sum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21AE32B4">
      <w:pPr>
        <w:pStyle w:val="11"/>
        <w:spacing w:before="8"/>
        <w:rPr>
          <w:rFonts w:ascii="Times New Roman"/>
        </w:rPr>
      </w:pPr>
    </w:p>
    <w:p w14:paraId="54EA51DE">
      <w:pPr>
        <w:spacing w:before="0"/>
        <w:ind w:left="118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range(n):</w:t>
      </w:r>
    </w:p>
    <w:p w14:paraId="3595B644">
      <w:pPr>
        <w:spacing w:before="3" w:line="247" w:lineRule="auto"/>
        <w:ind w:left="1425" w:right="6325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right_sum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=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total_sum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–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left_sum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arr[i]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left_sum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==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right_sum:</w:t>
      </w:r>
    </w:p>
    <w:p w14:paraId="3C51F0FD">
      <w:pPr>
        <w:spacing w:before="0"/>
        <w:ind w:left="1425" w:right="8557" w:firstLine="239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3"/>
          <w:sz w:val="24"/>
        </w:rPr>
        <w:t>left_sum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2"/>
          <w:sz w:val="24"/>
        </w:rPr>
        <w:t>+=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2"/>
          <w:sz w:val="24"/>
        </w:rPr>
        <w:t>arr[i]</w:t>
      </w:r>
    </w:p>
    <w:p w14:paraId="006C91B7">
      <w:pPr>
        <w:spacing w:before="7" w:line="550" w:lineRule="atLeast"/>
        <w:ind w:left="940" w:right="8491" w:firstLine="244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return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pacing w:val="-1"/>
          <w:sz w:val="24"/>
        </w:rPr>
        <w:t>-1</w:t>
      </w:r>
      <w:r>
        <w:rPr>
          <w:rFonts w:ascii="Times New Roman"/>
          <w:spacing w:val="43"/>
          <w:sz w:val="24"/>
        </w:rPr>
        <w:t xml:space="preserve"> </w:t>
      </w:r>
      <w:r>
        <w:rPr>
          <w:rFonts w:ascii="Times New Roman"/>
          <w:spacing w:val="-1"/>
          <w:sz w:val="24"/>
        </w:rPr>
        <w:t>#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not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found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int(input())</w:t>
      </w:r>
    </w:p>
    <w:p w14:paraId="28E078C6">
      <w:pPr>
        <w:spacing w:before="26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arr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[int(input())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_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range(n)]</w:t>
      </w:r>
    </w:p>
    <w:p w14:paraId="7BD8F2C8">
      <w:pPr>
        <w:pStyle w:val="11"/>
        <w:rPr>
          <w:rFonts w:ascii="Times New Roman"/>
          <w:sz w:val="26"/>
        </w:rPr>
      </w:pPr>
    </w:p>
    <w:p w14:paraId="59780D83">
      <w:pPr>
        <w:spacing w:before="201"/>
        <w:ind w:left="839" w:right="0" w:firstLine="0"/>
        <w:jc w:val="left"/>
        <w:rPr>
          <w:b/>
          <w:sz w:val="20"/>
        </w:rPr>
      </w:pPr>
      <w:r>
        <w:pict>
          <v:shape id="_x0000_s2048" o:spid="_x0000_s2048" o:spt="202" type="#_x0000_t202" style="position:absolute;left:0pt;margin-left:548.25pt;margin-top:9.95pt;height:11.7pt;width:2.8pt;mso-position-horizontal-relative:page;z-index:-2514606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99C113D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49" o:spid="_x0000_s2049" o:spt="202" type="#_x0000_t202" style="position:absolute;left:0pt;margin-left:536.15pt;margin-top:2.75pt;height:24.45pt;width:33.2pt;mso-position-horizontal-relative:page;z-index:251686912;mso-width-relative:page;mso-height-relative:page;" fillcolor="#F79446" filled="t" stroked="t" coordsize="21600,21600">
            <v:path/>
            <v:fill on="t" focussize="0,0"/>
            <v:stroke weight="2pt" color="#B66C2F"/>
            <v:imagedata o:title=""/>
            <o:lock v:ext="edit"/>
            <v:textbox inset="0mm,0mm,0mm,0mm">
              <w:txbxContent>
                <w:p w14:paraId="641F4145">
                  <w:pPr>
                    <w:spacing w:before="127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125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3FDD8BAF">
      <w:pPr>
        <w:pStyle w:val="11"/>
        <w:spacing w:before="7"/>
        <w:rPr>
          <w:b/>
          <w:sz w:val="28"/>
        </w:rPr>
      </w:pPr>
    </w:p>
    <w:p w14:paraId="19C38958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110</w:t>
      </w:r>
    </w:p>
    <w:p w14:paraId="2693C0D9">
      <w:pPr>
        <w:spacing w:after="0"/>
        <w:jc w:val="right"/>
        <w:rPr>
          <w:rFonts w:ascii="Arial MT"/>
          <w:sz w:val="28"/>
        </w:rPr>
        <w:sectPr>
          <w:pgSz w:w="12240" w:h="15840"/>
          <w:pgMar w:top="1400" w:right="180" w:bottom="0" w:left="380" w:header="720" w:footer="720" w:gutter="0"/>
          <w:cols w:space="720" w:num="1"/>
        </w:sectPr>
      </w:pPr>
    </w:p>
    <w:p w14:paraId="06174AFE">
      <w:pPr>
        <w:pStyle w:val="11"/>
        <w:spacing w:before="4"/>
        <w:rPr>
          <w:rFonts w:ascii="Arial MT"/>
          <w:sz w:val="22"/>
        </w:rPr>
      </w:pPr>
      <w:r>
        <w:pict>
          <v:group id="_x0000_s2050" o:spid="_x0000_s2050" o:spt="203" style="position:absolute;left:0pt;margin-left:23.75pt;margin-top:23.7pt;height:744.9pt;width:564.8pt;mso-position-horizontal-relative:page;mso-position-vertical-relative:page;z-index:-251458560;mso-width-relative:page;mso-height-relative:page;" coordorigin="475,474" coordsize="11296,14898">
            <o:lock v:ext="edit"/>
            <v:shape id="_x0000_s2051" o:spid="_x0000_s2051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52" o:spid="_x0000_s2052" o:spt="20" style="position:absolute;left:1171;top:13608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53" o:spid="_x0000_s2053" o:spt="1" style="position:absolute;left:10723;top:13680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</w:p>
    <w:p w14:paraId="60024219">
      <w:pPr>
        <w:spacing w:before="9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64"/>
          <w:sz w:val="2"/>
        </w:rPr>
        <w:t>b</w:t>
      </w:r>
      <w:r>
        <w:rPr>
          <w:rFonts w:ascii="Times New Roman"/>
          <w:spacing w:val="4"/>
          <w:sz w:val="24"/>
        </w:rPr>
        <w:t>p</w:t>
      </w:r>
      <w:r>
        <w:rPr>
          <w:rFonts w:ascii="Times New Roman"/>
          <w:spacing w:val="-5"/>
          <w:sz w:val="24"/>
        </w:rPr>
        <w:t>iv</w:t>
      </w:r>
      <w:r>
        <w:rPr>
          <w:rFonts w:ascii="Times New Roman"/>
          <w:spacing w:val="4"/>
          <w:sz w:val="24"/>
        </w:rPr>
        <w:t>o</w:t>
      </w:r>
      <w:r>
        <w:rPr>
          <w:rFonts w:ascii="Times New Roman"/>
          <w:spacing w:val="5"/>
          <w:sz w:val="24"/>
        </w:rPr>
        <w:t>t</w:t>
      </w:r>
      <w:r>
        <w:rPr>
          <w:rFonts w:ascii="Times New Roman"/>
          <w:sz w:val="24"/>
        </w:rPr>
        <w:t>_</w:t>
      </w:r>
      <w:r>
        <w:rPr>
          <w:rFonts w:ascii="Times New Roman"/>
          <w:spacing w:val="-5"/>
          <w:sz w:val="24"/>
        </w:rPr>
        <w:t>in</w:t>
      </w:r>
      <w:r>
        <w:rPr>
          <w:rFonts w:ascii="Times New Roman"/>
          <w:sz w:val="24"/>
        </w:rPr>
        <w:t>d</w:t>
      </w:r>
      <w:r>
        <w:rPr>
          <w:rFonts w:ascii="Times New Roman"/>
          <w:spacing w:val="1"/>
          <w:sz w:val="24"/>
        </w:rPr>
        <w:t>e</w:t>
      </w:r>
      <w:r>
        <w:rPr>
          <w:rFonts w:ascii="Times New Roman"/>
          <w:sz w:val="24"/>
        </w:rPr>
        <w:t>x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6"/>
          <w:sz w:val="24"/>
        </w:rPr>
        <w:t>f</w:t>
      </w:r>
      <w:r>
        <w:rPr>
          <w:rFonts w:ascii="Times New Roman"/>
          <w:spacing w:val="-5"/>
          <w:sz w:val="24"/>
        </w:rPr>
        <w:t>in</w:t>
      </w:r>
      <w:r>
        <w:rPr>
          <w:rFonts w:ascii="Times New Roman"/>
          <w:sz w:val="24"/>
        </w:rPr>
        <w:t>d_p</w:t>
      </w:r>
      <w:r>
        <w:rPr>
          <w:rFonts w:ascii="Times New Roman"/>
          <w:spacing w:val="-5"/>
          <w:sz w:val="24"/>
        </w:rPr>
        <w:t>iv</w:t>
      </w:r>
      <w:r>
        <w:rPr>
          <w:rFonts w:ascii="Times New Roman"/>
          <w:sz w:val="24"/>
        </w:rPr>
        <w:t>o</w:t>
      </w:r>
      <w:r>
        <w:rPr>
          <w:rFonts w:ascii="Times New Roman"/>
          <w:spacing w:val="-2"/>
          <w:sz w:val="24"/>
        </w:rPr>
        <w:t>t</w:t>
      </w:r>
      <w:r>
        <w:rPr>
          <w:rFonts w:ascii="Times New Roman"/>
          <w:spacing w:val="1"/>
          <w:sz w:val="24"/>
        </w:rPr>
        <w:t>(</w:t>
      </w:r>
      <w:r>
        <w:rPr>
          <w:rFonts w:ascii="Times New Roman"/>
          <w:spacing w:val="-8"/>
          <w:sz w:val="24"/>
        </w:rPr>
        <w:t>a</w:t>
      </w:r>
      <w:r>
        <w:rPr>
          <w:rFonts w:ascii="Times New Roman"/>
          <w:spacing w:val="-4"/>
          <w:sz w:val="24"/>
        </w:rPr>
        <w:t>r</w:t>
      </w:r>
      <w:r>
        <w:rPr>
          <w:rFonts w:ascii="Times New Roman"/>
          <w:spacing w:val="-1"/>
          <w:sz w:val="24"/>
        </w:rPr>
        <w:t>r</w:t>
      </w:r>
      <w:r>
        <w:rPr>
          <w:rFonts w:ascii="Times New Roman"/>
          <w:sz w:val="24"/>
        </w:rPr>
        <w:t>)</w:t>
      </w:r>
    </w:p>
    <w:p w14:paraId="6EDD7F39">
      <w:pPr>
        <w:spacing w:before="42" w:after="5"/>
        <w:ind w:left="0" w:right="1228" w:firstLine="0"/>
        <w:jc w:val="righ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7"/>
        <w:gridCol w:w="1161"/>
        <w:gridCol w:w="590"/>
        <w:gridCol w:w="205"/>
      </w:tblGrid>
      <w:tr w14:paraId="140E749E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8" w:hRule="atLeast"/>
        </w:trPr>
        <w:tc>
          <w:tcPr>
            <w:tcW w:w="787" w:type="dxa"/>
            <w:shd w:val="clear" w:color="auto" w:fill="F8F8FF"/>
          </w:tcPr>
          <w:p w14:paraId="1DC116C8">
            <w:pPr>
              <w:pStyle w:val="15"/>
              <w:spacing w:before="87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161" w:type="dxa"/>
            <w:shd w:val="clear" w:color="auto" w:fill="F8F8FF"/>
          </w:tcPr>
          <w:p w14:paraId="3AAFC79D">
            <w:pPr>
              <w:pStyle w:val="15"/>
              <w:spacing w:before="87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590" w:type="dxa"/>
            <w:shd w:val="clear" w:color="auto" w:fill="F8F8FF"/>
          </w:tcPr>
          <w:p w14:paraId="7D072CBD">
            <w:pPr>
              <w:pStyle w:val="15"/>
              <w:spacing w:before="87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205" w:type="dxa"/>
            <w:tcBorders>
              <w:top w:val="nil"/>
            </w:tcBorders>
            <w:shd w:val="clear" w:color="auto" w:fill="F8F8FF"/>
          </w:tcPr>
          <w:p w14:paraId="34090FA7">
            <w:pPr>
              <w:pStyle w:val="15"/>
              <w:spacing w:line="72" w:lineRule="exact"/>
              <w:ind w:left="17" w:right="-58"/>
              <w:rPr>
                <w:rFonts w:ascii="Times New Roman"/>
                <w:sz w:val="7"/>
              </w:rPr>
            </w:pPr>
            <w:r>
              <w:rPr>
                <w:rFonts w:ascii="Times New Roman"/>
                <w:position w:val="0"/>
                <w:sz w:val="7"/>
              </w:rPr>
              <w:drawing>
                <wp:inline distT="0" distB="0" distL="0" distR="0">
                  <wp:extent cx="116205" cy="45720"/>
                  <wp:effectExtent l="0" t="0" r="0" b="0"/>
                  <wp:docPr id="121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114.png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04" cy="4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02AC3B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2" w:hRule="atLeast"/>
        </w:trPr>
        <w:tc>
          <w:tcPr>
            <w:tcW w:w="787" w:type="dxa"/>
            <w:shd w:val="clear" w:color="auto" w:fill="E2E2E2"/>
          </w:tcPr>
          <w:p w14:paraId="5A0DD0D6">
            <w:pPr>
              <w:pStyle w:val="15"/>
              <w:spacing w:before="76"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28110695">
            <w:pPr>
              <w:pStyle w:val="15"/>
              <w:spacing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21B940B0">
            <w:pPr>
              <w:pStyle w:val="15"/>
              <w:spacing w:before="2"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25066AB3">
            <w:pPr>
              <w:pStyle w:val="15"/>
              <w:spacing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74B4BDC4">
            <w:pPr>
              <w:pStyle w:val="15"/>
              <w:spacing w:before="5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161" w:type="dxa"/>
            <w:shd w:val="clear" w:color="auto" w:fill="E2E2E2"/>
          </w:tcPr>
          <w:p w14:paraId="5BC9F474">
            <w:pPr>
              <w:pStyle w:val="15"/>
              <w:spacing w:before="80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</w:tc>
        <w:tc>
          <w:tcPr>
            <w:tcW w:w="590" w:type="dxa"/>
            <w:shd w:val="clear" w:color="auto" w:fill="E2E2E2"/>
          </w:tcPr>
          <w:p w14:paraId="188D9DF2">
            <w:pPr>
              <w:pStyle w:val="15"/>
              <w:spacing w:before="80"/>
              <w:ind w:left="115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</w:tc>
        <w:tc>
          <w:tcPr>
            <w:tcW w:w="205" w:type="dxa"/>
            <w:shd w:val="clear" w:color="auto" w:fill="E2E2E2"/>
          </w:tcPr>
          <w:p w14:paraId="49EE9A2A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04D0765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3" w:hRule="atLeast"/>
        </w:trPr>
        <w:tc>
          <w:tcPr>
            <w:tcW w:w="787" w:type="dxa"/>
            <w:shd w:val="clear" w:color="auto" w:fill="F5F5F5"/>
          </w:tcPr>
          <w:p w14:paraId="4D587551">
            <w:pPr>
              <w:pStyle w:val="15"/>
              <w:spacing w:before="76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0F416B23">
            <w:pPr>
              <w:pStyle w:val="15"/>
              <w:spacing w:before="3"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2DD18094">
            <w:pPr>
              <w:pStyle w:val="15"/>
              <w:spacing w:line="216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68FEF3D1">
            <w:pPr>
              <w:pStyle w:val="15"/>
              <w:spacing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161" w:type="dxa"/>
            <w:shd w:val="clear" w:color="auto" w:fill="F5F5F5"/>
          </w:tcPr>
          <w:p w14:paraId="2F48C7E9">
            <w:pPr>
              <w:pStyle w:val="15"/>
              <w:spacing w:before="76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590" w:type="dxa"/>
            <w:shd w:val="clear" w:color="auto" w:fill="F5F5F5"/>
          </w:tcPr>
          <w:p w14:paraId="0FF963EC">
            <w:pPr>
              <w:pStyle w:val="15"/>
              <w:spacing w:before="76"/>
              <w:ind w:left="115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205" w:type="dxa"/>
            <w:shd w:val="clear" w:color="auto" w:fill="F5F5F5"/>
          </w:tcPr>
          <w:p w14:paraId="397162CF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3FF069D6">
      <w:pPr>
        <w:pStyle w:val="11"/>
        <w:rPr>
          <w:rFonts w:ascii="Times New Roman"/>
          <w:sz w:val="22"/>
        </w:rPr>
      </w:pPr>
    </w:p>
    <w:p w14:paraId="65B62F75">
      <w:pPr>
        <w:pStyle w:val="11"/>
        <w:rPr>
          <w:rFonts w:ascii="Times New Roman"/>
          <w:sz w:val="22"/>
        </w:rPr>
      </w:pPr>
    </w:p>
    <w:p w14:paraId="3492F7C1">
      <w:pPr>
        <w:pStyle w:val="11"/>
        <w:rPr>
          <w:rFonts w:ascii="Times New Roman"/>
          <w:sz w:val="22"/>
        </w:rPr>
      </w:pPr>
    </w:p>
    <w:p w14:paraId="30CB2954">
      <w:pPr>
        <w:pStyle w:val="11"/>
        <w:rPr>
          <w:rFonts w:ascii="Times New Roman"/>
          <w:sz w:val="22"/>
        </w:rPr>
      </w:pPr>
    </w:p>
    <w:p w14:paraId="1B16D7C7">
      <w:pPr>
        <w:pStyle w:val="11"/>
        <w:rPr>
          <w:rFonts w:ascii="Times New Roman"/>
          <w:sz w:val="22"/>
        </w:rPr>
      </w:pPr>
    </w:p>
    <w:p w14:paraId="182D5B22">
      <w:pPr>
        <w:pStyle w:val="11"/>
        <w:rPr>
          <w:rFonts w:ascii="Times New Roman"/>
          <w:sz w:val="22"/>
        </w:rPr>
      </w:pPr>
    </w:p>
    <w:p w14:paraId="058A732E">
      <w:pPr>
        <w:pStyle w:val="11"/>
        <w:rPr>
          <w:rFonts w:ascii="Times New Roman"/>
          <w:sz w:val="22"/>
        </w:rPr>
      </w:pPr>
    </w:p>
    <w:p w14:paraId="3FFF48CD">
      <w:pPr>
        <w:pStyle w:val="11"/>
        <w:rPr>
          <w:rFonts w:ascii="Times New Roman"/>
          <w:sz w:val="22"/>
        </w:rPr>
      </w:pPr>
    </w:p>
    <w:p w14:paraId="52807DB5">
      <w:pPr>
        <w:pStyle w:val="11"/>
        <w:rPr>
          <w:rFonts w:ascii="Times New Roman"/>
          <w:sz w:val="22"/>
        </w:rPr>
      </w:pPr>
    </w:p>
    <w:p w14:paraId="11A2C23E">
      <w:pPr>
        <w:pStyle w:val="11"/>
        <w:rPr>
          <w:rFonts w:ascii="Times New Roman"/>
          <w:sz w:val="22"/>
        </w:rPr>
      </w:pPr>
    </w:p>
    <w:p w14:paraId="77F3F2A6">
      <w:pPr>
        <w:pStyle w:val="11"/>
        <w:rPr>
          <w:rFonts w:ascii="Times New Roman"/>
          <w:sz w:val="22"/>
        </w:rPr>
      </w:pPr>
    </w:p>
    <w:p w14:paraId="57D608DF">
      <w:pPr>
        <w:pStyle w:val="11"/>
        <w:rPr>
          <w:rFonts w:ascii="Times New Roman"/>
          <w:sz w:val="22"/>
        </w:rPr>
      </w:pPr>
    </w:p>
    <w:p w14:paraId="044A3450">
      <w:pPr>
        <w:pStyle w:val="11"/>
        <w:rPr>
          <w:rFonts w:ascii="Times New Roman"/>
          <w:sz w:val="22"/>
        </w:rPr>
      </w:pPr>
    </w:p>
    <w:p w14:paraId="3CEA57AA">
      <w:pPr>
        <w:pStyle w:val="11"/>
        <w:rPr>
          <w:rFonts w:ascii="Times New Roman"/>
          <w:sz w:val="22"/>
        </w:rPr>
      </w:pPr>
    </w:p>
    <w:p w14:paraId="1832AFC8">
      <w:pPr>
        <w:pStyle w:val="11"/>
        <w:rPr>
          <w:rFonts w:ascii="Times New Roman"/>
          <w:sz w:val="22"/>
        </w:rPr>
      </w:pPr>
    </w:p>
    <w:p w14:paraId="7B1C511D">
      <w:pPr>
        <w:pStyle w:val="11"/>
        <w:rPr>
          <w:rFonts w:ascii="Times New Roman"/>
          <w:sz w:val="22"/>
        </w:rPr>
      </w:pPr>
    </w:p>
    <w:p w14:paraId="24ECC8DC">
      <w:pPr>
        <w:pStyle w:val="11"/>
        <w:rPr>
          <w:rFonts w:ascii="Times New Roman"/>
          <w:sz w:val="22"/>
        </w:rPr>
      </w:pPr>
    </w:p>
    <w:p w14:paraId="6E221E9D">
      <w:pPr>
        <w:pStyle w:val="11"/>
        <w:rPr>
          <w:rFonts w:ascii="Times New Roman"/>
          <w:sz w:val="22"/>
        </w:rPr>
      </w:pPr>
    </w:p>
    <w:p w14:paraId="72AA8DA0">
      <w:pPr>
        <w:pStyle w:val="11"/>
        <w:rPr>
          <w:rFonts w:ascii="Times New Roman"/>
          <w:sz w:val="22"/>
        </w:rPr>
      </w:pPr>
    </w:p>
    <w:p w14:paraId="3ACB9D58">
      <w:pPr>
        <w:pStyle w:val="11"/>
        <w:rPr>
          <w:rFonts w:ascii="Times New Roman"/>
          <w:sz w:val="22"/>
        </w:rPr>
      </w:pPr>
    </w:p>
    <w:p w14:paraId="3E35C394">
      <w:pPr>
        <w:pStyle w:val="11"/>
        <w:rPr>
          <w:rFonts w:ascii="Times New Roman"/>
          <w:sz w:val="22"/>
        </w:rPr>
      </w:pPr>
    </w:p>
    <w:p w14:paraId="02F99903">
      <w:pPr>
        <w:pStyle w:val="11"/>
        <w:rPr>
          <w:rFonts w:ascii="Times New Roman"/>
          <w:sz w:val="22"/>
        </w:rPr>
      </w:pPr>
    </w:p>
    <w:p w14:paraId="1855B850">
      <w:pPr>
        <w:pStyle w:val="11"/>
        <w:rPr>
          <w:rFonts w:ascii="Times New Roman"/>
          <w:sz w:val="22"/>
        </w:rPr>
      </w:pPr>
    </w:p>
    <w:p w14:paraId="1299B9E1">
      <w:pPr>
        <w:pStyle w:val="11"/>
        <w:rPr>
          <w:rFonts w:ascii="Times New Roman"/>
          <w:sz w:val="22"/>
        </w:rPr>
      </w:pPr>
    </w:p>
    <w:p w14:paraId="56D73087">
      <w:pPr>
        <w:pStyle w:val="11"/>
        <w:rPr>
          <w:rFonts w:ascii="Times New Roman"/>
          <w:sz w:val="22"/>
        </w:rPr>
      </w:pPr>
    </w:p>
    <w:p w14:paraId="4970D1CD">
      <w:pPr>
        <w:pStyle w:val="11"/>
        <w:rPr>
          <w:rFonts w:ascii="Times New Roman"/>
          <w:sz w:val="22"/>
        </w:rPr>
      </w:pPr>
    </w:p>
    <w:p w14:paraId="3267769E">
      <w:pPr>
        <w:pStyle w:val="11"/>
        <w:rPr>
          <w:rFonts w:ascii="Times New Roman"/>
          <w:sz w:val="22"/>
        </w:rPr>
      </w:pPr>
    </w:p>
    <w:p w14:paraId="4161926C">
      <w:pPr>
        <w:pStyle w:val="11"/>
        <w:rPr>
          <w:rFonts w:ascii="Times New Roman"/>
          <w:sz w:val="22"/>
        </w:rPr>
      </w:pPr>
    </w:p>
    <w:p w14:paraId="2B492A21">
      <w:pPr>
        <w:pStyle w:val="11"/>
        <w:rPr>
          <w:rFonts w:ascii="Times New Roman"/>
          <w:sz w:val="22"/>
        </w:rPr>
      </w:pPr>
    </w:p>
    <w:p w14:paraId="36FF4534">
      <w:pPr>
        <w:pStyle w:val="11"/>
        <w:rPr>
          <w:rFonts w:ascii="Times New Roman"/>
          <w:sz w:val="22"/>
        </w:rPr>
      </w:pPr>
    </w:p>
    <w:p w14:paraId="2E34A92A">
      <w:pPr>
        <w:pStyle w:val="11"/>
        <w:rPr>
          <w:rFonts w:ascii="Times New Roman"/>
          <w:sz w:val="22"/>
        </w:rPr>
      </w:pPr>
    </w:p>
    <w:p w14:paraId="70BF8F2D">
      <w:pPr>
        <w:pStyle w:val="11"/>
        <w:spacing w:before="2"/>
        <w:rPr>
          <w:rFonts w:ascii="Times New Roman"/>
          <w:sz w:val="26"/>
        </w:rPr>
      </w:pPr>
    </w:p>
    <w:p w14:paraId="432AA462">
      <w:pPr>
        <w:spacing w:before="0"/>
        <w:ind w:left="839" w:right="0" w:firstLine="0"/>
        <w:jc w:val="left"/>
        <w:rPr>
          <w:b/>
          <w:sz w:val="20"/>
        </w:rPr>
      </w:pPr>
      <w:r>
        <w:pict>
          <v:shape id="_x0000_s2054" o:spid="_x0000_s2054" o:spt="202" type="#_x0000_t202" style="position:absolute;left:0pt;margin-left:548.25pt;margin-top:-0.05pt;height:11.7pt;width:2.8pt;mso-position-horizontal-relative:page;z-index:-2514585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EE6534B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55" o:spid="_x0000_s2055" o:spt="202" type="#_x0000_t202" style="position:absolute;left:0pt;margin-left:537.15pt;margin-top:-7pt;height:23.1pt;width:31.2pt;mso-position-horizontal-relative:page;z-index:251687936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732F160A">
                  <w:pPr>
                    <w:spacing w:before="132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126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272E3D53">
      <w:pPr>
        <w:pStyle w:val="11"/>
        <w:rPr>
          <w:b/>
          <w:sz w:val="20"/>
        </w:rPr>
      </w:pPr>
    </w:p>
    <w:p w14:paraId="501BF6FE">
      <w:pPr>
        <w:pStyle w:val="11"/>
        <w:spacing w:before="6"/>
        <w:rPr>
          <w:b/>
          <w:sz w:val="19"/>
        </w:rPr>
      </w:pPr>
    </w:p>
    <w:p w14:paraId="34C5705E">
      <w:pPr>
        <w:spacing w:before="90"/>
        <w:ind w:left="0" w:right="1223" w:firstLine="0"/>
        <w:jc w:val="righ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30E6F103">
      <w:pPr>
        <w:pStyle w:val="11"/>
        <w:spacing w:before="6"/>
        <w:rPr>
          <w:rFonts w:ascii="Times New Roman"/>
          <w:sz w:val="24"/>
        </w:rPr>
      </w:pPr>
    </w:p>
    <w:p w14:paraId="607AB317">
      <w:pPr>
        <w:pStyle w:val="6"/>
        <w:rPr>
          <w:rFonts w:ascii="Arial MT"/>
        </w:rPr>
      </w:pPr>
      <w:r>
        <w:rPr>
          <w:rFonts w:ascii="Arial MT"/>
        </w:rPr>
        <w:t>111</w:t>
      </w:r>
    </w:p>
    <w:p w14:paraId="5DABAE01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69565AC8">
      <w:pPr>
        <w:pStyle w:val="11"/>
        <w:rPr>
          <w:rFonts w:ascii="Arial MT"/>
          <w:sz w:val="20"/>
        </w:rPr>
      </w:pPr>
    </w:p>
    <w:p w14:paraId="4B427D77">
      <w:pPr>
        <w:pStyle w:val="11"/>
        <w:rPr>
          <w:rFonts w:ascii="Arial MT"/>
          <w:sz w:val="20"/>
        </w:rPr>
      </w:pPr>
    </w:p>
    <w:p w14:paraId="08D9D7FE">
      <w:pPr>
        <w:pStyle w:val="11"/>
        <w:rPr>
          <w:rFonts w:ascii="Arial MT"/>
          <w:sz w:val="20"/>
        </w:rPr>
      </w:pPr>
    </w:p>
    <w:p w14:paraId="10EC1A1C">
      <w:pPr>
        <w:pStyle w:val="11"/>
        <w:rPr>
          <w:rFonts w:ascii="Arial MT"/>
          <w:sz w:val="20"/>
        </w:rPr>
      </w:pPr>
    </w:p>
    <w:p w14:paraId="2610CE0E">
      <w:pPr>
        <w:pStyle w:val="11"/>
        <w:rPr>
          <w:rFonts w:ascii="Arial MT"/>
          <w:sz w:val="20"/>
        </w:rPr>
      </w:pPr>
    </w:p>
    <w:p w14:paraId="7B6DB532">
      <w:pPr>
        <w:pStyle w:val="11"/>
        <w:rPr>
          <w:rFonts w:ascii="Arial MT"/>
          <w:sz w:val="20"/>
        </w:rPr>
      </w:pPr>
    </w:p>
    <w:p w14:paraId="12092C96">
      <w:pPr>
        <w:pStyle w:val="11"/>
        <w:rPr>
          <w:rFonts w:ascii="Arial MT"/>
          <w:sz w:val="20"/>
        </w:rPr>
      </w:pPr>
    </w:p>
    <w:p w14:paraId="7A6BABAB">
      <w:pPr>
        <w:pStyle w:val="11"/>
        <w:rPr>
          <w:rFonts w:ascii="Arial MT"/>
          <w:sz w:val="20"/>
        </w:rPr>
      </w:pPr>
    </w:p>
    <w:p w14:paraId="677C4786">
      <w:pPr>
        <w:pStyle w:val="11"/>
        <w:rPr>
          <w:rFonts w:ascii="Arial MT"/>
          <w:sz w:val="20"/>
        </w:rPr>
      </w:pPr>
    </w:p>
    <w:p w14:paraId="47F72EAB">
      <w:pPr>
        <w:pStyle w:val="11"/>
        <w:rPr>
          <w:rFonts w:ascii="Arial MT"/>
          <w:sz w:val="20"/>
        </w:rPr>
      </w:pPr>
    </w:p>
    <w:p w14:paraId="4D654DC0">
      <w:pPr>
        <w:pStyle w:val="11"/>
        <w:rPr>
          <w:rFonts w:ascii="Arial MT"/>
          <w:sz w:val="20"/>
        </w:rPr>
      </w:pPr>
    </w:p>
    <w:p w14:paraId="30A5CF08">
      <w:pPr>
        <w:pStyle w:val="11"/>
        <w:rPr>
          <w:rFonts w:ascii="Arial MT"/>
          <w:sz w:val="20"/>
        </w:rPr>
      </w:pPr>
    </w:p>
    <w:p w14:paraId="65E621F8">
      <w:pPr>
        <w:pStyle w:val="11"/>
        <w:rPr>
          <w:rFonts w:ascii="Arial MT"/>
          <w:sz w:val="20"/>
        </w:rPr>
      </w:pPr>
    </w:p>
    <w:p w14:paraId="48C89248">
      <w:pPr>
        <w:pStyle w:val="11"/>
        <w:rPr>
          <w:rFonts w:ascii="Arial MT"/>
          <w:sz w:val="20"/>
        </w:rPr>
      </w:pPr>
    </w:p>
    <w:p w14:paraId="518A0152">
      <w:pPr>
        <w:pStyle w:val="11"/>
        <w:rPr>
          <w:rFonts w:ascii="Arial MT"/>
          <w:sz w:val="20"/>
        </w:rPr>
      </w:pPr>
    </w:p>
    <w:p w14:paraId="0BD2FB9D">
      <w:pPr>
        <w:pStyle w:val="11"/>
        <w:rPr>
          <w:rFonts w:ascii="Arial MT"/>
          <w:sz w:val="20"/>
        </w:rPr>
      </w:pPr>
    </w:p>
    <w:p w14:paraId="3052F384">
      <w:pPr>
        <w:pStyle w:val="11"/>
        <w:rPr>
          <w:rFonts w:ascii="Arial MT"/>
          <w:sz w:val="20"/>
        </w:rPr>
      </w:pPr>
    </w:p>
    <w:p w14:paraId="0B757D75">
      <w:pPr>
        <w:pStyle w:val="11"/>
        <w:rPr>
          <w:rFonts w:ascii="Arial MT"/>
          <w:sz w:val="20"/>
        </w:rPr>
      </w:pPr>
    </w:p>
    <w:p w14:paraId="2341A6E0">
      <w:pPr>
        <w:pStyle w:val="11"/>
        <w:rPr>
          <w:rFonts w:ascii="Arial MT"/>
          <w:sz w:val="20"/>
        </w:rPr>
      </w:pPr>
    </w:p>
    <w:p w14:paraId="352D4CE0">
      <w:pPr>
        <w:pStyle w:val="11"/>
        <w:rPr>
          <w:rFonts w:ascii="Arial MT"/>
          <w:sz w:val="20"/>
        </w:rPr>
      </w:pPr>
    </w:p>
    <w:p w14:paraId="7B67DDD1">
      <w:pPr>
        <w:pStyle w:val="11"/>
        <w:rPr>
          <w:rFonts w:ascii="Arial MT"/>
          <w:sz w:val="20"/>
        </w:rPr>
      </w:pPr>
    </w:p>
    <w:p w14:paraId="15A0B35A">
      <w:pPr>
        <w:pStyle w:val="11"/>
        <w:rPr>
          <w:rFonts w:ascii="Arial MT"/>
          <w:sz w:val="20"/>
        </w:rPr>
      </w:pPr>
    </w:p>
    <w:p w14:paraId="21586188">
      <w:pPr>
        <w:pStyle w:val="11"/>
        <w:rPr>
          <w:rFonts w:ascii="Arial MT"/>
          <w:sz w:val="20"/>
        </w:rPr>
      </w:pPr>
    </w:p>
    <w:p w14:paraId="2E85050D">
      <w:pPr>
        <w:pStyle w:val="11"/>
        <w:rPr>
          <w:rFonts w:ascii="Arial MT"/>
          <w:sz w:val="20"/>
        </w:rPr>
      </w:pPr>
    </w:p>
    <w:p w14:paraId="7424C190">
      <w:pPr>
        <w:pStyle w:val="11"/>
        <w:rPr>
          <w:rFonts w:ascii="Arial MT"/>
          <w:sz w:val="20"/>
        </w:rPr>
      </w:pPr>
    </w:p>
    <w:p w14:paraId="3A66B9BD">
      <w:pPr>
        <w:pStyle w:val="11"/>
        <w:rPr>
          <w:rFonts w:ascii="Arial MT"/>
          <w:sz w:val="20"/>
        </w:rPr>
      </w:pPr>
    </w:p>
    <w:p w14:paraId="70569DD5">
      <w:pPr>
        <w:pStyle w:val="11"/>
        <w:rPr>
          <w:rFonts w:ascii="Arial MT"/>
          <w:sz w:val="20"/>
        </w:rPr>
      </w:pPr>
    </w:p>
    <w:p w14:paraId="17CBBE90">
      <w:pPr>
        <w:pStyle w:val="11"/>
        <w:rPr>
          <w:rFonts w:ascii="Arial MT"/>
          <w:sz w:val="20"/>
        </w:rPr>
      </w:pPr>
    </w:p>
    <w:p w14:paraId="495C7688">
      <w:pPr>
        <w:pStyle w:val="11"/>
        <w:rPr>
          <w:rFonts w:ascii="Arial MT"/>
          <w:sz w:val="20"/>
        </w:rPr>
      </w:pPr>
    </w:p>
    <w:p w14:paraId="46379118">
      <w:pPr>
        <w:pStyle w:val="11"/>
        <w:rPr>
          <w:rFonts w:ascii="Arial MT"/>
          <w:sz w:val="20"/>
        </w:rPr>
      </w:pPr>
    </w:p>
    <w:p w14:paraId="5223F6E9">
      <w:pPr>
        <w:pStyle w:val="11"/>
        <w:rPr>
          <w:rFonts w:ascii="Arial MT"/>
          <w:sz w:val="20"/>
        </w:rPr>
      </w:pPr>
    </w:p>
    <w:p w14:paraId="14BE6506">
      <w:pPr>
        <w:pStyle w:val="11"/>
        <w:rPr>
          <w:rFonts w:ascii="Arial MT"/>
          <w:sz w:val="20"/>
        </w:rPr>
      </w:pPr>
    </w:p>
    <w:p w14:paraId="36E85995">
      <w:pPr>
        <w:pStyle w:val="11"/>
        <w:rPr>
          <w:rFonts w:ascii="Arial MT"/>
          <w:sz w:val="20"/>
        </w:rPr>
      </w:pPr>
    </w:p>
    <w:p w14:paraId="480AECE7">
      <w:pPr>
        <w:pStyle w:val="11"/>
        <w:rPr>
          <w:rFonts w:ascii="Arial MT"/>
          <w:sz w:val="20"/>
        </w:rPr>
      </w:pPr>
    </w:p>
    <w:p w14:paraId="1B685810">
      <w:pPr>
        <w:pStyle w:val="11"/>
        <w:rPr>
          <w:rFonts w:ascii="Arial MT"/>
          <w:sz w:val="20"/>
        </w:rPr>
      </w:pPr>
    </w:p>
    <w:p w14:paraId="7D1FA2A7">
      <w:pPr>
        <w:pStyle w:val="11"/>
        <w:rPr>
          <w:rFonts w:ascii="Arial MT"/>
          <w:sz w:val="20"/>
        </w:rPr>
      </w:pPr>
    </w:p>
    <w:p w14:paraId="7E06FFEE">
      <w:pPr>
        <w:pStyle w:val="11"/>
        <w:rPr>
          <w:rFonts w:ascii="Arial MT"/>
          <w:sz w:val="20"/>
        </w:rPr>
      </w:pPr>
    </w:p>
    <w:p w14:paraId="18AD8100">
      <w:pPr>
        <w:pStyle w:val="11"/>
        <w:rPr>
          <w:rFonts w:ascii="Arial MT"/>
          <w:sz w:val="20"/>
        </w:rPr>
      </w:pPr>
    </w:p>
    <w:p w14:paraId="78144467">
      <w:pPr>
        <w:pStyle w:val="11"/>
        <w:rPr>
          <w:rFonts w:ascii="Arial MT"/>
          <w:sz w:val="20"/>
        </w:rPr>
      </w:pPr>
    </w:p>
    <w:p w14:paraId="587541FE">
      <w:pPr>
        <w:pStyle w:val="11"/>
        <w:rPr>
          <w:rFonts w:ascii="Arial MT"/>
          <w:sz w:val="20"/>
        </w:rPr>
      </w:pPr>
    </w:p>
    <w:p w14:paraId="09E61886">
      <w:pPr>
        <w:pStyle w:val="11"/>
        <w:rPr>
          <w:rFonts w:ascii="Arial MT"/>
          <w:sz w:val="20"/>
        </w:rPr>
      </w:pPr>
    </w:p>
    <w:p w14:paraId="31FD117D">
      <w:pPr>
        <w:pStyle w:val="11"/>
        <w:rPr>
          <w:rFonts w:ascii="Arial MT"/>
          <w:sz w:val="20"/>
        </w:rPr>
      </w:pPr>
    </w:p>
    <w:p w14:paraId="22A75909">
      <w:pPr>
        <w:pStyle w:val="11"/>
        <w:rPr>
          <w:rFonts w:ascii="Arial MT"/>
          <w:sz w:val="20"/>
        </w:rPr>
      </w:pPr>
    </w:p>
    <w:p w14:paraId="2AF4DC70">
      <w:pPr>
        <w:pStyle w:val="11"/>
        <w:rPr>
          <w:rFonts w:ascii="Arial MT"/>
          <w:sz w:val="20"/>
        </w:rPr>
      </w:pPr>
    </w:p>
    <w:p w14:paraId="64E09149">
      <w:pPr>
        <w:pStyle w:val="11"/>
        <w:rPr>
          <w:rFonts w:ascii="Arial MT"/>
          <w:sz w:val="20"/>
        </w:rPr>
      </w:pPr>
    </w:p>
    <w:p w14:paraId="6119E599">
      <w:pPr>
        <w:pStyle w:val="11"/>
        <w:rPr>
          <w:rFonts w:ascii="Arial MT"/>
          <w:sz w:val="20"/>
        </w:rPr>
      </w:pPr>
    </w:p>
    <w:p w14:paraId="00116524">
      <w:pPr>
        <w:pStyle w:val="11"/>
        <w:rPr>
          <w:rFonts w:ascii="Arial MT"/>
          <w:sz w:val="20"/>
        </w:rPr>
      </w:pPr>
    </w:p>
    <w:p w14:paraId="6F9FED56">
      <w:pPr>
        <w:pStyle w:val="11"/>
        <w:rPr>
          <w:rFonts w:ascii="Arial MT"/>
          <w:sz w:val="20"/>
        </w:rPr>
      </w:pPr>
    </w:p>
    <w:p w14:paraId="0A453D2F">
      <w:pPr>
        <w:pStyle w:val="11"/>
        <w:rPr>
          <w:rFonts w:ascii="Arial MT"/>
          <w:sz w:val="20"/>
        </w:rPr>
      </w:pPr>
    </w:p>
    <w:p w14:paraId="2DB1C626">
      <w:pPr>
        <w:pStyle w:val="11"/>
        <w:rPr>
          <w:rFonts w:ascii="Arial MT"/>
          <w:sz w:val="20"/>
        </w:rPr>
      </w:pPr>
    </w:p>
    <w:p w14:paraId="54875322">
      <w:pPr>
        <w:pStyle w:val="11"/>
        <w:rPr>
          <w:rFonts w:ascii="Arial MT"/>
          <w:sz w:val="20"/>
        </w:rPr>
      </w:pPr>
    </w:p>
    <w:p w14:paraId="3D378048">
      <w:pPr>
        <w:pStyle w:val="11"/>
        <w:rPr>
          <w:rFonts w:ascii="Arial MT"/>
          <w:sz w:val="20"/>
        </w:rPr>
      </w:pPr>
    </w:p>
    <w:p w14:paraId="07B7FD94">
      <w:pPr>
        <w:pStyle w:val="11"/>
        <w:rPr>
          <w:rFonts w:ascii="Arial MT"/>
          <w:sz w:val="20"/>
        </w:rPr>
      </w:pPr>
    </w:p>
    <w:p w14:paraId="4CDF40DB">
      <w:pPr>
        <w:pStyle w:val="11"/>
        <w:rPr>
          <w:rFonts w:ascii="Arial MT"/>
          <w:sz w:val="20"/>
        </w:rPr>
      </w:pPr>
    </w:p>
    <w:p w14:paraId="19620BB4">
      <w:pPr>
        <w:pStyle w:val="11"/>
        <w:rPr>
          <w:rFonts w:ascii="Arial MT"/>
          <w:sz w:val="20"/>
        </w:rPr>
      </w:pPr>
    </w:p>
    <w:p w14:paraId="1FB565FC">
      <w:pPr>
        <w:pStyle w:val="11"/>
        <w:rPr>
          <w:rFonts w:ascii="Arial MT"/>
          <w:sz w:val="20"/>
        </w:rPr>
      </w:pPr>
    </w:p>
    <w:p w14:paraId="4697B70B">
      <w:pPr>
        <w:pStyle w:val="11"/>
        <w:rPr>
          <w:rFonts w:ascii="Arial MT"/>
          <w:sz w:val="20"/>
        </w:rPr>
      </w:pPr>
    </w:p>
    <w:p w14:paraId="3E78A28E">
      <w:pPr>
        <w:pStyle w:val="11"/>
        <w:rPr>
          <w:rFonts w:ascii="Arial MT"/>
          <w:sz w:val="20"/>
        </w:rPr>
      </w:pPr>
    </w:p>
    <w:p w14:paraId="61D136B3">
      <w:pPr>
        <w:pStyle w:val="11"/>
        <w:spacing w:before="1"/>
        <w:rPr>
          <w:rFonts w:ascii="Arial MT"/>
          <w:sz w:val="25"/>
        </w:rPr>
      </w:pPr>
    </w:p>
    <w:p w14:paraId="16E6BA32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112</w:t>
      </w:r>
    </w:p>
    <w:p w14:paraId="3EEE7CF5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02A437CA">
      <w:pPr>
        <w:tabs>
          <w:tab w:val="left" w:pos="2500"/>
          <w:tab w:val="left" w:pos="3220"/>
          <w:tab w:val="left" w:pos="7481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6.8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9"/>
          <w:w w:val="110"/>
          <w:sz w:val="22"/>
        </w:rPr>
        <w:t>Date:</w:t>
      </w:r>
      <w:r>
        <w:rPr>
          <w:rFonts w:ascii="Times New Roman"/>
          <w:b/>
          <w:spacing w:val="-1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3D50C291">
      <w:pPr>
        <w:pStyle w:val="11"/>
        <w:spacing w:before="1"/>
        <w:rPr>
          <w:rFonts w:ascii="Times New Roman"/>
          <w:b/>
          <w:sz w:val="26"/>
        </w:rPr>
      </w:pPr>
    </w:p>
    <w:p w14:paraId="5B1DA341">
      <w:pPr>
        <w:tabs>
          <w:tab w:val="left" w:pos="748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5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 xml:space="preserve">No.: </w:t>
      </w:r>
      <w:r>
        <w:rPr>
          <w:rFonts w:ascii="Times New Roman"/>
          <w:b/>
          <w:spacing w:val="1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w w:val="115"/>
          <w:sz w:val="22"/>
        </w:rPr>
        <w:t xml:space="preserve">Name: </w:t>
      </w:r>
      <w:r>
        <w:rPr>
          <w:rFonts w:ascii="Times New Roman"/>
          <w:b/>
          <w:spacing w:val="10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0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1B71DAD5">
      <w:pPr>
        <w:pStyle w:val="11"/>
        <w:rPr>
          <w:b/>
          <w:sz w:val="26"/>
        </w:rPr>
      </w:pPr>
    </w:p>
    <w:p w14:paraId="25FA75CC">
      <w:pPr>
        <w:pStyle w:val="11"/>
        <w:spacing w:before="6"/>
        <w:rPr>
          <w:b/>
          <w:sz w:val="24"/>
        </w:rPr>
      </w:pPr>
    </w:p>
    <w:p w14:paraId="20CCB2A3">
      <w:pPr>
        <w:pStyle w:val="11"/>
        <w:spacing w:line="336" w:lineRule="auto"/>
        <w:ind w:left="940" w:right="5460" w:firstLine="4327"/>
        <w:jc w:val="both"/>
      </w:pPr>
      <w:r>
        <w:rPr>
          <w:b/>
          <w:sz w:val="28"/>
          <w:u w:val="thick"/>
        </w:rPr>
        <w:t>Zip List</w:t>
      </w:r>
      <w:r>
        <w:rPr>
          <w:b/>
          <w:spacing w:val="-59"/>
          <w:sz w:val="28"/>
        </w:rPr>
        <w:t xml:space="preserve"> </w:t>
      </w:r>
      <w:r>
        <w:t>Write a Python program to Zip two given lists of lists.</w:t>
      </w:r>
      <w:r>
        <w:rPr>
          <w:spacing w:val="1"/>
        </w:rPr>
        <w:t xml:space="preserve"> </w:t>
      </w:r>
      <w:r>
        <w:t>Input:</w:t>
      </w:r>
    </w:p>
    <w:p w14:paraId="5E482981">
      <w:pPr>
        <w:pStyle w:val="11"/>
        <w:spacing w:before="9" w:line="350" w:lineRule="auto"/>
        <w:ind w:left="940" w:right="9372"/>
      </w:pPr>
      <w:r>
        <w:t>m</w:t>
      </w:r>
      <w:r>
        <w:rPr>
          <w:spacing w:val="7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row</w:t>
      </w:r>
      <w:r>
        <w:rPr>
          <w:spacing w:val="6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rPr>
          <w:spacing w:val="-2"/>
        </w:rPr>
        <w:t>n:</w:t>
      </w:r>
      <w:r>
        <w:rPr>
          <w:spacing w:val="-16"/>
        </w:rPr>
        <w:t xml:space="preserve"> </w:t>
      </w:r>
      <w:r>
        <w:rPr>
          <w:spacing w:val="-2"/>
        </w:rPr>
        <w:t>column</w:t>
      </w:r>
      <w:r>
        <w:rPr>
          <w:spacing w:val="-15"/>
        </w:rPr>
        <w:t xml:space="preserve"> </w:t>
      </w:r>
      <w:r>
        <w:rPr>
          <w:spacing w:val="-2"/>
        </w:rPr>
        <w:t>size</w:t>
      </w:r>
    </w:p>
    <w:p w14:paraId="14C2BA4C">
      <w:pPr>
        <w:pStyle w:val="11"/>
        <w:spacing w:line="343" w:lineRule="auto"/>
        <w:ind w:left="940" w:right="8294"/>
      </w:pPr>
      <w:r>
        <w:rPr>
          <w:spacing w:val="-1"/>
        </w:rPr>
        <w:t xml:space="preserve">list1 </w:t>
      </w:r>
      <w:r>
        <w:t>and list 2 : Two lists</w:t>
      </w:r>
      <w:r>
        <w:rPr>
          <w:spacing w:val="-48"/>
        </w:rPr>
        <w:t xml:space="preserve"> </w:t>
      </w:r>
      <w:r>
        <w:t>Output</w:t>
      </w:r>
    </w:p>
    <w:p w14:paraId="0215F34A">
      <w:pPr>
        <w:pStyle w:val="11"/>
        <w:spacing w:before="2"/>
        <w:ind w:left="940"/>
      </w:pPr>
      <w:r>
        <w:rPr>
          <w:spacing w:val="-1"/>
        </w:rPr>
        <w:t>Zipped</w:t>
      </w:r>
      <w:r>
        <w:rPr>
          <w:spacing w:val="-5"/>
        </w:rPr>
        <w:t xml:space="preserve"> </w:t>
      </w:r>
      <w:r>
        <w:rPr>
          <w:spacing w:val="-1"/>
        </w:rPr>
        <w:t>List</w:t>
      </w:r>
      <w:r>
        <w:rPr>
          <w:spacing w:val="-9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combined both</w:t>
      </w:r>
      <w:r>
        <w:rPr>
          <w:spacing w:val="-9"/>
        </w:rPr>
        <w:t xml:space="preserve"> </w:t>
      </w:r>
      <w:r>
        <w:t>list1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list2</w:t>
      </w:r>
    </w:p>
    <w:p w14:paraId="687B15FF">
      <w:pPr>
        <w:pStyle w:val="11"/>
        <w:rPr>
          <w:sz w:val="26"/>
        </w:rPr>
      </w:pPr>
    </w:p>
    <w:p w14:paraId="5DEE2A5D">
      <w:pPr>
        <w:pStyle w:val="11"/>
        <w:spacing w:before="196" w:line="350" w:lineRule="auto"/>
        <w:ind w:left="1146" w:right="8270" w:hanging="207"/>
      </w:pPr>
      <w:r>
        <w:rPr>
          <w:spacing w:val="-3"/>
        </w:rPr>
        <w:t xml:space="preserve">def </w:t>
      </w:r>
      <w:r>
        <w:rPr>
          <w:spacing w:val="-2"/>
        </w:rPr>
        <w:t>zip_lists_user_input():</w:t>
      </w:r>
      <w:r>
        <w:rPr>
          <w:spacing w:val="-48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int(input())</w:t>
      </w:r>
    </w:p>
    <w:p w14:paraId="4AB095CA">
      <w:pPr>
        <w:pStyle w:val="11"/>
        <w:spacing w:line="260" w:lineRule="exact"/>
        <w:ind w:left="1146"/>
      </w:pPr>
      <w:r>
        <w:t>n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int(input())</w:t>
      </w:r>
    </w:p>
    <w:p w14:paraId="541EDEC9">
      <w:pPr>
        <w:pStyle w:val="11"/>
        <w:spacing w:before="124" w:line="345" w:lineRule="auto"/>
        <w:ind w:left="1146" w:right="4772"/>
      </w:pPr>
      <w:r>
        <w:rPr>
          <w:spacing w:val="-1"/>
        </w:rPr>
        <w:t>list1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[[int(input())</w:t>
      </w:r>
      <w:r>
        <w:rPr>
          <w:spacing w:val="-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_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range(n)]</w:t>
      </w:r>
      <w:r>
        <w:rPr>
          <w:spacing w:val="-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_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range(m)]</w:t>
      </w:r>
      <w:r>
        <w:rPr>
          <w:spacing w:val="-48"/>
        </w:rPr>
        <w:t xml:space="preserve"> </w:t>
      </w:r>
      <w:r>
        <w:rPr>
          <w:spacing w:val="-1"/>
        </w:rPr>
        <w:t>list2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[[int(input())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range(n)]</w:t>
      </w:r>
      <w:r>
        <w:rPr>
          <w:spacing w:val="-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_ in</w:t>
      </w:r>
      <w:r>
        <w:rPr>
          <w:spacing w:val="-12"/>
        </w:rPr>
        <w:t xml:space="preserve"> </w:t>
      </w:r>
      <w:r>
        <w:t>range(m)]</w:t>
      </w:r>
    </w:p>
    <w:p w14:paraId="10632467">
      <w:pPr>
        <w:pStyle w:val="11"/>
        <w:spacing w:before="6"/>
        <w:rPr>
          <w:sz w:val="33"/>
        </w:rPr>
      </w:pPr>
    </w:p>
    <w:p w14:paraId="6D67C02D">
      <w:pPr>
        <w:pStyle w:val="11"/>
        <w:spacing w:line="345" w:lineRule="auto"/>
        <w:ind w:left="1146" w:right="6234"/>
      </w:pPr>
      <w:r>
        <w:t>zipped_list</w:t>
      </w:r>
      <w:r>
        <w:rPr>
          <w:spacing w:val="-1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[a</w:t>
      </w:r>
      <w:r>
        <w:rPr>
          <w:spacing w:val="-1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</w:t>
      </w:r>
      <w:r>
        <w:rPr>
          <w:spacing w:val="-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zip(list1,</w:t>
      </w:r>
      <w:r>
        <w:rPr>
          <w:spacing w:val="-5"/>
        </w:rPr>
        <w:t xml:space="preserve"> </w:t>
      </w:r>
      <w:r>
        <w:t>list2)]</w:t>
      </w:r>
      <w:r>
        <w:rPr>
          <w:spacing w:val="-47"/>
        </w:rPr>
        <w:t xml:space="preserve"> </w:t>
      </w:r>
      <w:r>
        <w:t>return zipped_list</w:t>
      </w:r>
    </w:p>
    <w:p w14:paraId="6B0DB945">
      <w:pPr>
        <w:pStyle w:val="11"/>
        <w:spacing w:before="1" w:line="345" w:lineRule="auto"/>
        <w:ind w:left="940" w:right="7118"/>
      </w:pPr>
      <w:r>
        <w:rPr>
          <w:spacing w:val="-1"/>
        </w:rPr>
        <w:t>zipped_result = zip_lists_user_input()</w:t>
      </w:r>
      <w:r>
        <w:rPr>
          <w:spacing w:val="-48"/>
        </w:rPr>
        <w:t xml:space="preserve"> </w:t>
      </w:r>
      <w:r>
        <w:t>print(zipped_result)</w:t>
      </w:r>
    </w:p>
    <w:p w14:paraId="0C31ACAD">
      <w:pPr>
        <w:pStyle w:val="11"/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49"/>
        <w:gridCol w:w="2096"/>
        <w:gridCol w:w="2098"/>
        <w:gridCol w:w="204"/>
      </w:tblGrid>
      <w:tr w14:paraId="6AB88180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197" w:type="dxa"/>
            <w:shd w:val="clear" w:color="auto" w:fill="F8F8FF"/>
          </w:tcPr>
          <w:p w14:paraId="1CA5DEF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F8F8FF"/>
          </w:tcPr>
          <w:p w14:paraId="795D6039">
            <w:pPr>
              <w:pStyle w:val="15"/>
              <w:spacing w:before="96"/>
              <w:ind w:left="109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2096" w:type="dxa"/>
            <w:shd w:val="clear" w:color="auto" w:fill="F8F8FF"/>
          </w:tcPr>
          <w:p w14:paraId="2A4FAA65">
            <w:pPr>
              <w:pStyle w:val="15"/>
              <w:spacing w:before="96"/>
              <w:ind w:left="112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2098" w:type="dxa"/>
            <w:shd w:val="clear" w:color="auto" w:fill="F8F8FF"/>
          </w:tcPr>
          <w:p w14:paraId="1A6418CB">
            <w:pPr>
              <w:pStyle w:val="15"/>
              <w:spacing w:before="96"/>
              <w:ind w:left="111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204" w:type="dxa"/>
            <w:shd w:val="clear" w:color="auto" w:fill="F8F8FF"/>
          </w:tcPr>
          <w:p w14:paraId="53E9D5E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0C2DB1A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76" w:hRule="atLeast"/>
        </w:trPr>
        <w:tc>
          <w:tcPr>
            <w:tcW w:w="197" w:type="dxa"/>
            <w:shd w:val="clear" w:color="auto" w:fill="E2E2E2"/>
          </w:tcPr>
          <w:p w14:paraId="627B021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E2E2E2"/>
          </w:tcPr>
          <w:p w14:paraId="1A381168">
            <w:pPr>
              <w:pStyle w:val="15"/>
              <w:spacing w:before="83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672825FE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6DAB563E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56058175">
            <w:pPr>
              <w:pStyle w:val="15"/>
              <w:spacing w:before="3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2</w:t>
            </w:r>
          </w:p>
          <w:p w14:paraId="0D1625E1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  <w:p w14:paraId="1E8988AD">
            <w:pPr>
              <w:pStyle w:val="15"/>
              <w:spacing w:before="2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4</w:t>
            </w:r>
          </w:p>
          <w:p w14:paraId="76205B89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6E14B90C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6</w:t>
            </w:r>
          </w:p>
          <w:p w14:paraId="7D025D19">
            <w:pPr>
              <w:pStyle w:val="1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7</w:t>
            </w:r>
          </w:p>
          <w:p w14:paraId="43D9893A">
            <w:pPr>
              <w:pStyle w:val="15"/>
              <w:spacing w:before="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8</w:t>
            </w:r>
          </w:p>
        </w:tc>
        <w:tc>
          <w:tcPr>
            <w:tcW w:w="2096" w:type="dxa"/>
            <w:shd w:val="clear" w:color="auto" w:fill="E2E2E2"/>
          </w:tcPr>
          <w:p w14:paraId="07036F23">
            <w:pPr>
              <w:pStyle w:val="15"/>
              <w:spacing w:before="83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[[1,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2,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5,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6],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[3,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4,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7,</w:t>
            </w:r>
            <w:r>
              <w:rPr>
                <w:rFonts w:ascii="Arial MT"/>
                <w:color w:val="1D1F22"/>
                <w:spacing w:val="-8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8]]</w:t>
            </w:r>
          </w:p>
        </w:tc>
        <w:tc>
          <w:tcPr>
            <w:tcW w:w="2098" w:type="dxa"/>
            <w:shd w:val="clear" w:color="auto" w:fill="E2E2E2"/>
          </w:tcPr>
          <w:p w14:paraId="100366F9">
            <w:pPr>
              <w:pStyle w:val="15"/>
              <w:spacing w:before="83"/>
              <w:ind w:left="111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[[1,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2,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5,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6],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[3,</w:t>
            </w:r>
            <w:r>
              <w:rPr>
                <w:rFonts w:ascii="Arial MT"/>
                <w:color w:val="1D1F22"/>
                <w:spacing w:val="-7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4,</w:t>
            </w:r>
            <w:r>
              <w:rPr>
                <w:rFonts w:ascii="Arial MT"/>
                <w:color w:val="1D1F22"/>
                <w:spacing w:val="-4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7,</w:t>
            </w:r>
            <w:r>
              <w:rPr>
                <w:rFonts w:ascii="Arial MT"/>
                <w:color w:val="1D1F22"/>
                <w:spacing w:val="-8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8]]</w:t>
            </w:r>
          </w:p>
        </w:tc>
        <w:tc>
          <w:tcPr>
            <w:tcW w:w="204" w:type="dxa"/>
            <w:shd w:val="clear" w:color="auto" w:fill="E2E2E2"/>
          </w:tcPr>
          <w:p w14:paraId="6A94D9BF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3700AC28">
      <w:pPr>
        <w:pStyle w:val="11"/>
        <w:rPr>
          <w:sz w:val="20"/>
        </w:rPr>
      </w:pPr>
    </w:p>
    <w:p w14:paraId="1068A71E">
      <w:pPr>
        <w:pStyle w:val="11"/>
        <w:rPr>
          <w:sz w:val="20"/>
        </w:rPr>
      </w:pPr>
    </w:p>
    <w:p w14:paraId="0068BAB2">
      <w:pPr>
        <w:pStyle w:val="11"/>
        <w:rPr>
          <w:sz w:val="20"/>
        </w:rPr>
      </w:pPr>
    </w:p>
    <w:p w14:paraId="58D82585">
      <w:pPr>
        <w:pStyle w:val="11"/>
        <w:spacing w:before="1"/>
        <w:rPr>
          <w:sz w:val="28"/>
        </w:rPr>
      </w:pPr>
    </w:p>
    <w:p w14:paraId="46302E37">
      <w:pPr>
        <w:spacing w:after="0"/>
        <w:rPr>
          <w:sz w:val="28"/>
        </w:rPr>
        <w:sectPr>
          <w:pgSz w:w="12240" w:h="15840"/>
          <w:pgMar w:top="1400" w:right="180" w:bottom="0" w:left="380" w:header="720" w:footer="720" w:gutter="0"/>
          <w:cols w:space="720" w:num="1"/>
        </w:sectPr>
      </w:pPr>
    </w:p>
    <w:p w14:paraId="4D93881C">
      <w:pPr>
        <w:spacing w:before="100"/>
        <w:ind w:left="839" w:right="0" w:firstLine="0"/>
        <w:jc w:val="left"/>
        <w:rPr>
          <w:b/>
          <w:sz w:val="20"/>
        </w:rPr>
      </w:pPr>
      <w:r>
        <w:pict>
          <v:group id="_x0000_s2056" o:spid="_x0000_s2056" o:spt="203" style="position:absolute;left:0pt;margin-left:23.75pt;margin-top:23.75pt;height:744.8pt;width:564.8pt;mso-position-horizontal-relative:page;mso-position-vertical-relative:page;z-index:-251456512;mso-width-relative:page;mso-height-relative:page;" coordorigin="475,476" coordsize="11296,14896">
            <o:lock v:ext="edit"/>
            <v:shape id="_x0000_s2057" o:spid="_x0000_s2057" style="position:absolute;left:475;top:476;height:14896;width:11296;" fillcolor="#000000" filled="t" stroked="f" coordorigin="475,476" coordsize="11296,14896" path="m11743,519l533,519,533,518,518,518,518,15342,533,15342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58" o:spid="_x0000_s2058" o:spt="20" style="position:absolute;left:1440;top:2633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shape id="_x0000_s2059" o:spid="_x0000_s2059" style="position:absolute;left:475;top:476;height:14896;width:11296;" fillcolor="#000000" filled="t" stroked="f" coordorigin="475,476" coordsize="11296,14896" path="m11743,519l533,519,533,518,518,518,518,15342,533,15342,533,15344,11743,15344,11743,15314,11743,534,11714,534,11714,15314,533,15314,533,533,11743,533,11743,519xm11771,476l11757,476,11757,504,11757,15358,533,15358,504,15358,504,504,533,504,11757,504,11757,476,533,476,475,476,475,504,475,15358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60" o:spid="_x0000_s2060" o:spt="20" style="position:absolute;left:1171;top:14641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61" o:spid="_x0000_s2061" o:spt="1" style="position:absolute;left:10723;top:14712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6D3B41B7">
      <w:pPr>
        <w:pStyle w:val="11"/>
        <w:spacing w:before="7"/>
        <w:rPr>
          <w:b/>
          <w:sz w:val="37"/>
        </w:rPr>
      </w:pPr>
      <w:r>
        <w:br w:type="column"/>
      </w:r>
    </w:p>
    <w:p w14:paraId="49769B55">
      <w:pPr>
        <w:pStyle w:val="6"/>
        <w:spacing w:before="0"/>
        <w:ind w:left="839" w:right="0"/>
        <w:jc w:val="left"/>
        <w:rPr>
          <w:rFonts w:ascii="Arial MT"/>
        </w:rPr>
      </w:pPr>
      <w:r>
        <w:pict>
          <v:shape id="_x0000_s2062" o:spid="_x0000_s2062" o:spt="202" type="#_x0000_t202" style="position:absolute;left:0pt;margin-left:538.25pt;margin-top:-28.45pt;height:23pt;width:12.65pt;mso-position-horizontal-relative:page;z-index:-2514575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B25101F"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126"/>
                      <w:sz w:val="20"/>
                    </w:rPr>
                    <w:t>.</w:t>
                  </w:r>
                </w:p>
                <w:p w14:paraId="21B8EFEB">
                  <w:pPr>
                    <w:spacing w:before="4"/>
                    <w:ind w:left="0" w:right="0" w:firstLine="0"/>
                    <w:jc w:val="righ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63" o:spid="_x0000_s2063" o:spt="202" type="#_x0000_t202" style="position:absolute;left:0pt;margin-left:537.15pt;margin-top:-24.9pt;height:23.05pt;width:31.2pt;mso-position-horizontal-relative:page;z-index:251688960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127AD849">
                  <w:pPr>
                    <w:spacing w:before="159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127</w:t>
                  </w:r>
                </w:p>
              </w:txbxContent>
            </v:textbox>
          </v:shape>
        </w:pict>
      </w:r>
      <w:r>
        <w:rPr>
          <w:rFonts w:ascii="Arial MT"/>
        </w:rPr>
        <w:t>113</w:t>
      </w:r>
    </w:p>
    <w:p w14:paraId="055EAB98">
      <w:pPr>
        <w:spacing w:after="0"/>
        <w:jc w:val="left"/>
        <w:rPr>
          <w:rFonts w:ascii="Arial MT"/>
        </w:rPr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10148" w:space="106"/>
            <w:col w:w="1426"/>
          </w:cols>
        </w:sectPr>
      </w:pPr>
    </w:p>
    <w:p w14:paraId="681158DB">
      <w:pPr>
        <w:tabs>
          <w:tab w:val="left" w:pos="2500"/>
          <w:tab w:val="left" w:pos="3220"/>
          <w:tab w:val="left" w:pos="7481"/>
        </w:tabs>
        <w:spacing w:before="61"/>
        <w:ind w:left="1060" w:right="0" w:firstLine="0"/>
        <w:jc w:val="left"/>
        <w:rPr>
          <w:rFonts w:ascii="Times New Roman"/>
          <w:b/>
          <w:sz w:val="23"/>
        </w:rPr>
      </w:pPr>
      <w:r>
        <w:pict>
          <v:group id="_x0000_s2064" o:spid="_x0000_s2064" o:spt="203" style="position:absolute;left:0pt;margin-left:23.75pt;margin-top:23.7pt;height:744.9pt;width:564.8pt;mso-position-horizontal-relative:page;mso-position-vertical-relative:page;z-index:-251455488;mso-width-relative:page;mso-height-relative:page;" coordorigin="475,474" coordsize="11296,14898">
            <o:lock v:ext="edit"/>
            <v:shape id="_x0000_s2065" o:spid="_x0000_s2065" style="position:absolute;left:475;top:474;height:14898;width:11296;" fillcolor="#000000" filled="t" stroked="f" coordorigin="475,474" coordsize="11296,14898" path="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66" o:spid="_x0000_s2066" o:spt="20" style="position:absolute;left:1440;top:2612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2067" o:spid="_x0000_s2067" o:spt="20" style="position:absolute;left:1171;top:14103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68" o:spid="_x0000_s2068" o:spt="1" style="position:absolute;left:10723;top:14175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rFonts w:ascii="Times New Roman"/>
          <w:b/>
          <w:w w:val="115"/>
          <w:sz w:val="22"/>
        </w:rPr>
        <w:t>Ex.</w:t>
      </w:r>
      <w:r>
        <w:rPr>
          <w:rFonts w:ascii="Times New Roman"/>
          <w:b/>
          <w:spacing w:val="24"/>
          <w:w w:val="115"/>
          <w:sz w:val="22"/>
        </w:rPr>
        <w:t xml:space="preserve"> </w:t>
      </w:r>
      <w:r>
        <w:rPr>
          <w:rFonts w:ascii="Times New Roman"/>
          <w:b/>
          <w:w w:val="115"/>
          <w:sz w:val="22"/>
        </w:rPr>
        <w:t>No.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: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w w:val="115"/>
          <w:sz w:val="22"/>
        </w:rPr>
        <w:t>6.9</w:t>
      </w:r>
      <w:r>
        <w:rPr>
          <w:rFonts w:ascii="Times New Roman"/>
          <w:b/>
          <w:w w:val="115"/>
          <w:sz w:val="22"/>
        </w:rPr>
        <w:tab/>
      </w:r>
      <w:r>
        <w:rPr>
          <w:rFonts w:ascii="Times New Roman"/>
          <w:b/>
          <w:spacing w:val="-8"/>
          <w:w w:val="110"/>
          <w:sz w:val="22"/>
        </w:rPr>
        <w:t>Date:</w:t>
      </w:r>
      <w:r>
        <w:rPr>
          <w:rFonts w:ascii="Times New Roman"/>
          <w:b/>
          <w:spacing w:val="-3"/>
          <w:w w:val="110"/>
          <w:sz w:val="22"/>
        </w:rPr>
        <w:t xml:space="preserve"> </w:t>
      </w:r>
      <w:r>
        <w:rPr>
          <w:rFonts w:ascii="Times New Roman"/>
          <w:b/>
          <w:spacing w:val="-8"/>
          <w:w w:val="110"/>
          <w:sz w:val="23"/>
        </w:rPr>
        <w:t>3/05/2024</w:t>
      </w:r>
    </w:p>
    <w:p w14:paraId="082B3D95">
      <w:pPr>
        <w:pStyle w:val="11"/>
        <w:spacing w:before="5"/>
        <w:rPr>
          <w:rFonts w:ascii="Times New Roman"/>
          <w:b/>
          <w:sz w:val="25"/>
        </w:rPr>
      </w:pPr>
    </w:p>
    <w:p w14:paraId="5BE5B6F0">
      <w:pPr>
        <w:tabs>
          <w:tab w:val="left" w:pos="7481"/>
        </w:tabs>
        <w:spacing w:before="0"/>
        <w:ind w:left="106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10"/>
          <w:sz w:val="22"/>
        </w:rPr>
        <w:t>Register</w:t>
      </w:r>
      <w:r>
        <w:rPr>
          <w:rFonts w:ascii="Times New Roman"/>
          <w:b/>
          <w:spacing w:val="5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 xml:space="preserve">No.: </w:t>
      </w:r>
      <w:r>
        <w:rPr>
          <w:rFonts w:ascii="Times New Roman"/>
          <w:b/>
          <w:spacing w:val="2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231401013</w:t>
      </w:r>
      <w:r>
        <w:rPr>
          <w:rFonts w:ascii="Times New Roman"/>
          <w:b/>
          <w:w w:val="110"/>
          <w:sz w:val="22"/>
        </w:rPr>
        <w:tab/>
      </w:r>
      <w:r>
        <w:rPr>
          <w:rFonts w:ascii="Times New Roman"/>
          <w:b/>
          <w:spacing w:val="-1"/>
          <w:w w:val="110"/>
          <w:sz w:val="22"/>
        </w:rPr>
        <w:t>Name:</w:t>
      </w:r>
      <w:r>
        <w:rPr>
          <w:rFonts w:ascii="Times New Roman"/>
          <w:b/>
          <w:spacing w:val="-7"/>
          <w:w w:val="110"/>
          <w:sz w:val="22"/>
        </w:rPr>
        <w:t xml:space="preserve"> </w:t>
      </w:r>
      <w:r>
        <w:rPr>
          <w:rFonts w:ascii="Times New Roman"/>
          <w:b/>
          <w:spacing w:val="-1"/>
          <w:w w:val="110"/>
          <w:sz w:val="22"/>
        </w:rPr>
        <w:t>ARCHITHA.</w:t>
      </w:r>
      <w:r>
        <w:rPr>
          <w:rFonts w:ascii="Times New Roman"/>
          <w:b/>
          <w:spacing w:val="-15"/>
          <w:w w:val="110"/>
          <w:sz w:val="22"/>
        </w:rPr>
        <w:t xml:space="preserve"> </w:t>
      </w:r>
      <w:r>
        <w:rPr>
          <w:rFonts w:ascii="Times New Roman"/>
          <w:b/>
          <w:w w:val="110"/>
          <w:sz w:val="22"/>
        </w:rPr>
        <w:t>M</w:t>
      </w:r>
    </w:p>
    <w:p w14:paraId="71680FCA">
      <w:pPr>
        <w:pStyle w:val="11"/>
        <w:rPr>
          <w:rFonts w:ascii="Times New Roman"/>
          <w:b/>
          <w:sz w:val="24"/>
        </w:rPr>
      </w:pPr>
    </w:p>
    <w:p w14:paraId="6FC75099">
      <w:pPr>
        <w:pStyle w:val="11"/>
        <w:spacing w:before="4"/>
        <w:rPr>
          <w:rFonts w:ascii="Times New Roman"/>
          <w:b/>
          <w:sz w:val="26"/>
        </w:rPr>
      </w:pPr>
    </w:p>
    <w:p w14:paraId="478285AF">
      <w:pPr>
        <w:pStyle w:val="5"/>
        <w:spacing w:line="327" w:lineRule="exact"/>
        <w:ind w:left="985"/>
        <w:rPr>
          <w:u w:val="none"/>
        </w:rPr>
      </w:pPr>
      <w:bookmarkStart w:id="60" w:name="Factors of a number"/>
      <w:bookmarkEnd w:id="60"/>
      <w:r>
        <w:rPr>
          <w:u w:val="thick"/>
        </w:rPr>
        <w:t>Factors</w:t>
      </w:r>
      <w:r>
        <w:rPr>
          <w:spacing w:val="-13"/>
          <w:u w:val="thick"/>
        </w:rPr>
        <w:t xml:space="preserve"> </w:t>
      </w:r>
      <w:r>
        <w:rPr>
          <w:u w:val="thick"/>
        </w:rPr>
        <w:t>of</w:t>
      </w:r>
      <w:r>
        <w:rPr>
          <w:spacing w:val="-14"/>
          <w:u w:val="thick"/>
        </w:rPr>
        <w:t xml:space="preserve"> </w:t>
      </w:r>
      <w:r>
        <w:rPr>
          <w:u w:val="thick"/>
        </w:rPr>
        <w:t>a</w:t>
      </w:r>
      <w:r>
        <w:rPr>
          <w:spacing w:val="-15"/>
          <w:u w:val="thick"/>
        </w:rPr>
        <w:t xml:space="preserve"> </w:t>
      </w:r>
      <w:r>
        <w:rPr>
          <w:u w:val="thick"/>
        </w:rPr>
        <w:t>number</w:t>
      </w:r>
    </w:p>
    <w:p w14:paraId="794B5361">
      <w:pPr>
        <w:spacing w:before="0" w:line="242" w:lineRule="auto"/>
        <w:ind w:left="940" w:right="122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Determine the factors of a number (i.e., all positive integer values </w:t>
      </w:r>
      <w:r>
        <w:rPr>
          <w:rFonts w:ascii="Times New Roman"/>
          <w:sz w:val="24"/>
        </w:rPr>
        <w:t>that evenly divide into a number)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sz w:val="24"/>
          <w:vertAlign w:val="superscript"/>
        </w:rPr>
        <w:t>th</w:t>
      </w:r>
      <w:r>
        <w:rPr>
          <w:rFonts w:ascii="Times New Roman"/>
          <w:sz w:val="24"/>
          <w:vertAlign w:val="baseline"/>
        </w:rPr>
        <w:t xml:space="preserve"> element</w:t>
      </w:r>
      <w:r>
        <w:rPr>
          <w:rFonts w:ascii="Times New Roman"/>
          <w:spacing w:val="1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of</w:t>
      </w:r>
      <w:r>
        <w:rPr>
          <w:rFonts w:ascii="Times New Roman"/>
          <w:spacing w:val="-9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the</w:t>
      </w:r>
      <w:r>
        <w:rPr>
          <w:rFonts w:ascii="Times New Roman"/>
          <w:spacing w:val="3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list,</w:t>
      </w:r>
      <w:r>
        <w:rPr>
          <w:rFonts w:ascii="Times New Roman"/>
          <w:spacing w:val="3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sorted</w:t>
      </w:r>
      <w:r>
        <w:rPr>
          <w:rFonts w:ascii="Times New Roman"/>
          <w:spacing w:val="-1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ascending.</w:t>
      </w:r>
      <w:r>
        <w:rPr>
          <w:rFonts w:ascii="Times New Roman"/>
          <w:spacing w:val="5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If</w:t>
      </w:r>
      <w:r>
        <w:rPr>
          <w:rFonts w:ascii="Times New Roman"/>
          <w:spacing w:val="-7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there</w:t>
      </w:r>
      <w:r>
        <w:rPr>
          <w:rFonts w:ascii="Times New Roman"/>
          <w:spacing w:val="-1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is</w:t>
      </w:r>
      <w:r>
        <w:rPr>
          <w:rFonts w:ascii="Times New Roman"/>
          <w:spacing w:val="-3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no</w:t>
      </w:r>
      <w:r>
        <w:rPr>
          <w:rFonts w:ascii="Times New Roman"/>
          <w:spacing w:val="4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p</w:t>
      </w:r>
      <w:r>
        <w:rPr>
          <w:rFonts w:ascii="Times New Roman"/>
          <w:sz w:val="24"/>
          <w:vertAlign w:val="superscript"/>
        </w:rPr>
        <w:t>th</w:t>
      </w:r>
      <w:r>
        <w:rPr>
          <w:rFonts w:ascii="Times New Roman"/>
          <w:sz w:val="24"/>
          <w:vertAlign w:val="baseline"/>
        </w:rPr>
        <w:t xml:space="preserve"> element,</w:t>
      </w:r>
      <w:r>
        <w:rPr>
          <w:rFonts w:ascii="Times New Roman"/>
          <w:spacing w:val="3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return</w:t>
      </w:r>
      <w:r>
        <w:rPr>
          <w:rFonts w:ascii="Times New Roman"/>
          <w:spacing w:val="-7"/>
          <w:sz w:val="24"/>
          <w:vertAlign w:val="baseline"/>
        </w:rPr>
        <w:t xml:space="preserve"> </w:t>
      </w:r>
      <w:r>
        <w:rPr>
          <w:rFonts w:ascii="Times New Roman"/>
          <w:sz w:val="24"/>
          <w:vertAlign w:val="baseline"/>
        </w:rPr>
        <w:t>0.</w:t>
      </w:r>
    </w:p>
    <w:p w14:paraId="08E68C43">
      <w:pPr>
        <w:spacing w:before="0"/>
        <w:ind w:left="940" w:right="0" w:firstLine="0"/>
        <w:jc w:val="left"/>
        <w:rPr>
          <w:rFonts w:ascii="Times New Roman"/>
          <w:b/>
          <w:sz w:val="24"/>
        </w:rPr>
      </w:pPr>
      <w:bookmarkStart w:id="61" w:name="Example"/>
      <w:bookmarkEnd w:id="61"/>
      <w:r>
        <w:rPr>
          <w:rFonts w:ascii="Times New Roman"/>
          <w:b/>
          <w:sz w:val="24"/>
        </w:rPr>
        <w:t>Example</w:t>
      </w:r>
    </w:p>
    <w:p w14:paraId="6D518486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20</w:t>
      </w:r>
    </w:p>
    <w:p w14:paraId="00D0D4C4">
      <w:pPr>
        <w:spacing w:before="3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</w:t>
      </w:r>
    </w:p>
    <w:p w14:paraId="3C3D4505">
      <w:pPr>
        <w:spacing w:before="2" w:line="244" w:lineRule="auto"/>
        <w:ind w:left="940" w:right="1232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1"/>
          <w:sz w:val="24"/>
        </w:rPr>
        <w:t>factors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pacing w:val="-1"/>
          <w:sz w:val="24"/>
        </w:rPr>
        <w:t>of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20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ascending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order are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{1,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2,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4,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5,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10,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20}.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Using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1-based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indexing,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3,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returned.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6, 0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would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returned.</w:t>
      </w:r>
    </w:p>
    <w:p w14:paraId="7DA58AD7">
      <w:pPr>
        <w:pStyle w:val="7"/>
        <w:spacing w:before="7" w:line="275" w:lineRule="exact"/>
        <w:ind w:left="940"/>
        <w:rPr>
          <w:rFonts w:ascii="Times New Roman"/>
        </w:rPr>
      </w:pPr>
      <w:bookmarkStart w:id="62" w:name="Constraints"/>
      <w:bookmarkEnd w:id="62"/>
      <w:r>
        <w:rPr>
          <w:rFonts w:ascii="Times New Roman"/>
        </w:rPr>
        <w:t>Constraints</w:t>
      </w:r>
    </w:p>
    <w:p w14:paraId="3AC89187">
      <w:pPr>
        <w:spacing w:before="0" w:line="275" w:lineRule="exact"/>
        <w:ind w:left="94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15</w:t>
      </w:r>
    </w:p>
    <w:p w14:paraId="7DDDC7D9">
      <w:pPr>
        <w:spacing w:before="4"/>
        <w:ind w:left="94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 ≤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 ≤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9</w:t>
      </w:r>
    </w:p>
    <w:p w14:paraId="10A9DBAB">
      <w:pPr>
        <w:spacing w:before="5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factor.</w:t>
      </w:r>
    </w:p>
    <w:p w14:paraId="0BACDA37">
      <w:pPr>
        <w:spacing w:before="8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second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pacing w:val="-1"/>
          <w:sz w:val="24"/>
        </w:rPr>
        <w:t>line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contains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an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1"/>
          <w:sz w:val="24"/>
        </w:rPr>
        <w:t>integer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p,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1-based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index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1"/>
          <w:sz w:val="24"/>
        </w:rPr>
        <w:t xml:space="preserve"> </w:t>
      </w:r>
      <w:r>
        <w:rPr>
          <w:rFonts w:ascii="Times New Roman"/>
          <w:sz w:val="24"/>
        </w:rPr>
        <w:t>factor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return.</w:t>
      </w:r>
    </w:p>
    <w:p w14:paraId="4280F0CA">
      <w:pPr>
        <w:pStyle w:val="7"/>
        <w:spacing w:before="16" w:line="275" w:lineRule="exact"/>
        <w:ind w:left="940"/>
        <w:rPr>
          <w:rFonts w:ascii="Times New Roman"/>
        </w:rPr>
      </w:pPr>
      <w:bookmarkStart w:id="63" w:name="Sample Case 0"/>
      <w:bookmarkEnd w:id="63"/>
      <w:r>
        <w:rPr>
          <w:rFonts w:ascii="Times New Roman"/>
        </w:rPr>
        <w:t>Sample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Case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0</w:t>
      </w:r>
    </w:p>
    <w:p w14:paraId="0B75A452">
      <w:pPr>
        <w:spacing w:before="0" w:line="275" w:lineRule="exact"/>
        <w:ind w:left="9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Sample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Input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0</w:t>
      </w:r>
    </w:p>
    <w:p w14:paraId="24775322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10</w:t>
      </w:r>
    </w:p>
    <w:p w14:paraId="3DDD7365">
      <w:pPr>
        <w:spacing w:before="5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</w:p>
    <w:p w14:paraId="0E6EFE1E">
      <w:pPr>
        <w:pStyle w:val="7"/>
        <w:spacing w:before="12"/>
        <w:ind w:left="940"/>
        <w:rPr>
          <w:rFonts w:ascii="Times New Roman"/>
        </w:rPr>
      </w:pPr>
      <w:bookmarkStart w:id="64" w:name="Sample Output 0"/>
      <w:bookmarkEnd w:id="64"/>
      <w:r>
        <w:rPr>
          <w:rFonts w:ascii="Times New Roman"/>
        </w:rPr>
        <w:t>Sample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Output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0</w:t>
      </w:r>
    </w:p>
    <w:p w14:paraId="7E16308E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</w:p>
    <w:p w14:paraId="6AA6A376">
      <w:pPr>
        <w:pStyle w:val="11"/>
        <w:rPr>
          <w:rFonts w:ascii="Times New Roman"/>
          <w:sz w:val="26"/>
        </w:rPr>
      </w:pPr>
    </w:p>
    <w:p w14:paraId="3BBD0385">
      <w:pPr>
        <w:pStyle w:val="11"/>
        <w:spacing w:before="10"/>
        <w:rPr>
          <w:rFonts w:ascii="Times New Roman"/>
          <w:sz w:val="22"/>
        </w:rPr>
      </w:pPr>
    </w:p>
    <w:p w14:paraId="04FB5CCC">
      <w:pPr>
        <w:spacing w:before="0" w:line="242" w:lineRule="auto"/>
        <w:ind w:left="1185" w:right="8323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 xml:space="preserve">def find_pth_factor(n, </w:t>
      </w:r>
      <w:r>
        <w:rPr>
          <w:rFonts w:ascii="Times New Roman"/>
          <w:spacing w:val="-1"/>
          <w:sz w:val="24"/>
        </w:rPr>
        <w:t>p):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[]</w:t>
      </w:r>
    </w:p>
    <w:p w14:paraId="4C38F491">
      <w:pPr>
        <w:spacing w:before="4" w:line="242" w:lineRule="auto"/>
        <w:ind w:left="1425" w:right="8326" w:hanging="24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1"/>
          <w:sz w:val="24"/>
        </w:rPr>
        <w:t>i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pacing w:val="-1"/>
          <w:sz w:val="24"/>
        </w:rPr>
        <w:t>range(1,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n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1):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%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0:</w:t>
      </w:r>
    </w:p>
    <w:p w14:paraId="2F2E6C3D">
      <w:pPr>
        <w:spacing w:before="5" w:line="242" w:lineRule="auto"/>
        <w:ind w:left="1185" w:right="8414" w:firstLine="479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sz w:val="24"/>
        </w:rPr>
        <w:t>factors.append(i)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factors.sort()</w:t>
      </w:r>
    </w:p>
    <w:p w14:paraId="78D0F094">
      <w:pPr>
        <w:pStyle w:val="11"/>
        <w:spacing w:before="10"/>
        <w:rPr>
          <w:rFonts w:ascii="Times New Roman"/>
        </w:rPr>
      </w:pPr>
    </w:p>
    <w:p w14:paraId="5F873759">
      <w:pPr>
        <w:spacing w:before="0" w:line="247" w:lineRule="auto"/>
        <w:ind w:left="1425" w:right="8417" w:hanging="2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 p &lt;= len(factors):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return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2"/>
          <w:sz w:val="24"/>
        </w:rPr>
        <w:t>factors[p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-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1]</w:t>
      </w:r>
    </w:p>
    <w:p w14:paraId="1C1E0EC5">
      <w:pPr>
        <w:spacing w:before="3" w:line="275" w:lineRule="exact"/>
        <w:ind w:left="118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6DFFC54D">
      <w:pPr>
        <w:spacing w:before="0" w:line="275" w:lineRule="exact"/>
        <w:ind w:left="142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4DD3CB0F">
      <w:pPr>
        <w:pStyle w:val="11"/>
        <w:spacing w:before="5"/>
        <w:rPr>
          <w:rFonts w:ascii="Times New Roman"/>
          <w:sz w:val="24"/>
        </w:rPr>
      </w:pPr>
    </w:p>
    <w:p w14:paraId="5F75AF2C">
      <w:pPr>
        <w:spacing w:before="0" w:line="242" w:lineRule="auto"/>
        <w:ind w:left="1180" w:right="9680" w:hanging="240"/>
        <w:jc w:val="left"/>
        <w:rPr>
          <w:rFonts w:ascii="Times New Roman"/>
          <w:sz w:val="24"/>
        </w:rPr>
      </w:pPr>
      <w:r>
        <w:rPr>
          <w:rFonts w:ascii="Times New Roman"/>
          <w:spacing w:val="-3"/>
          <w:sz w:val="24"/>
        </w:rPr>
        <w:t>def main():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try:</w:t>
      </w:r>
    </w:p>
    <w:p w14:paraId="290B1178">
      <w:pPr>
        <w:spacing w:before="0" w:line="242" w:lineRule="auto"/>
        <w:ind w:left="1425" w:right="882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n = 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p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pacing w:val="-1"/>
          <w:sz w:val="24"/>
        </w:rPr>
        <w:t>=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int(input())</w:t>
      </w:r>
    </w:p>
    <w:p w14:paraId="4C0499D2">
      <w:pPr>
        <w:pStyle w:val="11"/>
        <w:rPr>
          <w:rFonts w:ascii="Times New Roman"/>
          <w:sz w:val="20"/>
        </w:rPr>
      </w:pPr>
    </w:p>
    <w:p w14:paraId="29C15DD8">
      <w:pPr>
        <w:pStyle w:val="11"/>
        <w:rPr>
          <w:rFonts w:ascii="Times New Roman"/>
          <w:sz w:val="20"/>
        </w:rPr>
      </w:pPr>
    </w:p>
    <w:p w14:paraId="3A7559F1">
      <w:pPr>
        <w:pStyle w:val="11"/>
        <w:rPr>
          <w:rFonts w:ascii="Times New Roman"/>
          <w:sz w:val="20"/>
        </w:rPr>
      </w:pPr>
    </w:p>
    <w:p w14:paraId="71E37D7F">
      <w:pPr>
        <w:pStyle w:val="11"/>
        <w:spacing w:before="7"/>
        <w:rPr>
          <w:rFonts w:ascii="Times New Roman"/>
          <w:sz w:val="26"/>
        </w:rPr>
      </w:pPr>
    </w:p>
    <w:p w14:paraId="48845B03">
      <w:pPr>
        <w:spacing w:before="100"/>
        <w:ind w:left="839" w:right="0" w:firstLine="0"/>
        <w:jc w:val="left"/>
        <w:rPr>
          <w:b/>
          <w:sz w:val="20"/>
        </w:rPr>
      </w:pPr>
      <w:r>
        <w:pict>
          <v:shape id="_x0000_s2069" o:spid="_x0000_s2069" o:spt="202" type="#_x0000_t202" style="position:absolute;left:0pt;margin-left:548.25pt;margin-top:4.75pt;height:11.7pt;width:2.8pt;mso-position-horizontal-relative:page;z-index:-2514554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6B4356F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70" o:spid="_x0000_s2070" o:spt="202" type="#_x0000_t202" style="position:absolute;left:0pt;margin-left:537.15pt;margin-top:-2.3pt;height:23.1pt;width:31.2pt;mso-position-horizontal-relative:page;z-index:251689984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02CDB08F">
                  <w:pPr>
                    <w:spacing w:before="149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128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6B00A6E3">
      <w:pPr>
        <w:spacing w:before="49"/>
        <w:ind w:left="0" w:right="1223" w:firstLine="0"/>
        <w:jc w:val="righ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0213B0AA">
      <w:pPr>
        <w:pStyle w:val="11"/>
        <w:spacing w:before="8"/>
        <w:rPr>
          <w:rFonts w:ascii="Times New Roman"/>
          <w:sz w:val="24"/>
        </w:rPr>
      </w:pPr>
    </w:p>
    <w:p w14:paraId="7FC2A712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114</w:t>
      </w:r>
    </w:p>
    <w:p w14:paraId="0F75FD68">
      <w:pPr>
        <w:spacing w:after="0"/>
        <w:jc w:val="right"/>
        <w:rPr>
          <w:rFonts w:ascii="Arial MT"/>
          <w:sz w:val="28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6F7902CB">
      <w:pPr>
        <w:pStyle w:val="11"/>
        <w:rPr>
          <w:rFonts w:ascii="Arial MT"/>
          <w:sz w:val="10"/>
        </w:rPr>
      </w:pPr>
      <w:r>
        <w:pict>
          <v:group id="_x0000_s2071" o:spid="_x0000_s2071" o:spt="203" style="position:absolute;left:0pt;margin-left:23.75pt;margin-top:23.7pt;height:744.9pt;width:564.8pt;mso-position-horizontal-relative:page;mso-position-vertical-relative:page;z-index:-251453440;mso-width-relative:page;mso-height-relative:page;" coordorigin="475,474" coordsize="11296,14898">
            <o:lock v:ext="edit"/>
            <v:shape id="_x0000_s2072" o:spid="_x0000_s2072" style="position:absolute;left:475;top:474;height:14898;width:11296;" fillcolor="#000000" filled="t" stroked="f" coordorigin="475,474" coordsize="11296,14898" path="m2459,4485l2300,4485,2300,4499,2459,4499,2459,4485xm11743,518l533,518,518,518,518,15342,533,15342,533,15344,11743,15344,11743,15314,11743,534,11714,534,11714,15314,533,15314,533,532,11743,532,11743,518xm11771,476l11757,476,11757,504,11757,15358,533,15358,533,15356,504,15356,504,504,533,504,11757,504,11757,476,533,476,533,474,475,474,475,504,475,15356,475,15372,533,15372,11771,15372,11771,15358,11771,504,11771,476xe">
              <v:path arrowok="t"/>
              <v:fill on="t" focussize="0,0"/>
              <v:stroke on="f"/>
              <v:imagedata o:title=""/>
              <o:lock v:ext="edit"/>
            </v:shape>
            <v:line id="_x0000_s2073" o:spid="_x0000_s2073" o:spt="20" style="position:absolute;left:1171;top:13752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74" o:spid="_x0000_s2074" o:spt="1" style="position:absolute;left:10723;top:13823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</w:p>
    <w:p w14:paraId="6251E1FA">
      <w:pPr>
        <w:pStyle w:val="11"/>
        <w:spacing w:before="101" w:line="242" w:lineRule="auto"/>
        <w:ind w:left="1060" w:right="8901"/>
      </w:pPr>
      <w:r>
        <w:t>pth_factor =</w:t>
      </w:r>
      <w:r>
        <w:rPr>
          <w:spacing w:val="1"/>
        </w:rPr>
        <w:t xml:space="preserve"> </w:t>
      </w:r>
      <w:r>
        <w:rPr>
          <w:spacing w:val="-2"/>
        </w:rPr>
        <w:t>find_pth_factor(n,</w:t>
      </w:r>
      <w:r>
        <w:rPr>
          <w:spacing w:val="-48"/>
        </w:rPr>
        <w:t xml:space="preserve"> </w:t>
      </w:r>
      <w:r>
        <w:t>p)</w:t>
      </w:r>
    </w:p>
    <w:p w14:paraId="1D62DA74">
      <w:pPr>
        <w:pStyle w:val="11"/>
        <w:spacing w:before="1"/>
        <w:rPr>
          <w:sz w:val="25"/>
        </w:rPr>
      </w:pPr>
    </w:p>
    <w:p w14:paraId="33FFD82F">
      <w:pPr>
        <w:pStyle w:val="11"/>
        <w:spacing w:line="252" w:lineRule="auto"/>
        <w:ind w:left="1266" w:right="8969" w:hanging="207"/>
      </w:pPr>
      <w:r>
        <w:rPr>
          <w:spacing w:val="-2"/>
        </w:rPr>
        <w:t>print(pth_factor)</w:t>
      </w:r>
      <w:r>
        <w:rPr>
          <w:spacing w:val="-48"/>
        </w:rPr>
        <w:t xml:space="preserve"> </w:t>
      </w:r>
      <w:r>
        <w:t>except</w:t>
      </w:r>
    </w:p>
    <w:p w14:paraId="62FE3AFA">
      <w:pPr>
        <w:pStyle w:val="11"/>
        <w:spacing w:line="263" w:lineRule="exact"/>
        <w:ind w:left="1060"/>
      </w:pPr>
      <w:r>
        <w:t>ValueError:</w:t>
      </w:r>
    </w:p>
    <w:p w14:paraId="7BF8E0EB">
      <w:pPr>
        <w:pStyle w:val="11"/>
        <w:spacing w:before="21"/>
        <w:ind w:left="1468"/>
      </w:pPr>
      <w:r>
        <w:t>print()</w:t>
      </w:r>
    </w:p>
    <w:p w14:paraId="748A246A">
      <w:pPr>
        <w:pStyle w:val="11"/>
        <w:spacing w:before="8"/>
        <w:rPr>
          <w:sz w:val="25"/>
        </w:rPr>
      </w:pPr>
    </w:p>
    <w:p w14:paraId="23EB5D7B">
      <w:pPr>
        <w:pStyle w:val="11"/>
        <w:spacing w:line="242" w:lineRule="auto"/>
        <w:ind w:left="1060" w:right="9433"/>
      </w:pPr>
      <w:r>
        <w:t>if</w:t>
      </w:r>
      <w:r>
        <w:rPr>
          <w:spacing w:val="16"/>
          <w:u w:val="single"/>
        </w:rPr>
        <w:t xml:space="preserve"> </w:t>
      </w:r>
      <w:r>
        <w:rPr>
          <w:u w:val="single"/>
        </w:rPr>
        <w:t>n</w:t>
      </w:r>
      <w:r>
        <w:t>ame</w:t>
      </w:r>
      <w:r>
        <w:rPr>
          <w:spacing w:val="89"/>
        </w:rPr>
        <w:t xml:space="preserve"> </w:t>
      </w:r>
      <w:r>
        <w:t>==</w:t>
      </w:r>
      <w:r>
        <w:rPr>
          <w:spacing w:val="-48"/>
        </w:rPr>
        <w:t xml:space="preserve"> </w:t>
      </w:r>
      <w:r>
        <w:t>"</w:t>
      </w:r>
      <w:r>
        <w:rPr>
          <w:spacing w:val="32"/>
          <w:u w:val="single"/>
        </w:rPr>
        <w:t xml:space="preserve"> </w:t>
      </w:r>
      <w:r>
        <w:rPr>
          <w:u w:val="single"/>
        </w:rPr>
        <w:t>m</w:t>
      </w:r>
      <w:r>
        <w:t>ain</w:t>
      </w:r>
      <w:r>
        <w:rPr>
          <w:spacing w:val="28"/>
          <w:u w:val="single"/>
        </w:rPr>
        <w:t xml:space="preserve"> </w:t>
      </w:r>
      <w:r>
        <w:rPr>
          <w:u w:val="single"/>
        </w:rPr>
        <w:t>"</w:t>
      </w:r>
      <w:r>
        <w:t>:</w:t>
      </w:r>
    </w:p>
    <w:p w14:paraId="7E4D05F5">
      <w:pPr>
        <w:pStyle w:val="11"/>
        <w:spacing w:before="13"/>
        <w:ind w:left="1266"/>
      </w:pPr>
      <w:r>
        <w:t>main()</w:t>
      </w:r>
    </w:p>
    <w:p w14:paraId="74F1795B">
      <w:pPr>
        <w:pStyle w:val="11"/>
        <w:rPr>
          <w:sz w:val="20"/>
        </w:rPr>
      </w:pPr>
    </w:p>
    <w:p w14:paraId="03C92707">
      <w:pPr>
        <w:pStyle w:val="11"/>
        <w:rPr>
          <w:sz w:val="20"/>
        </w:rPr>
      </w:pPr>
    </w:p>
    <w:p w14:paraId="4E4DB26D">
      <w:pPr>
        <w:pStyle w:val="11"/>
        <w:spacing w:before="1"/>
        <w:rPr>
          <w:sz w:val="10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49"/>
        <w:gridCol w:w="1135"/>
        <w:gridCol w:w="572"/>
        <w:gridCol w:w="202"/>
      </w:tblGrid>
      <w:tr w14:paraId="67F69BC2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7" w:type="dxa"/>
            <w:shd w:val="clear" w:color="auto" w:fill="F8F8FF"/>
          </w:tcPr>
          <w:p w14:paraId="12525FCD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F8F8FF"/>
          </w:tcPr>
          <w:p w14:paraId="1BA89DAF">
            <w:pPr>
              <w:pStyle w:val="15"/>
              <w:spacing w:before="91"/>
              <w:ind w:left="109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 w14:paraId="63E8B9C9">
            <w:pPr>
              <w:pStyle w:val="15"/>
              <w:spacing w:before="91"/>
              <w:ind w:left="112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2CBACC01">
            <w:pPr>
              <w:pStyle w:val="15"/>
              <w:spacing w:before="91"/>
              <w:ind w:left="112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202" w:type="dxa"/>
            <w:shd w:val="clear" w:color="auto" w:fill="F8F8FF"/>
          </w:tcPr>
          <w:p w14:paraId="0BC3965B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53BFAAE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197" w:type="dxa"/>
            <w:shd w:val="clear" w:color="auto" w:fill="E2E2E2"/>
          </w:tcPr>
          <w:p w14:paraId="481AC07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E2E2E2"/>
          </w:tcPr>
          <w:p w14:paraId="2FEAB75D">
            <w:pPr>
              <w:pStyle w:val="15"/>
              <w:spacing w:before="83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29F919E8">
            <w:pPr>
              <w:pStyle w:val="15"/>
              <w:spacing w:before="5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3</w:t>
            </w:r>
          </w:p>
        </w:tc>
        <w:tc>
          <w:tcPr>
            <w:tcW w:w="1135" w:type="dxa"/>
            <w:shd w:val="clear" w:color="auto" w:fill="E2E2E2"/>
          </w:tcPr>
          <w:p w14:paraId="65DCF2A6">
            <w:pPr>
              <w:pStyle w:val="15"/>
              <w:spacing w:before="83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572" w:type="dxa"/>
            <w:shd w:val="clear" w:color="auto" w:fill="E2E2E2"/>
          </w:tcPr>
          <w:p w14:paraId="0B1538BE">
            <w:pPr>
              <w:pStyle w:val="15"/>
              <w:spacing w:before="83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202" w:type="dxa"/>
            <w:shd w:val="clear" w:color="auto" w:fill="E2E2E2"/>
          </w:tcPr>
          <w:p w14:paraId="527A311C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826DD9D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197" w:type="dxa"/>
            <w:shd w:val="clear" w:color="auto" w:fill="F5F5F5"/>
          </w:tcPr>
          <w:p w14:paraId="58E962F5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F5F5F5"/>
          </w:tcPr>
          <w:p w14:paraId="20382758">
            <w:pPr>
              <w:pStyle w:val="15"/>
              <w:spacing w:before="85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10</w:t>
            </w:r>
          </w:p>
          <w:p w14:paraId="77983390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</w:tc>
        <w:tc>
          <w:tcPr>
            <w:tcW w:w="1135" w:type="dxa"/>
            <w:shd w:val="clear" w:color="auto" w:fill="F5F5F5"/>
          </w:tcPr>
          <w:p w14:paraId="51FF85D1">
            <w:pPr>
              <w:pStyle w:val="15"/>
              <w:spacing w:before="90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572" w:type="dxa"/>
            <w:shd w:val="clear" w:color="auto" w:fill="F5F5F5"/>
          </w:tcPr>
          <w:p w14:paraId="79EB1B6C">
            <w:pPr>
              <w:pStyle w:val="15"/>
              <w:spacing w:before="90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0</w:t>
            </w:r>
          </w:p>
        </w:tc>
        <w:tc>
          <w:tcPr>
            <w:tcW w:w="202" w:type="dxa"/>
            <w:shd w:val="clear" w:color="auto" w:fill="F5F5F5"/>
          </w:tcPr>
          <w:p w14:paraId="735C03FF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338E7ED4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197" w:type="dxa"/>
            <w:shd w:val="clear" w:color="auto" w:fill="E2E2E2"/>
          </w:tcPr>
          <w:p w14:paraId="56EEF88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49" w:type="dxa"/>
            <w:shd w:val="clear" w:color="auto" w:fill="E2E2E2"/>
          </w:tcPr>
          <w:p w14:paraId="0CF4C46C">
            <w:pPr>
              <w:pStyle w:val="15"/>
              <w:spacing w:before="85"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  <w:p w14:paraId="33E43DAB">
            <w:pPr>
              <w:pStyle w:val="15"/>
              <w:spacing w:line="217" w:lineRule="exact"/>
              <w:ind w:left="109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1135" w:type="dxa"/>
            <w:shd w:val="clear" w:color="auto" w:fill="E2E2E2"/>
          </w:tcPr>
          <w:p w14:paraId="17999884">
            <w:pPr>
              <w:pStyle w:val="15"/>
              <w:spacing w:before="88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572" w:type="dxa"/>
            <w:shd w:val="clear" w:color="auto" w:fill="E2E2E2"/>
          </w:tcPr>
          <w:p w14:paraId="0938705D">
            <w:pPr>
              <w:pStyle w:val="15"/>
              <w:spacing w:before="88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1</w:t>
            </w:r>
          </w:p>
        </w:tc>
        <w:tc>
          <w:tcPr>
            <w:tcW w:w="202" w:type="dxa"/>
            <w:shd w:val="clear" w:color="auto" w:fill="E2E2E2"/>
          </w:tcPr>
          <w:p w14:paraId="5AB078DE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50ACC99A">
      <w:pPr>
        <w:pStyle w:val="11"/>
        <w:rPr>
          <w:sz w:val="20"/>
        </w:rPr>
      </w:pPr>
    </w:p>
    <w:p w14:paraId="014A4272">
      <w:pPr>
        <w:pStyle w:val="11"/>
        <w:rPr>
          <w:sz w:val="20"/>
        </w:rPr>
      </w:pPr>
    </w:p>
    <w:p w14:paraId="49CCF288">
      <w:pPr>
        <w:pStyle w:val="11"/>
        <w:rPr>
          <w:sz w:val="20"/>
        </w:rPr>
      </w:pPr>
    </w:p>
    <w:p w14:paraId="7F6B9921">
      <w:pPr>
        <w:pStyle w:val="11"/>
        <w:rPr>
          <w:sz w:val="20"/>
        </w:rPr>
      </w:pPr>
    </w:p>
    <w:p w14:paraId="03326BF2">
      <w:pPr>
        <w:pStyle w:val="11"/>
        <w:rPr>
          <w:sz w:val="20"/>
        </w:rPr>
      </w:pPr>
    </w:p>
    <w:p w14:paraId="52D3768E">
      <w:pPr>
        <w:pStyle w:val="11"/>
        <w:rPr>
          <w:sz w:val="20"/>
        </w:rPr>
      </w:pPr>
    </w:p>
    <w:p w14:paraId="4E89971F">
      <w:pPr>
        <w:pStyle w:val="11"/>
        <w:rPr>
          <w:sz w:val="20"/>
        </w:rPr>
      </w:pPr>
    </w:p>
    <w:p w14:paraId="1FD4A8E4">
      <w:pPr>
        <w:pStyle w:val="11"/>
        <w:rPr>
          <w:sz w:val="20"/>
        </w:rPr>
      </w:pPr>
    </w:p>
    <w:p w14:paraId="27E0BAB1">
      <w:pPr>
        <w:pStyle w:val="11"/>
        <w:rPr>
          <w:sz w:val="20"/>
        </w:rPr>
      </w:pPr>
    </w:p>
    <w:p w14:paraId="1EFFCE8B">
      <w:pPr>
        <w:pStyle w:val="11"/>
        <w:rPr>
          <w:sz w:val="20"/>
        </w:rPr>
      </w:pPr>
    </w:p>
    <w:p w14:paraId="28409B47">
      <w:pPr>
        <w:pStyle w:val="11"/>
        <w:rPr>
          <w:sz w:val="20"/>
        </w:rPr>
      </w:pPr>
    </w:p>
    <w:p w14:paraId="0A42CE5F">
      <w:pPr>
        <w:pStyle w:val="11"/>
        <w:rPr>
          <w:sz w:val="20"/>
        </w:rPr>
      </w:pPr>
    </w:p>
    <w:p w14:paraId="6973B65B">
      <w:pPr>
        <w:pStyle w:val="11"/>
        <w:rPr>
          <w:sz w:val="20"/>
        </w:rPr>
      </w:pPr>
    </w:p>
    <w:p w14:paraId="0FA19745">
      <w:pPr>
        <w:pStyle w:val="11"/>
        <w:rPr>
          <w:sz w:val="20"/>
        </w:rPr>
      </w:pPr>
    </w:p>
    <w:p w14:paraId="1F92F076">
      <w:pPr>
        <w:pStyle w:val="11"/>
        <w:rPr>
          <w:sz w:val="20"/>
        </w:rPr>
      </w:pPr>
    </w:p>
    <w:p w14:paraId="6D9B451F">
      <w:pPr>
        <w:pStyle w:val="11"/>
        <w:rPr>
          <w:sz w:val="20"/>
        </w:rPr>
      </w:pPr>
    </w:p>
    <w:p w14:paraId="69C3D5C9">
      <w:pPr>
        <w:pStyle w:val="11"/>
        <w:rPr>
          <w:sz w:val="20"/>
        </w:rPr>
      </w:pPr>
    </w:p>
    <w:p w14:paraId="40B13340">
      <w:pPr>
        <w:pStyle w:val="11"/>
        <w:rPr>
          <w:sz w:val="20"/>
        </w:rPr>
      </w:pPr>
    </w:p>
    <w:p w14:paraId="74394265">
      <w:pPr>
        <w:pStyle w:val="11"/>
        <w:rPr>
          <w:sz w:val="20"/>
        </w:rPr>
      </w:pPr>
    </w:p>
    <w:p w14:paraId="21073D85">
      <w:pPr>
        <w:pStyle w:val="11"/>
        <w:rPr>
          <w:sz w:val="20"/>
        </w:rPr>
      </w:pPr>
    </w:p>
    <w:p w14:paraId="768B54EB">
      <w:pPr>
        <w:pStyle w:val="11"/>
        <w:rPr>
          <w:sz w:val="20"/>
        </w:rPr>
      </w:pPr>
    </w:p>
    <w:p w14:paraId="02FD5BA1">
      <w:pPr>
        <w:pStyle w:val="11"/>
        <w:rPr>
          <w:sz w:val="20"/>
        </w:rPr>
      </w:pPr>
    </w:p>
    <w:p w14:paraId="52CB790E">
      <w:pPr>
        <w:pStyle w:val="11"/>
        <w:rPr>
          <w:sz w:val="20"/>
        </w:rPr>
      </w:pPr>
    </w:p>
    <w:p w14:paraId="43E3378D">
      <w:pPr>
        <w:pStyle w:val="11"/>
        <w:spacing w:before="5"/>
        <w:rPr>
          <w:sz w:val="19"/>
        </w:rPr>
      </w:pPr>
    </w:p>
    <w:p w14:paraId="09423234">
      <w:pPr>
        <w:spacing w:before="0"/>
        <w:ind w:left="839" w:right="0" w:firstLine="0"/>
        <w:jc w:val="left"/>
        <w:rPr>
          <w:b/>
          <w:sz w:val="20"/>
        </w:rPr>
      </w:pPr>
      <w:r>
        <w:pict>
          <v:shape id="_x0000_s2075" o:spid="_x0000_s2075" o:spt="202" type="#_x0000_t202" style="position:absolute;left:0pt;margin-left:548.25pt;margin-top:-0.2pt;height:11.7pt;width:2.8pt;mso-position-horizontal-relative:page;z-index:-2514544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77CC41D">
                  <w:pPr>
                    <w:spacing w:before="0" w:line="234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76" o:spid="_x0000_s2076" o:spt="202" type="#_x0000_t202" style="position:absolute;left:0pt;margin-left:537.15pt;margin-top:-6.75pt;height:23.05pt;width:31.2pt;mso-position-horizontal-relative:page;z-index:251691008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764372E5">
                  <w:pPr>
                    <w:spacing w:before="128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129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0DF2C007">
      <w:pPr>
        <w:pStyle w:val="11"/>
        <w:spacing w:before="2"/>
        <w:rPr>
          <w:b/>
          <w:sz w:val="27"/>
        </w:rPr>
      </w:pPr>
    </w:p>
    <w:p w14:paraId="5DE8B1D0">
      <w:pPr>
        <w:spacing w:before="91"/>
        <w:ind w:left="0" w:right="1223" w:firstLine="0"/>
        <w:jc w:val="right"/>
        <w:rPr>
          <w:rFonts w:ascii="Times New Roman"/>
          <w:sz w:val="20"/>
        </w:rPr>
      </w:pPr>
      <w:r>
        <w:rPr>
          <w:rFonts w:ascii="Times New Roman"/>
          <w:w w:val="126"/>
          <w:sz w:val="20"/>
        </w:rPr>
        <w:t>.</w:t>
      </w:r>
    </w:p>
    <w:p w14:paraId="746E4335">
      <w:pPr>
        <w:pStyle w:val="11"/>
        <w:spacing w:before="10"/>
        <w:rPr>
          <w:rFonts w:ascii="Times New Roman"/>
          <w:sz w:val="24"/>
        </w:rPr>
      </w:pPr>
    </w:p>
    <w:p w14:paraId="5B6A1044">
      <w:pPr>
        <w:pStyle w:val="6"/>
        <w:rPr>
          <w:rFonts w:ascii="Arial MT"/>
        </w:rPr>
      </w:pPr>
      <w:r>
        <w:rPr>
          <w:rFonts w:ascii="Arial MT"/>
        </w:rPr>
        <w:t>115</w:t>
      </w:r>
    </w:p>
    <w:p w14:paraId="10283E40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752E548C">
      <w:pPr>
        <w:pStyle w:val="8"/>
        <w:tabs>
          <w:tab w:val="left" w:pos="2500"/>
          <w:tab w:val="left" w:pos="3220"/>
          <w:tab w:val="left" w:pos="7481"/>
        </w:tabs>
        <w:spacing w:before="61"/>
        <w:rPr>
          <w:rFonts w:ascii="Times New Roman"/>
        </w:rPr>
      </w:pPr>
      <w:r>
        <w:pict>
          <v:group id="_x0000_s2077" o:spid="_x0000_s2077" o:spt="203" style="position:absolute;left:0pt;margin-left:18.95pt;margin-top:15.3pt;height:744.9pt;width:564.8pt;mso-position-horizontal-relative:page;mso-position-vertical-relative:page;z-index:-251452416;mso-width-relative:page;mso-height-relative:page;" coordorigin="379,306" coordsize="11296,14898">
            <o:lock v:ext="edit"/>
            <v:shape id="_x0000_s2078" o:spid="_x0000_s2078" style="position:absolute;left:379;top:306;height:14898;width:11296;" fillcolor="#000000" filled="t" stroked="f" coordorigin="379,306" coordsize="11296,14898" path="m11647,350l437,350,422,350,422,15174,437,15174,437,15176,11647,15176,11647,15146,11647,366,11618,366,11618,15146,437,15146,437,364,11647,364,11647,350xm11675,308l11661,308,11661,336,11661,15190,437,15190,437,15188,408,15188,408,336,437,336,11661,336,11661,308,437,308,437,306,379,306,379,336,379,15188,379,15204,437,15204,11675,15204,11675,15190,11675,336,11675,308xe">
              <v:path arrowok="t"/>
              <v:fill on="t" focussize="0,0"/>
              <v:stroke on="f"/>
              <v:imagedata o:title=""/>
              <o:lock v:ext="edit"/>
            </v:shape>
            <v:line id="_x0000_s2079" o:spid="_x0000_s2079" o:spt="20" style="position:absolute;left:1344;top:2444;flip:y;height:15;width:9480;" stroked="t" coordsize="21600,21600">
              <v:path arrowok="t"/>
              <v:fill focussize="0,0"/>
              <v:stroke weight="0.5pt" color="#000000"/>
              <v:imagedata o:title=""/>
              <o:lock v:ext="edit"/>
            </v:line>
            <v:line id="_x0000_s2080" o:spid="_x0000_s2080" o:spt="20" style="position:absolute;left:1075;top:14222;height:60;width:9825;" stroked="t" coordsize="21600,21600">
              <v:path arrowok="t"/>
              <v:fill focussize="0,0"/>
              <v:stroke color="#000000"/>
              <v:imagedata o:title=""/>
              <o:lock v:ext="edit"/>
            </v:line>
            <v:rect id="_x0000_s2081" o:spid="_x0000_s2081" o:spt="1" style="position:absolute;left:10627;top:14294;height:489;width:664;" filled="f" stroked="t" coordsize="21600,21600">
              <v:path/>
              <v:fill on="f" focussize="0,0"/>
              <v:stroke weight="2pt" color="#B66C2F"/>
              <v:imagedata o:title=""/>
              <o:lock v:ext="edit"/>
            </v:rect>
          </v:group>
        </w:pict>
      </w:r>
      <w:r>
        <w:rPr>
          <w:rFonts w:ascii="Times New Roman"/>
          <w:w w:val="110"/>
        </w:rPr>
        <w:t>Ex.</w:t>
      </w:r>
      <w:r>
        <w:rPr>
          <w:rFonts w:ascii="Times New Roman"/>
          <w:spacing w:val="40"/>
          <w:w w:val="110"/>
        </w:rPr>
        <w:t xml:space="preserve"> </w:t>
      </w:r>
      <w:r>
        <w:rPr>
          <w:rFonts w:ascii="Times New Roman"/>
          <w:w w:val="110"/>
        </w:rPr>
        <w:t>No.</w:t>
      </w:r>
      <w:r>
        <w:rPr>
          <w:rFonts w:ascii="Times New Roman"/>
          <w:w w:val="110"/>
        </w:rPr>
        <w:tab/>
      </w:r>
      <w:r>
        <w:rPr>
          <w:rFonts w:ascii="Times New Roman"/>
          <w:w w:val="110"/>
        </w:rPr>
        <w:t>:</w:t>
      </w:r>
      <w:r>
        <w:rPr>
          <w:rFonts w:ascii="Times New Roman"/>
          <w:w w:val="110"/>
        </w:rPr>
        <w:tab/>
      </w:r>
      <w:r>
        <w:rPr>
          <w:rFonts w:ascii="Times New Roman"/>
          <w:w w:val="110"/>
        </w:rPr>
        <w:t>6.10</w:t>
      </w:r>
      <w:r>
        <w:rPr>
          <w:rFonts w:ascii="Times New Roman"/>
          <w:w w:val="110"/>
        </w:rPr>
        <w:tab/>
      </w:r>
      <w:r>
        <w:rPr>
          <w:rFonts w:ascii="Times New Roman"/>
          <w:spacing w:val="-11"/>
          <w:w w:val="110"/>
        </w:rPr>
        <w:t>Date:</w:t>
      </w:r>
      <w:r>
        <w:rPr>
          <w:rFonts w:ascii="Times New Roman"/>
          <w:spacing w:val="-20"/>
          <w:w w:val="110"/>
        </w:rPr>
        <w:t xml:space="preserve"> </w:t>
      </w:r>
      <w:r>
        <w:rPr>
          <w:rFonts w:ascii="Times New Roman"/>
          <w:spacing w:val="-10"/>
          <w:w w:val="110"/>
        </w:rPr>
        <w:t>3/05/2024</w:t>
      </w:r>
    </w:p>
    <w:p w14:paraId="6A86CB06">
      <w:pPr>
        <w:pStyle w:val="11"/>
        <w:spacing w:before="9"/>
        <w:rPr>
          <w:rFonts w:ascii="Times New Roman"/>
          <w:b/>
        </w:rPr>
      </w:pPr>
    </w:p>
    <w:p w14:paraId="3DF0A3B0">
      <w:pPr>
        <w:tabs>
          <w:tab w:val="left" w:pos="7481"/>
        </w:tabs>
        <w:spacing w:before="0"/>
        <w:ind w:left="1060" w:right="0" w:firstLine="0"/>
        <w:jc w:val="left"/>
        <w:rPr>
          <w:b/>
          <w:sz w:val="22"/>
        </w:rPr>
      </w:pPr>
      <w:r>
        <w:rPr>
          <w:rFonts w:ascii="Times New Roman"/>
          <w:b/>
          <w:w w:val="110"/>
          <w:sz w:val="23"/>
        </w:rPr>
        <w:t>Register</w:t>
      </w:r>
      <w:r>
        <w:rPr>
          <w:rFonts w:ascii="Times New Roman"/>
          <w:b/>
          <w:spacing w:val="8"/>
          <w:w w:val="110"/>
          <w:sz w:val="23"/>
        </w:rPr>
        <w:t xml:space="preserve"> </w:t>
      </w:r>
      <w:r>
        <w:rPr>
          <w:rFonts w:ascii="Times New Roman"/>
          <w:b/>
          <w:w w:val="110"/>
          <w:sz w:val="23"/>
        </w:rPr>
        <w:t xml:space="preserve">No.: </w:t>
      </w:r>
      <w:r>
        <w:rPr>
          <w:rFonts w:ascii="Times New Roman"/>
          <w:b/>
          <w:spacing w:val="1"/>
          <w:w w:val="110"/>
          <w:sz w:val="23"/>
        </w:rPr>
        <w:t xml:space="preserve"> </w:t>
      </w:r>
      <w:r>
        <w:rPr>
          <w:rFonts w:ascii="Times New Roman"/>
          <w:b/>
          <w:w w:val="110"/>
          <w:sz w:val="23"/>
        </w:rPr>
        <w:t>231401013</w:t>
      </w:r>
      <w:r>
        <w:rPr>
          <w:rFonts w:ascii="Times New Roman"/>
          <w:b/>
          <w:w w:val="110"/>
          <w:sz w:val="23"/>
        </w:rPr>
        <w:tab/>
      </w:r>
      <w:r>
        <w:rPr>
          <w:rFonts w:ascii="Times New Roman"/>
          <w:b/>
          <w:w w:val="110"/>
          <w:sz w:val="23"/>
        </w:rPr>
        <w:t>Name:</w:t>
      </w:r>
      <w:r>
        <w:rPr>
          <w:rFonts w:ascii="Times New Roman"/>
          <w:b/>
          <w:spacing w:val="31"/>
          <w:w w:val="110"/>
          <w:sz w:val="23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39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40830B2A">
      <w:pPr>
        <w:pStyle w:val="11"/>
        <w:spacing w:before="9"/>
        <w:rPr>
          <w:b/>
          <w:sz w:val="22"/>
        </w:rPr>
      </w:pPr>
    </w:p>
    <w:p w14:paraId="7EC469A8">
      <w:pPr>
        <w:pStyle w:val="5"/>
        <w:ind w:left="978"/>
        <w:rPr>
          <w:u w:val="none"/>
        </w:rPr>
      </w:pPr>
      <w:bookmarkStart w:id="65" w:name="Index Mapping"/>
      <w:bookmarkEnd w:id="65"/>
      <w:r>
        <w:rPr>
          <w:w w:val="95"/>
          <w:u w:val="thick"/>
        </w:rPr>
        <w:t>Index</w:t>
      </w:r>
      <w:r>
        <w:rPr>
          <w:spacing w:val="56"/>
          <w:w w:val="95"/>
          <w:u w:val="thick"/>
        </w:rPr>
        <w:t xml:space="preserve"> </w:t>
      </w:r>
      <w:r>
        <w:rPr>
          <w:w w:val="95"/>
          <w:u w:val="thick"/>
        </w:rPr>
        <w:t>Mapping</w:t>
      </w:r>
    </w:p>
    <w:p w14:paraId="6287A800">
      <w:pPr>
        <w:spacing w:before="209" w:line="242" w:lineRule="auto"/>
        <w:ind w:left="940" w:right="174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Given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lists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anagram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 anagram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randomizing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elements in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A.</w:t>
      </w:r>
    </w:p>
    <w:p w14:paraId="15020F46">
      <w:pPr>
        <w:spacing w:before="0" w:line="242" w:lineRule="auto"/>
        <w:ind w:left="940" w:right="190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want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mapping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sz w:val="24"/>
        </w:rPr>
        <w:t>P,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B.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mapping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P[i]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j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 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appears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index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j.</w:t>
      </w:r>
    </w:p>
    <w:p w14:paraId="64EA4524">
      <w:pPr>
        <w:spacing w:before="0" w:line="242" w:lineRule="auto"/>
        <w:ind w:left="940" w:right="1821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These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lists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B may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contain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duplicates.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1"/>
          <w:sz w:val="24"/>
        </w:rPr>
        <w:t>If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there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answers,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2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them.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 example,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given</w:t>
      </w:r>
    </w:p>
    <w:p w14:paraId="418DCCBC">
      <w:pPr>
        <w:spacing w:before="1" w:line="275" w:lineRule="exact"/>
        <w:ind w:left="940" w:right="0" w:firstLine="0"/>
        <w:jc w:val="left"/>
        <w:rPr>
          <w:rFonts w:ascii="Times New Roman"/>
          <w:b/>
          <w:sz w:val="24"/>
        </w:rPr>
      </w:pPr>
      <w:bookmarkStart w:id="66" w:name="Input"/>
      <w:bookmarkEnd w:id="66"/>
      <w:r>
        <w:rPr>
          <w:rFonts w:ascii="Times New Roman"/>
          <w:b/>
          <w:sz w:val="24"/>
        </w:rPr>
        <w:t>Input</w:t>
      </w:r>
    </w:p>
    <w:p w14:paraId="062C2F17">
      <w:pPr>
        <w:spacing w:before="0" w:line="274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</w:t>
      </w:r>
    </w:p>
    <w:p w14:paraId="149C9CE2">
      <w:pPr>
        <w:spacing w:before="0" w:line="274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12 28 46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32 50</w:t>
      </w:r>
    </w:p>
    <w:p w14:paraId="63A22ED8">
      <w:pPr>
        <w:spacing w:before="0" w:line="275" w:lineRule="exact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50 12 32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46 28</w:t>
      </w:r>
    </w:p>
    <w:p w14:paraId="364D1267">
      <w:pPr>
        <w:pStyle w:val="7"/>
        <w:ind w:left="940"/>
        <w:rPr>
          <w:rFonts w:ascii="Times New Roman"/>
        </w:rPr>
      </w:pPr>
      <w:bookmarkStart w:id="67" w:name="Output"/>
      <w:bookmarkEnd w:id="67"/>
      <w:r>
        <w:rPr>
          <w:rFonts w:ascii="Times New Roman"/>
        </w:rPr>
        <w:t>Output</w:t>
      </w:r>
    </w:p>
    <w:p w14:paraId="75AA06CD">
      <w:pPr>
        <w:spacing w:before="0"/>
        <w:ind w:left="94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54D566D2">
      <w:pPr>
        <w:pStyle w:val="11"/>
        <w:rPr>
          <w:rFonts w:ascii="Times New Roman"/>
          <w:sz w:val="26"/>
        </w:rPr>
      </w:pPr>
    </w:p>
    <w:p w14:paraId="55BE03E8">
      <w:pPr>
        <w:pStyle w:val="11"/>
        <w:spacing w:before="1"/>
        <w:rPr>
          <w:rFonts w:ascii="Times New Roman"/>
          <w:sz w:val="21"/>
        </w:rPr>
      </w:pPr>
    </w:p>
    <w:p w14:paraId="1B581C73">
      <w:pPr>
        <w:spacing w:before="1"/>
        <w:ind w:left="1185" w:right="8370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 xml:space="preserve">def find_mapping(A, </w:t>
      </w:r>
      <w:r>
        <w:rPr>
          <w:rFonts w:ascii="Times New Roman"/>
          <w:spacing w:val="-1"/>
          <w:sz w:val="24"/>
        </w:rPr>
        <w:t>B):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mapping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{}</w:t>
      </w:r>
    </w:p>
    <w:p w14:paraId="15236684">
      <w:pPr>
        <w:spacing w:before="2" w:line="242" w:lineRule="auto"/>
        <w:ind w:left="1425" w:right="7797" w:hanging="24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i,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2"/>
          <w:sz w:val="24"/>
        </w:rPr>
        <w:t>num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pacing w:val="-1"/>
          <w:sz w:val="24"/>
        </w:rPr>
        <w:t>in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enumerate(B):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mapping[num]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</w:t>
      </w:r>
    </w:p>
    <w:p w14:paraId="32056754">
      <w:pPr>
        <w:spacing w:before="0" w:line="275" w:lineRule="exact"/>
        <w:ind w:left="1185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return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pacing w:val="-1"/>
          <w:sz w:val="24"/>
        </w:rPr>
        <w:t>[mapping[num]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1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num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A]</w:t>
      </w:r>
    </w:p>
    <w:p w14:paraId="3FB98AD4">
      <w:pPr>
        <w:pStyle w:val="11"/>
        <w:spacing w:before="2"/>
        <w:rPr>
          <w:rFonts w:ascii="Times New Roman"/>
        </w:rPr>
      </w:pPr>
    </w:p>
    <w:p w14:paraId="44EA5216">
      <w:pPr>
        <w:spacing w:before="0"/>
        <w:ind w:left="940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104"/>
          <w:sz w:val="24"/>
          <w:u w:val="single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  <w:u w:val="single"/>
        </w:rPr>
        <w:t xml:space="preserve">  </w:t>
      </w:r>
      <w:r>
        <w:rPr>
          <w:rFonts w:ascii="Times New Roman"/>
          <w:spacing w:val="19"/>
          <w:sz w:val="24"/>
          <w:u w:val="single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"</w:t>
      </w:r>
      <w:r>
        <w:rPr>
          <w:rFonts w:ascii="Times New Roman"/>
          <w:sz w:val="24"/>
          <w:u w:val="single"/>
        </w:rPr>
        <w:t xml:space="preserve">  </w:t>
      </w:r>
      <w:r>
        <w:rPr>
          <w:rFonts w:ascii="Times New Roman"/>
          <w:spacing w:val="6"/>
          <w:sz w:val="24"/>
          <w:u w:val="single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z w:val="24"/>
          <w:u w:val="single"/>
        </w:rPr>
        <w:t xml:space="preserve">  </w:t>
      </w:r>
      <w:r>
        <w:rPr>
          <w:rFonts w:ascii="Times New Roman"/>
          <w:spacing w:val="8"/>
          <w:sz w:val="24"/>
          <w:u w:val="single"/>
        </w:rPr>
        <w:t xml:space="preserve"> </w:t>
      </w:r>
      <w:r>
        <w:rPr>
          <w:rFonts w:ascii="Times New Roman"/>
          <w:sz w:val="24"/>
        </w:rPr>
        <w:t>":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n</w:t>
      </w:r>
    </w:p>
    <w:p w14:paraId="28F47FCA">
      <w:pPr>
        <w:spacing w:before="3"/>
        <w:ind w:left="1185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= int(input())</w:t>
      </w:r>
    </w:p>
    <w:p w14:paraId="7CA417AE">
      <w:pPr>
        <w:spacing w:before="2" w:line="274" w:lineRule="exact"/>
        <w:ind w:left="1185" w:right="0" w:firstLine="0"/>
        <w:jc w:val="both"/>
        <w:rPr>
          <w:rFonts w:ascii="Times New Roman"/>
          <w:sz w:val="24"/>
        </w:rPr>
      </w:pPr>
      <w:r>
        <w:rPr>
          <w:rFonts w:ascii="Times New Roman"/>
          <w:spacing w:val="-3"/>
          <w:sz w:val="24"/>
        </w:rPr>
        <w:t>A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list(map(int,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pacing w:val="-2"/>
          <w:sz w:val="24"/>
        </w:rPr>
        <w:t>input().split()))</w:t>
      </w:r>
    </w:p>
    <w:p w14:paraId="173E2338">
      <w:pPr>
        <w:spacing w:before="0" w:line="240" w:lineRule="auto"/>
        <w:ind w:left="1185" w:right="7391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 = list(map(int, input().split()))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mapping = find_mapping(A, B)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print(*mapping)</w:t>
      </w:r>
    </w:p>
    <w:p w14:paraId="337D47B6">
      <w:pPr>
        <w:pStyle w:val="11"/>
        <w:rPr>
          <w:rFonts w:ascii="Times New Roman"/>
          <w:sz w:val="20"/>
        </w:rPr>
      </w:pPr>
    </w:p>
    <w:p w14:paraId="66B26170">
      <w:pPr>
        <w:pStyle w:val="11"/>
        <w:rPr>
          <w:rFonts w:ascii="Times New Roman"/>
          <w:sz w:val="20"/>
        </w:rPr>
      </w:pPr>
    </w:p>
    <w:p w14:paraId="196C3B01">
      <w:pPr>
        <w:pStyle w:val="11"/>
        <w:rPr>
          <w:rFonts w:ascii="Times New Roman"/>
          <w:sz w:val="20"/>
        </w:rPr>
      </w:pPr>
    </w:p>
    <w:p w14:paraId="67A738C5">
      <w:pPr>
        <w:pStyle w:val="11"/>
        <w:spacing w:before="4"/>
        <w:rPr>
          <w:rFonts w:ascii="Times New Roman"/>
          <w:sz w:val="13"/>
        </w:rPr>
      </w:pPr>
    </w:p>
    <w:tbl>
      <w:tblPr>
        <w:tblStyle w:val="10"/>
        <w:tblW w:w="0" w:type="auto"/>
        <w:tblInd w:w="969" w:type="dxa"/>
        <w:tblBorders>
          <w:top w:val="single" w:color="ADADAD" w:sz="6" w:space="0"/>
          <w:left w:val="single" w:color="ADADAD" w:sz="6" w:space="0"/>
          <w:bottom w:val="single" w:color="ADADAD" w:sz="6" w:space="0"/>
          <w:right w:val="single" w:color="ADADAD" w:sz="6" w:space="0"/>
          <w:insideH w:val="single" w:color="ADADAD" w:sz="6" w:space="0"/>
          <w:insideV w:val="single" w:color="ADADAD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3"/>
        <w:gridCol w:w="1459"/>
        <w:gridCol w:w="939"/>
        <w:gridCol w:w="931"/>
        <w:gridCol w:w="199"/>
      </w:tblGrid>
      <w:tr w14:paraId="1668F568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763" w:type="dxa"/>
            <w:shd w:val="clear" w:color="auto" w:fill="F8F8FF"/>
          </w:tcPr>
          <w:p w14:paraId="48A5BA95">
            <w:pPr>
              <w:pStyle w:val="15"/>
              <w:spacing w:before="90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459" w:type="dxa"/>
            <w:shd w:val="clear" w:color="auto" w:fill="F8F8FF"/>
          </w:tcPr>
          <w:p w14:paraId="0BA64F74">
            <w:pPr>
              <w:pStyle w:val="15"/>
              <w:spacing w:before="90"/>
              <w:ind w:left="1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939" w:type="dxa"/>
            <w:shd w:val="clear" w:color="auto" w:fill="F8F8FF"/>
          </w:tcPr>
          <w:p w14:paraId="13F7B6B7">
            <w:pPr>
              <w:pStyle w:val="15"/>
              <w:spacing w:before="90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931" w:type="dxa"/>
            <w:shd w:val="clear" w:color="auto" w:fill="F8F8FF"/>
          </w:tcPr>
          <w:p w14:paraId="5551763C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 w14:paraId="2889034D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6965340">
        <w:tblPrEx>
          <w:tblBorders>
            <w:top w:val="single" w:color="ADADAD" w:sz="6" w:space="0"/>
            <w:left w:val="single" w:color="ADADAD" w:sz="6" w:space="0"/>
            <w:bottom w:val="single" w:color="ADADAD" w:sz="6" w:space="0"/>
            <w:right w:val="single" w:color="ADADAD" w:sz="6" w:space="0"/>
            <w:insideH w:val="single" w:color="ADADAD" w:sz="6" w:space="0"/>
            <w:insideV w:val="single" w:color="ADADAD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3" w:hRule="atLeast"/>
        </w:trPr>
        <w:tc>
          <w:tcPr>
            <w:tcW w:w="763" w:type="dxa"/>
            <w:shd w:val="clear" w:color="auto" w:fill="E2E2E2"/>
          </w:tcPr>
          <w:p w14:paraId="5E068D9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459" w:type="dxa"/>
            <w:shd w:val="clear" w:color="auto" w:fill="E2E2E2"/>
          </w:tcPr>
          <w:p w14:paraId="567F0346">
            <w:pPr>
              <w:pStyle w:val="15"/>
              <w:spacing w:before="90"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w w:val="99"/>
                <w:sz w:val="19"/>
              </w:rPr>
              <w:t>5</w:t>
            </w:r>
          </w:p>
          <w:p w14:paraId="3DB0C08F">
            <w:pPr>
              <w:pStyle w:val="15"/>
              <w:spacing w:line="217" w:lineRule="exact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12</w:t>
            </w:r>
            <w:r>
              <w:rPr>
                <w:rFonts w:ascii="Arial MT"/>
                <w:color w:val="1D1F22"/>
                <w:spacing w:val="-6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28</w:t>
            </w:r>
            <w:r>
              <w:rPr>
                <w:rFonts w:ascii="Arial MT"/>
                <w:color w:val="1D1F22"/>
                <w:spacing w:val="-6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46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32</w:t>
            </w:r>
            <w:r>
              <w:rPr>
                <w:rFonts w:ascii="Arial MT"/>
                <w:color w:val="1D1F22"/>
                <w:spacing w:val="-11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50</w:t>
            </w:r>
          </w:p>
          <w:p w14:paraId="0BB2DBC8">
            <w:pPr>
              <w:pStyle w:val="15"/>
              <w:spacing w:before="7"/>
              <w:ind w:left="110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50</w:t>
            </w:r>
            <w:r>
              <w:rPr>
                <w:rFonts w:ascii="Arial MT"/>
                <w:color w:val="1D1F22"/>
                <w:spacing w:val="-6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12</w:t>
            </w:r>
            <w:r>
              <w:rPr>
                <w:rFonts w:ascii="Arial MT"/>
                <w:color w:val="1D1F22"/>
                <w:spacing w:val="-6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32</w:t>
            </w:r>
            <w:r>
              <w:rPr>
                <w:rFonts w:ascii="Arial MT"/>
                <w:color w:val="1D1F22"/>
                <w:spacing w:val="-5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46</w:t>
            </w:r>
            <w:r>
              <w:rPr>
                <w:rFonts w:ascii="Arial MT"/>
                <w:color w:val="1D1F22"/>
                <w:spacing w:val="-11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28</w:t>
            </w:r>
          </w:p>
        </w:tc>
        <w:tc>
          <w:tcPr>
            <w:tcW w:w="939" w:type="dxa"/>
            <w:shd w:val="clear" w:color="auto" w:fill="E2E2E2"/>
          </w:tcPr>
          <w:p w14:paraId="7B29E31B">
            <w:pPr>
              <w:pStyle w:val="15"/>
              <w:spacing w:before="95"/>
              <w:ind w:left="115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1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4 3 2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0</w:t>
            </w:r>
          </w:p>
        </w:tc>
        <w:tc>
          <w:tcPr>
            <w:tcW w:w="931" w:type="dxa"/>
            <w:shd w:val="clear" w:color="auto" w:fill="E2E2E2"/>
          </w:tcPr>
          <w:p w14:paraId="37683D91">
            <w:pPr>
              <w:pStyle w:val="15"/>
              <w:spacing w:before="95"/>
              <w:ind w:left="112"/>
              <w:rPr>
                <w:rFonts w:ascii="Arial MT"/>
                <w:sz w:val="19"/>
              </w:rPr>
            </w:pPr>
            <w:r>
              <w:rPr>
                <w:rFonts w:ascii="Arial MT"/>
                <w:color w:val="1D1F22"/>
                <w:sz w:val="19"/>
              </w:rPr>
              <w:t>1</w:t>
            </w:r>
            <w:r>
              <w:rPr>
                <w:rFonts w:ascii="Arial MT"/>
                <w:color w:val="1D1F22"/>
                <w:spacing w:val="-1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4 3 2</w:t>
            </w:r>
            <w:r>
              <w:rPr>
                <w:rFonts w:ascii="Arial MT"/>
                <w:color w:val="1D1F22"/>
                <w:spacing w:val="-3"/>
                <w:sz w:val="19"/>
              </w:rPr>
              <w:t xml:space="preserve"> </w:t>
            </w:r>
            <w:r>
              <w:rPr>
                <w:rFonts w:ascii="Arial MT"/>
                <w:color w:val="1D1F22"/>
                <w:sz w:val="19"/>
              </w:rPr>
              <w:t>0</w:t>
            </w:r>
          </w:p>
        </w:tc>
        <w:tc>
          <w:tcPr>
            <w:tcW w:w="199" w:type="dxa"/>
            <w:shd w:val="clear" w:color="auto" w:fill="E2E2E2"/>
          </w:tcPr>
          <w:p w14:paraId="5C372BF9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36616F2C">
      <w:pPr>
        <w:pStyle w:val="11"/>
        <w:rPr>
          <w:rFonts w:ascii="Times New Roman"/>
          <w:sz w:val="20"/>
        </w:rPr>
      </w:pPr>
    </w:p>
    <w:p w14:paraId="09CB966D">
      <w:pPr>
        <w:pStyle w:val="11"/>
        <w:rPr>
          <w:rFonts w:ascii="Times New Roman"/>
          <w:sz w:val="20"/>
        </w:rPr>
      </w:pPr>
    </w:p>
    <w:p w14:paraId="2F50865D">
      <w:pPr>
        <w:pStyle w:val="11"/>
        <w:rPr>
          <w:rFonts w:ascii="Times New Roman"/>
          <w:sz w:val="20"/>
        </w:rPr>
      </w:pPr>
    </w:p>
    <w:p w14:paraId="72131AF8">
      <w:pPr>
        <w:pStyle w:val="11"/>
        <w:rPr>
          <w:rFonts w:ascii="Times New Roman"/>
          <w:sz w:val="20"/>
        </w:rPr>
      </w:pPr>
    </w:p>
    <w:p w14:paraId="0861FA48">
      <w:pPr>
        <w:pStyle w:val="11"/>
        <w:rPr>
          <w:rFonts w:ascii="Times New Roman"/>
          <w:sz w:val="20"/>
        </w:rPr>
      </w:pPr>
    </w:p>
    <w:p w14:paraId="165CD0A2">
      <w:pPr>
        <w:pStyle w:val="11"/>
        <w:rPr>
          <w:rFonts w:ascii="Times New Roman"/>
          <w:sz w:val="20"/>
        </w:rPr>
      </w:pPr>
    </w:p>
    <w:p w14:paraId="0826BD97">
      <w:pPr>
        <w:pStyle w:val="11"/>
        <w:spacing w:before="10"/>
        <w:rPr>
          <w:rFonts w:ascii="Times New Roman"/>
          <w:sz w:val="29"/>
        </w:rPr>
      </w:pPr>
    </w:p>
    <w:p w14:paraId="6A61E538">
      <w:pPr>
        <w:spacing w:before="100"/>
        <w:ind w:left="839" w:right="0" w:firstLine="0"/>
        <w:jc w:val="left"/>
        <w:rPr>
          <w:b/>
          <w:sz w:val="20"/>
        </w:rPr>
      </w:pPr>
      <w:r>
        <w:pict>
          <v:shape id="_x0000_s2082" o:spid="_x0000_s2082" o:spt="202" type="#_x0000_t202" style="position:absolute;left:0pt;margin-left:538.25pt;margin-top:4.65pt;height:12.1pt;width:11.65pt;mso-position-horizontal-relative:page;z-index:-2514524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50BE975">
                  <w:pPr>
                    <w:spacing w:before="0" w:line="242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Times New Roman"/>
                      <w:w w:val="135"/>
                      <w:sz w:val="20"/>
                    </w:rPr>
                    <w:t>.</w:t>
                  </w:r>
                  <w:r>
                    <w:rPr>
                      <w:rFonts w:ascii="Times New Roman"/>
                      <w:spacing w:val="25"/>
                      <w:w w:val="135"/>
                      <w:sz w:val="20"/>
                    </w:rPr>
                    <w:t xml:space="preserve"> </w:t>
                  </w:r>
                  <w:r>
                    <w:rPr>
                      <w:w w:val="135"/>
                      <w:position w:val="1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2083" o:spid="_x0000_s2083" o:spt="202" type="#_x0000_t202" style="position:absolute;left:0pt;margin-left:537.15pt;margin-top:-2pt;height:20.4pt;width:26.4pt;mso-position-horizontal-relative:page;z-index:251692032;mso-width-relative:page;mso-height-relative:page;" fillcolor="#F79446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 w14:paraId="65A73390">
                  <w:pPr>
                    <w:spacing w:before="132"/>
                    <w:ind w:left="162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130</w:t>
                  </w:r>
                </w:p>
              </w:txbxContent>
            </v:textbox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Computer</w:t>
      </w:r>
      <w:r>
        <w:rPr>
          <w:b/>
          <w:spacing w:val="-4"/>
          <w:w w:val="115"/>
          <w:sz w:val="20"/>
        </w:rPr>
        <w:t xml:space="preserve"> </w:t>
      </w:r>
      <w:r>
        <w:rPr>
          <w:b/>
          <w:w w:val="115"/>
          <w:sz w:val="20"/>
        </w:rPr>
        <w:t>Science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&amp;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Business</w:t>
      </w:r>
      <w:r>
        <w:rPr>
          <w:b/>
          <w:spacing w:val="-1"/>
          <w:w w:val="115"/>
          <w:sz w:val="20"/>
        </w:rPr>
        <w:t xml:space="preserve"> </w:t>
      </w:r>
      <w:r>
        <w:rPr>
          <w:b/>
          <w:w w:val="115"/>
          <w:sz w:val="20"/>
        </w:rPr>
        <w:t>Systems</w:t>
      </w:r>
      <w:r>
        <w:rPr>
          <w:b/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|</w:t>
      </w:r>
      <w:r>
        <w:rPr>
          <w:spacing w:val="-3"/>
          <w:w w:val="115"/>
          <w:sz w:val="20"/>
        </w:rPr>
        <w:t xml:space="preserve"> </w:t>
      </w:r>
      <w:r>
        <w:rPr>
          <w:b/>
          <w:w w:val="115"/>
          <w:sz w:val="20"/>
        </w:rPr>
        <w:t>Rajalakshmi</w:t>
      </w:r>
      <w:r>
        <w:rPr>
          <w:b/>
          <w:spacing w:val="3"/>
          <w:w w:val="115"/>
          <w:sz w:val="20"/>
        </w:rPr>
        <w:t xml:space="preserve"> </w:t>
      </w:r>
      <w:r>
        <w:rPr>
          <w:b/>
          <w:w w:val="115"/>
          <w:sz w:val="20"/>
        </w:rPr>
        <w:t>Engineering</w:t>
      </w:r>
      <w:r>
        <w:rPr>
          <w:b/>
          <w:spacing w:val="2"/>
          <w:w w:val="115"/>
          <w:sz w:val="20"/>
        </w:rPr>
        <w:t xml:space="preserve"> </w:t>
      </w:r>
      <w:r>
        <w:rPr>
          <w:b/>
          <w:w w:val="115"/>
          <w:sz w:val="20"/>
        </w:rPr>
        <w:t>College</w:t>
      </w:r>
    </w:p>
    <w:p w14:paraId="45FD3E04">
      <w:pPr>
        <w:pStyle w:val="11"/>
        <w:rPr>
          <w:b/>
          <w:sz w:val="20"/>
        </w:rPr>
      </w:pPr>
    </w:p>
    <w:p w14:paraId="3957948B">
      <w:pPr>
        <w:spacing w:before="254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116</w:t>
      </w:r>
    </w:p>
    <w:p w14:paraId="1E628CEB">
      <w:pPr>
        <w:spacing w:after="0"/>
        <w:jc w:val="right"/>
        <w:rPr>
          <w:rFonts w:ascii="Arial MT"/>
          <w:sz w:val="28"/>
        </w:rPr>
        <w:sectPr>
          <w:pgSz w:w="12240" w:h="15840"/>
          <w:pgMar w:top="1380" w:right="180" w:bottom="0" w:left="380" w:header="720" w:footer="720" w:gutter="0"/>
          <w:cols w:space="720" w:num="1"/>
        </w:sectPr>
      </w:pPr>
    </w:p>
    <w:p w14:paraId="4FB23B5B">
      <w:pPr>
        <w:pStyle w:val="11"/>
        <w:rPr>
          <w:rFonts w:ascii="Arial MT"/>
          <w:sz w:val="20"/>
        </w:rPr>
      </w:pPr>
      <w:r>
        <w:pict>
          <v:shape id="_x0000_s2084" o:spid="_x0000_s2084" style="position:absolute;left:0pt;margin-left:24pt;margin-top:23.95pt;height:744.15pt;width:564.15pt;mso-position-horizontal-relative:page;mso-position-vertical-relative:page;z-index:-251451392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06944C87">
      <w:pPr>
        <w:pStyle w:val="11"/>
        <w:rPr>
          <w:rFonts w:ascii="Arial MT"/>
          <w:sz w:val="20"/>
        </w:rPr>
      </w:pPr>
    </w:p>
    <w:p w14:paraId="09A59793">
      <w:pPr>
        <w:pStyle w:val="11"/>
        <w:rPr>
          <w:rFonts w:ascii="Arial MT"/>
          <w:sz w:val="20"/>
        </w:rPr>
      </w:pPr>
    </w:p>
    <w:p w14:paraId="57F59DE0">
      <w:pPr>
        <w:pStyle w:val="11"/>
        <w:rPr>
          <w:rFonts w:ascii="Arial MT"/>
          <w:sz w:val="20"/>
        </w:rPr>
      </w:pPr>
    </w:p>
    <w:p w14:paraId="67FE307B">
      <w:pPr>
        <w:pStyle w:val="11"/>
        <w:rPr>
          <w:rFonts w:ascii="Arial MT"/>
          <w:sz w:val="20"/>
        </w:rPr>
      </w:pPr>
    </w:p>
    <w:p w14:paraId="27D41492">
      <w:pPr>
        <w:pStyle w:val="11"/>
        <w:rPr>
          <w:rFonts w:ascii="Arial MT"/>
          <w:sz w:val="20"/>
        </w:rPr>
      </w:pPr>
    </w:p>
    <w:p w14:paraId="2945386B">
      <w:pPr>
        <w:pStyle w:val="11"/>
        <w:rPr>
          <w:rFonts w:ascii="Arial MT"/>
          <w:sz w:val="20"/>
        </w:rPr>
      </w:pPr>
    </w:p>
    <w:p w14:paraId="48FCB007">
      <w:pPr>
        <w:pStyle w:val="11"/>
        <w:rPr>
          <w:rFonts w:ascii="Arial MT"/>
          <w:sz w:val="20"/>
        </w:rPr>
      </w:pPr>
    </w:p>
    <w:p w14:paraId="60787C5A">
      <w:pPr>
        <w:pStyle w:val="11"/>
        <w:rPr>
          <w:rFonts w:ascii="Arial MT"/>
          <w:sz w:val="20"/>
        </w:rPr>
      </w:pPr>
    </w:p>
    <w:p w14:paraId="3D2C1B56">
      <w:pPr>
        <w:pStyle w:val="11"/>
        <w:rPr>
          <w:rFonts w:ascii="Arial MT"/>
          <w:sz w:val="20"/>
        </w:rPr>
      </w:pPr>
    </w:p>
    <w:p w14:paraId="5A46306B">
      <w:pPr>
        <w:pStyle w:val="11"/>
        <w:rPr>
          <w:rFonts w:ascii="Arial MT"/>
          <w:sz w:val="20"/>
        </w:rPr>
      </w:pPr>
    </w:p>
    <w:p w14:paraId="34FB4C08">
      <w:pPr>
        <w:pStyle w:val="11"/>
        <w:rPr>
          <w:rFonts w:ascii="Arial MT"/>
          <w:sz w:val="20"/>
        </w:rPr>
      </w:pPr>
    </w:p>
    <w:p w14:paraId="6FDF86AF">
      <w:pPr>
        <w:pStyle w:val="11"/>
        <w:rPr>
          <w:rFonts w:ascii="Arial MT"/>
          <w:sz w:val="20"/>
        </w:rPr>
      </w:pPr>
    </w:p>
    <w:p w14:paraId="3EC6B033">
      <w:pPr>
        <w:pStyle w:val="11"/>
        <w:rPr>
          <w:rFonts w:ascii="Arial MT"/>
          <w:sz w:val="20"/>
        </w:rPr>
      </w:pPr>
    </w:p>
    <w:p w14:paraId="1DC4490E">
      <w:pPr>
        <w:pStyle w:val="11"/>
        <w:rPr>
          <w:rFonts w:ascii="Arial MT"/>
          <w:sz w:val="20"/>
        </w:rPr>
      </w:pPr>
    </w:p>
    <w:p w14:paraId="38CF8585">
      <w:pPr>
        <w:pStyle w:val="11"/>
        <w:rPr>
          <w:rFonts w:ascii="Arial MT"/>
          <w:sz w:val="20"/>
        </w:rPr>
      </w:pPr>
    </w:p>
    <w:p w14:paraId="56C60D53">
      <w:pPr>
        <w:pStyle w:val="11"/>
        <w:rPr>
          <w:rFonts w:ascii="Arial MT"/>
          <w:sz w:val="20"/>
        </w:rPr>
      </w:pPr>
    </w:p>
    <w:p w14:paraId="0D56E238">
      <w:pPr>
        <w:pStyle w:val="11"/>
        <w:rPr>
          <w:rFonts w:ascii="Arial MT"/>
          <w:sz w:val="20"/>
        </w:rPr>
      </w:pPr>
    </w:p>
    <w:p w14:paraId="7B352941">
      <w:pPr>
        <w:pStyle w:val="11"/>
        <w:rPr>
          <w:rFonts w:ascii="Arial MT"/>
          <w:sz w:val="20"/>
        </w:rPr>
      </w:pPr>
    </w:p>
    <w:p w14:paraId="18774419">
      <w:pPr>
        <w:pStyle w:val="11"/>
        <w:rPr>
          <w:rFonts w:ascii="Arial MT"/>
          <w:sz w:val="20"/>
        </w:rPr>
      </w:pPr>
    </w:p>
    <w:p w14:paraId="65A20171">
      <w:pPr>
        <w:pStyle w:val="11"/>
        <w:rPr>
          <w:rFonts w:ascii="Arial MT"/>
          <w:sz w:val="20"/>
        </w:rPr>
      </w:pPr>
    </w:p>
    <w:p w14:paraId="69C2175D">
      <w:pPr>
        <w:pStyle w:val="11"/>
        <w:rPr>
          <w:rFonts w:ascii="Arial MT"/>
          <w:sz w:val="20"/>
        </w:rPr>
      </w:pPr>
    </w:p>
    <w:p w14:paraId="63A1506C">
      <w:pPr>
        <w:pStyle w:val="11"/>
        <w:rPr>
          <w:rFonts w:ascii="Arial MT"/>
          <w:sz w:val="20"/>
        </w:rPr>
      </w:pPr>
    </w:p>
    <w:p w14:paraId="28F56D1B">
      <w:pPr>
        <w:pStyle w:val="11"/>
        <w:rPr>
          <w:rFonts w:ascii="Arial MT"/>
          <w:sz w:val="20"/>
        </w:rPr>
      </w:pPr>
    </w:p>
    <w:p w14:paraId="2FC826EC">
      <w:pPr>
        <w:pStyle w:val="11"/>
        <w:rPr>
          <w:rFonts w:ascii="Arial MT"/>
          <w:sz w:val="20"/>
        </w:rPr>
      </w:pPr>
    </w:p>
    <w:p w14:paraId="3C084BED">
      <w:pPr>
        <w:pStyle w:val="11"/>
        <w:rPr>
          <w:rFonts w:ascii="Arial MT"/>
          <w:sz w:val="20"/>
        </w:rPr>
      </w:pPr>
    </w:p>
    <w:p w14:paraId="1593EDBA">
      <w:pPr>
        <w:pStyle w:val="11"/>
        <w:spacing w:before="1"/>
        <w:rPr>
          <w:rFonts w:ascii="Arial MT"/>
          <w:sz w:val="24"/>
        </w:rPr>
      </w:pPr>
    </w:p>
    <w:p w14:paraId="05651A3C">
      <w:pPr>
        <w:pStyle w:val="2"/>
        <w:spacing w:before="94"/>
        <w:ind w:left="984" w:right="1183"/>
        <w:rPr>
          <w:u w:val="none"/>
        </w:rPr>
      </w:pPr>
      <w:r>
        <w:rPr>
          <w:u w:val="single"/>
        </w:rPr>
        <w:t>07</w:t>
      </w:r>
      <w:r>
        <w:rPr>
          <w:spacing w:val="40"/>
          <w:u w:val="single"/>
        </w:rPr>
        <w:t xml:space="preserve"> </w:t>
      </w:r>
      <w:r>
        <w:rPr>
          <w:rFonts w:ascii="Tahoma" w:hAnsi="Tahoma"/>
          <w:u w:val="single"/>
        </w:rPr>
        <w:t>–</w:t>
      </w:r>
      <w:r>
        <w:rPr>
          <w:rFonts w:ascii="Tahoma" w:hAnsi="Tahoma"/>
          <w:spacing w:val="15"/>
          <w:u w:val="single"/>
        </w:rPr>
        <w:t xml:space="preserve"> </w:t>
      </w:r>
      <w:r>
        <w:rPr>
          <w:u w:val="single"/>
        </w:rPr>
        <w:t>Tuple/Set</w:t>
      </w:r>
    </w:p>
    <w:p w14:paraId="15600F99">
      <w:pPr>
        <w:pStyle w:val="11"/>
        <w:rPr>
          <w:b/>
          <w:sz w:val="20"/>
        </w:rPr>
      </w:pPr>
    </w:p>
    <w:p w14:paraId="507C4440">
      <w:pPr>
        <w:pStyle w:val="11"/>
        <w:rPr>
          <w:b/>
          <w:sz w:val="20"/>
        </w:rPr>
      </w:pPr>
    </w:p>
    <w:p w14:paraId="7257857B">
      <w:pPr>
        <w:pStyle w:val="11"/>
        <w:rPr>
          <w:b/>
          <w:sz w:val="20"/>
        </w:rPr>
      </w:pPr>
    </w:p>
    <w:p w14:paraId="7B4AEE22">
      <w:pPr>
        <w:pStyle w:val="11"/>
        <w:rPr>
          <w:b/>
          <w:sz w:val="20"/>
        </w:rPr>
      </w:pPr>
    </w:p>
    <w:p w14:paraId="5B6799EE">
      <w:pPr>
        <w:pStyle w:val="11"/>
        <w:rPr>
          <w:b/>
          <w:sz w:val="20"/>
        </w:rPr>
      </w:pPr>
    </w:p>
    <w:p w14:paraId="274B7967">
      <w:pPr>
        <w:pStyle w:val="11"/>
        <w:rPr>
          <w:b/>
          <w:sz w:val="20"/>
        </w:rPr>
      </w:pPr>
    </w:p>
    <w:p w14:paraId="20DD6E00">
      <w:pPr>
        <w:pStyle w:val="11"/>
        <w:rPr>
          <w:b/>
          <w:sz w:val="20"/>
        </w:rPr>
      </w:pPr>
    </w:p>
    <w:p w14:paraId="2B877F20">
      <w:pPr>
        <w:pStyle w:val="11"/>
        <w:rPr>
          <w:b/>
          <w:sz w:val="20"/>
        </w:rPr>
      </w:pPr>
    </w:p>
    <w:p w14:paraId="7EF9E28C">
      <w:pPr>
        <w:pStyle w:val="11"/>
        <w:rPr>
          <w:b/>
          <w:sz w:val="20"/>
        </w:rPr>
      </w:pPr>
    </w:p>
    <w:p w14:paraId="32585EB1">
      <w:pPr>
        <w:pStyle w:val="11"/>
        <w:rPr>
          <w:b/>
          <w:sz w:val="20"/>
        </w:rPr>
      </w:pPr>
    </w:p>
    <w:p w14:paraId="7B79C2ED">
      <w:pPr>
        <w:pStyle w:val="11"/>
        <w:rPr>
          <w:b/>
          <w:sz w:val="20"/>
        </w:rPr>
      </w:pPr>
    </w:p>
    <w:p w14:paraId="6855BE19">
      <w:pPr>
        <w:pStyle w:val="11"/>
        <w:rPr>
          <w:b/>
          <w:sz w:val="20"/>
        </w:rPr>
      </w:pPr>
    </w:p>
    <w:p w14:paraId="5CAB51C7">
      <w:pPr>
        <w:pStyle w:val="11"/>
        <w:rPr>
          <w:b/>
          <w:sz w:val="20"/>
        </w:rPr>
      </w:pPr>
    </w:p>
    <w:p w14:paraId="28D9F450">
      <w:pPr>
        <w:pStyle w:val="11"/>
        <w:rPr>
          <w:b/>
          <w:sz w:val="20"/>
        </w:rPr>
      </w:pPr>
    </w:p>
    <w:p w14:paraId="457159FA">
      <w:pPr>
        <w:pStyle w:val="11"/>
        <w:rPr>
          <w:b/>
          <w:sz w:val="20"/>
        </w:rPr>
      </w:pPr>
    </w:p>
    <w:p w14:paraId="006B5401">
      <w:pPr>
        <w:pStyle w:val="11"/>
        <w:rPr>
          <w:b/>
          <w:sz w:val="20"/>
        </w:rPr>
      </w:pPr>
    </w:p>
    <w:p w14:paraId="02D1F78D">
      <w:pPr>
        <w:pStyle w:val="11"/>
        <w:rPr>
          <w:b/>
          <w:sz w:val="20"/>
        </w:rPr>
      </w:pPr>
    </w:p>
    <w:p w14:paraId="617327A7">
      <w:pPr>
        <w:pStyle w:val="11"/>
        <w:rPr>
          <w:b/>
          <w:sz w:val="20"/>
        </w:rPr>
      </w:pPr>
    </w:p>
    <w:p w14:paraId="15BC8E2C">
      <w:pPr>
        <w:pStyle w:val="11"/>
        <w:rPr>
          <w:b/>
          <w:sz w:val="20"/>
        </w:rPr>
      </w:pPr>
    </w:p>
    <w:p w14:paraId="76EEC315">
      <w:pPr>
        <w:pStyle w:val="11"/>
        <w:rPr>
          <w:b/>
          <w:sz w:val="20"/>
        </w:rPr>
      </w:pPr>
    </w:p>
    <w:p w14:paraId="60F610C6">
      <w:pPr>
        <w:pStyle w:val="11"/>
        <w:rPr>
          <w:b/>
          <w:sz w:val="20"/>
        </w:rPr>
      </w:pPr>
    </w:p>
    <w:p w14:paraId="09B0A234">
      <w:pPr>
        <w:pStyle w:val="11"/>
        <w:rPr>
          <w:b/>
          <w:sz w:val="20"/>
        </w:rPr>
      </w:pPr>
    </w:p>
    <w:p w14:paraId="625683DB">
      <w:pPr>
        <w:pStyle w:val="11"/>
        <w:rPr>
          <w:b/>
          <w:sz w:val="20"/>
        </w:rPr>
      </w:pPr>
    </w:p>
    <w:p w14:paraId="31C713B1">
      <w:pPr>
        <w:pStyle w:val="11"/>
        <w:rPr>
          <w:b/>
          <w:sz w:val="20"/>
        </w:rPr>
      </w:pPr>
    </w:p>
    <w:p w14:paraId="6CCD7B15">
      <w:pPr>
        <w:pStyle w:val="11"/>
        <w:rPr>
          <w:b/>
          <w:sz w:val="20"/>
        </w:rPr>
      </w:pPr>
    </w:p>
    <w:p w14:paraId="4E7B7D0B">
      <w:pPr>
        <w:pStyle w:val="11"/>
        <w:rPr>
          <w:b/>
          <w:sz w:val="20"/>
        </w:rPr>
      </w:pPr>
    </w:p>
    <w:p w14:paraId="21094E85">
      <w:pPr>
        <w:pStyle w:val="11"/>
        <w:spacing w:before="1"/>
        <w:rPr>
          <w:b/>
          <w:sz w:val="10"/>
        </w:rPr>
      </w:pPr>
      <w:r>
        <w:pict>
          <v:group id="_x0000_s2085" o:spid="_x0000_s2085" o:spt="203" style="position:absolute;left:0pt;margin-left:49.4pt;margin-top:7.9pt;height:21.75pt;width:502.35pt;mso-position-horizontal-relative:page;mso-wrap-distance-bottom:0pt;mso-wrap-distance-top:0pt;z-index:-251285504;mso-width-relative:page;mso-height-relative:page;" coordorigin="989,158" coordsize="10047,435">
            <o:lock v:ext="edit"/>
            <v:shape id="_x0000_s2086" o:spid="_x0000_s2086" style="position:absolute;left:1120;top:158;height:35;width:9835;" filled="f" stroked="t" coordorigin="1120,159" coordsize="9835,35" path="m1120,194l10955,194m1120,159l10955,159e">
              <v:path arrowok="t"/>
              <v:fill on="f" focussize="0,0"/>
              <v:stroke weight="0.05pt" color="#000000"/>
              <v:imagedata o:title=""/>
              <o:lock v:ext="edit"/>
            </v:shape>
            <v:rect id="_x0000_s2087" o:spid="_x0000_s2087" o:spt="1" style="position:absolute;left:10350;top:193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088" o:spid="_x0000_s2088" o:spt="202" type="#_x0000_t202" style="position:absolute;left:988;top:158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A85187E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089" o:spid="_x0000_s2089" o:spt="202" type="#_x0000_t202" style="position:absolute;left:10360;top:186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EF9DB84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02DCB860">
      <w:pPr>
        <w:pStyle w:val="11"/>
        <w:spacing w:before="1"/>
        <w:rPr>
          <w:b/>
          <w:sz w:val="10"/>
        </w:rPr>
      </w:pPr>
    </w:p>
    <w:p w14:paraId="0AEC967F">
      <w:pPr>
        <w:pStyle w:val="6"/>
        <w:rPr>
          <w:rFonts w:ascii="Arial MT"/>
        </w:rPr>
      </w:pPr>
      <w:r>
        <w:pict>
          <v:shape id="_x0000_s2090" o:spid="_x0000_s2090" o:spt="202" type="#_x0000_t202" style="position:absolute;left:0pt;margin-left:536.6pt;margin-top:-25.65pt;height:12pt;width:2.8pt;mso-position-horizontal-relative:page;z-index:-2514513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58896299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117</w:t>
      </w:r>
    </w:p>
    <w:p w14:paraId="0319CE4C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78B91410">
      <w:pPr>
        <w:tabs>
          <w:tab w:val="left" w:pos="2500"/>
          <w:tab w:val="left" w:pos="3220"/>
          <w:tab w:val="left" w:pos="682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091" o:spid="_x0000_s2091" style="position:absolute;left:0pt;margin-left:24pt;margin-top:23.95pt;height:744.15pt;width:564.15pt;mso-position-horizontal-relative:page;mso-position-vertical-relative:page;z-index:-251450368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7.1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6"/>
          <w:sz w:val="22"/>
        </w:rPr>
        <w:t xml:space="preserve"> </w:t>
      </w:r>
      <w:r>
        <w:rPr>
          <w:b/>
          <w:spacing w:val="-2"/>
          <w:sz w:val="22"/>
        </w:rPr>
        <w:t>27/05/2024</w:t>
      </w:r>
    </w:p>
    <w:p w14:paraId="10727689">
      <w:pPr>
        <w:pStyle w:val="11"/>
        <w:spacing w:before="5"/>
        <w:rPr>
          <w:b/>
          <w:sz w:val="24"/>
        </w:rPr>
      </w:pPr>
    </w:p>
    <w:p w14:paraId="2DD96B21">
      <w:pPr>
        <w:tabs>
          <w:tab w:val="left" w:pos="3220"/>
          <w:tab w:val="left" w:pos="6821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5"/>
          <w:sz w:val="22"/>
        </w:rPr>
        <w:t>Register</w:t>
      </w:r>
      <w:r>
        <w:rPr>
          <w:b/>
          <w:spacing w:val="2"/>
          <w:w w:val="115"/>
          <w:sz w:val="22"/>
        </w:rPr>
        <w:t xml:space="preserve"> </w:t>
      </w:r>
      <w:r>
        <w:rPr>
          <w:b/>
          <w:w w:val="115"/>
          <w:sz w:val="22"/>
        </w:rPr>
        <w:t>No.:</w:t>
      </w:r>
      <w:r>
        <w:rPr>
          <w:b/>
          <w:w w:val="115"/>
          <w:sz w:val="22"/>
        </w:rPr>
        <w:tab/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w w:val="115"/>
          <w:sz w:val="22"/>
        </w:rPr>
        <w:t>Name:</w:t>
      </w:r>
      <w:r>
        <w:rPr>
          <w:b/>
          <w:spacing w:val="22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5C7CA1BB">
      <w:pPr>
        <w:pStyle w:val="11"/>
        <w:spacing w:before="7"/>
        <w:rPr>
          <w:b/>
          <w:sz w:val="27"/>
        </w:rPr>
      </w:pPr>
      <w:r>
        <w:pict>
          <v:line id="_x0000_s2092" o:spid="_x0000_s2092" o:spt="20" style="position:absolute;left:0pt;margin-left:72pt;margin-top:19.1pt;height:-0.75pt;width:474pt;mso-position-horizontal-relative:page;mso-wrap-distance-bottom:0pt;mso-wrap-distance-top:0pt;z-index:-25128448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673FF092">
      <w:pPr>
        <w:pStyle w:val="11"/>
        <w:spacing w:before="7"/>
        <w:rPr>
          <w:b/>
          <w:sz w:val="35"/>
        </w:rPr>
      </w:pPr>
    </w:p>
    <w:p w14:paraId="32B63987">
      <w:pPr>
        <w:spacing w:before="1"/>
        <w:ind w:left="1310" w:right="1152" w:firstLine="0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Binary</w:t>
      </w:r>
      <w:r>
        <w:rPr>
          <w:b/>
          <w:spacing w:val="20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String</w:t>
      </w:r>
    </w:p>
    <w:p w14:paraId="06CF4534">
      <w:pPr>
        <w:pStyle w:val="11"/>
        <w:spacing w:before="1"/>
        <w:rPr>
          <w:b/>
          <w:sz w:val="15"/>
        </w:rPr>
      </w:pPr>
    </w:p>
    <w:p w14:paraId="3CAC902D">
      <w:pPr>
        <w:pStyle w:val="11"/>
        <w:spacing w:before="109" w:line="244" w:lineRule="auto"/>
        <w:ind w:left="1060" w:right="1225"/>
      </w:pPr>
      <w:r>
        <w:rPr>
          <w:color w:val="001A1E"/>
          <w:w w:val="110"/>
        </w:rPr>
        <w:t>Coders here is a simple task for you, Given string str. Your task is to check whether it is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binary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string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not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using</w:t>
      </w:r>
      <w:r>
        <w:rPr>
          <w:color w:val="001A1E"/>
          <w:spacing w:val="10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8"/>
          <w:w w:val="110"/>
        </w:rPr>
        <w:t xml:space="preserve"> </w:t>
      </w:r>
      <w:r>
        <w:rPr>
          <w:w w:val="110"/>
        </w:rPr>
        <w:t>set</w:t>
      </w:r>
      <w:r>
        <w:rPr>
          <w:color w:val="001A1E"/>
          <w:w w:val="110"/>
        </w:rPr>
        <w:t>.</w:t>
      </w:r>
    </w:p>
    <w:p w14:paraId="24470175">
      <w:pPr>
        <w:pStyle w:val="11"/>
        <w:rPr>
          <w:sz w:val="28"/>
        </w:rPr>
      </w:pPr>
    </w:p>
    <w:p w14:paraId="420CD71F">
      <w:pPr>
        <w:spacing w:before="190"/>
        <w:ind w:left="1060" w:right="0" w:firstLine="0"/>
        <w:jc w:val="left"/>
        <w:rPr>
          <w:sz w:val="20"/>
        </w:rPr>
      </w:pPr>
      <w:r>
        <w:rPr>
          <w:w w:val="110"/>
          <w:sz w:val="20"/>
        </w:rPr>
        <w:t>Examples:</w:t>
      </w:r>
    </w:p>
    <w:p w14:paraId="6031CD7D">
      <w:pPr>
        <w:spacing w:before="186" w:line="429" w:lineRule="auto"/>
        <w:ind w:left="1060" w:right="8108" w:firstLine="0"/>
        <w:jc w:val="left"/>
        <w:rPr>
          <w:sz w:val="20"/>
        </w:rPr>
      </w:pPr>
      <w:r>
        <w:rPr>
          <w:w w:val="105"/>
          <w:sz w:val="20"/>
        </w:rPr>
        <w:t>Input: str = "01010101010"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Output:</w:t>
      </w:r>
      <w:r>
        <w:rPr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Yes</w:t>
      </w:r>
    </w:p>
    <w:p w14:paraId="110844E8">
      <w:pPr>
        <w:pStyle w:val="11"/>
        <w:spacing w:before="7"/>
        <w:rPr>
          <w:sz w:val="35"/>
        </w:rPr>
      </w:pPr>
    </w:p>
    <w:p w14:paraId="378E2A8A">
      <w:pPr>
        <w:spacing w:before="0" w:line="429" w:lineRule="auto"/>
        <w:ind w:left="1060" w:right="8569" w:firstLine="0"/>
        <w:jc w:val="left"/>
        <w:rPr>
          <w:sz w:val="20"/>
        </w:rPr>
      </w:pPr>
      <w:r>
        <w:rPr>
          <w:w w:val="110"/>
          <w:sz w:val="20"/>
        </w:rPr>
        <w:t>Input: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str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"REC101"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Output: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No</w:t>
      </w:r>
    </w:p>
    <w:p w14:paraId="2E54B496">
      <w:pPr>
        <w:pStyle w:val="11"/>
        <w:rPr>
          <w:sz w:val="24"/>
        </w:rPr>
      </w:pPr>
    </w:p>
    <w:p w14:paraId="317420D3">
      <w:pPr>
        <w:pStyle w:val="11"/>
        <w:rPr>
          <w:sz w:val="34"/>
        </w:rPr>
      </w:pPr>
    </w:p>
    <w:p w14:paraId="487A1653">
      <w:pPr>
        <w:spacing w:before="0"/>
        <w:ind w:left="1060" w:right="0" w:firstLine="0"/>
        <w:jc w:val="left"/>
        <w:rPr>
          <w:b/>
          <w:sz w:val="20"/>
        </w:rPr>
      </w:pPr>
      <w:r>
        <w:pict>
          <v:shape id="_x0000_s2093" o:spid="_x0000_s2093" o:spt="202" type="#_x0000_t202" style="position:absolute;left:0pt;margin-left:536.6pt;margin-top:330.05pt;height:12pt;width:2.8pt;mso-position-horizontal-relative:page;z-index:-2514503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43E32B2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spacing w:val="-1"/>
          <w:w w:val="115"/>
          <w:sz w:val="20"/>
        </w:rPr>
        <w:t>For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spacing w:val="-1"/>
          <w:w w:val="115"/>
          <w:sz w:val="20"/>
        </w:rPr>
        <w:t>example:</w:t>
      </w:r>
    </w:p>
    <w:p w14:paraId="15DE83E8">
      <w:pPr>
        <w:pStyle w:val="11"/>
        <w:spacing w:before="1"/>
        <w:rPr>
          <w:b/>
          <w:sz w:val="15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4"/>
        <w:gridCol w:w="862"/>
      </w:tblGrid>
      <w:tr w14:paraId="22C21F9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1474" w:type="dxa"/>
            <w:shd w:val="clear" w:color="auto" w:fill="F8F8FF"/>
          </w:tcPr>
          <w:p w14:paraId="185BEBE0">
            <w:pPr>
              <w:pStyle w:val="15"/>
              <w:spacing w:before="105"/>
              <w:ind w:left="95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Input</w:t>
            </w:r>
          </w:p>
        </w:tc>
        <w:tc>
          <w:tcPr>
            <w:tcW w:w="862" w:type="dxa"/>
            <w:shd w:val="clear" w:color="auto" w:fill="F8F8FF"/>
          </w:tcPr>
          <w:p w14:paraId="11240398">
            <w:pPr>
              <w:pStyle w:val="15"/>
              <w:spacing w:before="105"/>
              <w:ind w:left="95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5"/>
                <w:sz w:val="20"/>
              </w:rPr>
              <w:t>Result</w:t>
            </w:r>
          </w:p>
        </w:tc>
      </w:tr>
      <w:tr w14:paraId="1B1A9C0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474" w:type="dxa"/>
            <w:shd w:val="clear" w:color="auto" w:fill="F5F5F5"/>
          </w:tcPr>
          <w:p w14:paraId="3ED4148C">
            <w:pPr>
              <w:pStyle w:val="15"/>
              <w:spacing w:before="102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01010101010</w:t>
            </w:r>
          </w:p>
        </w:tc>
        <w:tc>
          <w:tcPr>
            <w:tcW w:w="862" w:type="dxa"/>
            <w:shd w:val="clear" w:color="auto" w:fill="F5F5F5"/>
          </w:tcPr>
          <w:p w14:paraId="107607FD">
            <w:pPr>
              <w:pStyle w:val="15"/>
              <w:spacing w:before="102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Yes</w:t>
            </w:r>
          </w:p>
        </w:tc>
      </w:tr>
      <w:tr w14:paraId="485B9F8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1474" w:type="dxa"/>
            <w:shd w:val="clear" w:color="auto" w:fill="E4E4E4"/>
          </w:tcPr>
          <w:p w14:paraId="384DA943">
            <w:pPr>
              <w:pStyle w:val="15"/>
              <w:spacing w:before="102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010101</w:t>
            </w:r>
            <w:r>
              <w:rPr>
                <w:rFonts w:ascii="Cambria"/>
                <w:color w:val="1D2024"/>
                <w:spacing w:val="9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10101</w:t>
            </w:r>
          </w:p>
        </w:tc>
        <w:tc>
          <w:tcPr>
            <w:tcW w:w="862" w:type="dxa"/>
            <w:shd w:val="clear" w:color="auto" w:fill="E4E4E4"/>
          </w:tcPr>
          <w:p w14:paraId="54C9EC15">
            <w:pPr>
              <w:pStyle w:val="15"/>
              <w:spacing w:before="102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No</w:t>
            </w:r>
          </w:p>
        </w:tc>
      </w:tr>
    </w:tbl>
    <w:p w14:paraId="58D6D52C">
      <w:pPr>
        <w:pStyle w:val="11"/>
        <w:rPr>
          <w:b/>
          <w:sz w:val="20"/>
        </w:rPr>
      </w:pPr>
    </w:p>
    <w:p w14:paraId="1C886D61">
      <w:pPr>
        <w:pStyle w:val="11"/>
        <w:rPr>
          <w:b/>
          <w:sz w:val="20"/>
        </w:rPr>
      </w:pPr>
    </w:p>
    <w:p w14:paraId="14C84CFE">
      <w:pPr>
        <w:pStyle w:val="11"/>
        <w:rPr>
          <w:b/>
          <w:sz w:val="20"/>
        </w:rPr>
      </w:pPr>
    </w:p>
    <w:p w14:paraId="4430BBE5">
      <w:pPr>
        <w:pStyle w:val="11"/>
        <w:rPr>
          <w:b/>
          <w:sz w:val="20"/>
        </w:rPr>
      </w:pPr>
    </w:p>
    <w:p w14:paraId="1657C5EF">
      <w:pPr>
        <w:pStyle w:val="11"/>
        <w:rPr>
          <w:b/>
          <w:sz w:val="20"/>
        </w:rPr>
      </w:pPr>
    </w:p>
    <w:p w14:paraId="5AF764A0">
      <w:pPr>
        <w:pStyle w:val="11"/>
        <w:rPr>
          <w:b/>
          <w:sz w:val="20"/>
        </w:rPr>
      </w:pPr>
    </w:p>
    <w:p w14:paraId="2D9B70EC">
      <w:pPr>
        <w:pStyle w:val="11"/>
        <w:rPr>
          <w:b/>
          <w:sz w:val="20"/>
        </w:rPr>
      </w:pPr>
    </w:p>
    <w:p w14:paraId="596EC491">
      <w:pPr>
        <w:pStyle w:val="11"/>
        <w:rPr>
          <w:b/>
          <w:sz w:val="20"/>
        </w:rPr>
      </w:pPr>
    </w:p>
    <w:p w14:paraId="5D603780">
      <w:pPr>
        <w:pStyle w:val="11"/>
        <w:rPr>
          <w:b/>
          <w:sz w:val="20"/>
        </w:rPr>
      </w:pPr>
    </w:p>
    <w:p w14:paraId="7BFA9006">
      <w:pPr>
        <w:pStyle w:val="11"/>
        <w:rPr>
          <w:b/>
          <w:sz w:val="20"/>
        </w:rPr>
      </w:pPr>
    </w:p>
    <w:p w14:paraId="4E99102C">
      <w:pPr>
        <w:pStyle w:val="11"/>
        <w:rPr>
          <w:b/>
          <w:sz w:val="20"/>
        </w:rPr>
      </w:pPr>
    </w:p>
    <w:p w14:paraId="031743FA">
      <w:pPr>
        <w:pStyle w:val="11"/>
        <w:rPr>
          <w:b/>
          <w:sz w:val="20"/>
        </w:rPr>
      </w:pPr>
    </w:p>
    <w:p w14:paraId="3F3F5EC0">
      <w:pPr>
        <w:pStyle w:val="11"/>
        <w:rPr>
          <w:b/>
          <w:sz w:val="20"/>
        </w:rPr>
      </w:pPr>
    </w:p>
    <w:p w14:paraId="7A9D131C">
      <w:pPr>
        <w:pStyle w:val="11"/>
        <w:rPr>
          <w:b/>
          <w:sz w:val="20"/>
        </w:rPr>
      </w:pPr>
    </w:p>
    <w:p w14:paraId="5D2A5CBC">
      <w:pPr>
        <w:pStyle w:val="11"/>
        <w:rPr>
          <w:b/>
          <w:sz w:val="20"/>
        </w:rPr>
      </w:pPr>
    </w:p>
    <w:p w14:paraId="00E1F716">
      <w:pPr>
        <w:pStyle w:val="11"/>
        <w:rPr>
          <w:b/>
          <w:sz w:val="20"/>
        </w:rPr>
      </w:pPr>
    </w:p>
    <w:p w14:paraId="4E437646">
      <w:pPr>
        <w:pStyle w:val="11"/>
        <w:rPr>
          <w:b/>
          <w:sz w:val="20"/>
        </w:rPr>
      </w:pPr>
    </w:p>
    <w:p w14:paraId="7CDD12CB">
      <w:pPr>
        <w:pStyle w:val="11"/>
        <w:spacing w:before="1"/>
        <w:rPr>
          <w:b/>
          <w:sz w:val="17"/>
        </w:rPr>
      </w:pPr>
      <w:r>
        <w:pict>
          <v:group id="_x0000_s2094" o:spid="_x0000_s2094" o:spt="203" style="position:absolute;left:0pt;margin-left:49.4pt;margin-top:12pt;height:21.75pt;width:502.35pt;mso-position-horizontal-relative:page;mso-wrap-distance-bottom:0pt;mso-wrap-distance-top:0pt;z-index:-251283456;mso-width-relative:page;mso-height-relative:page;" coordorigin="989,240" coordsize="10047,435">
            <o:lock v:ext="edit"/>
            <v:shape id="_x0000_s2095" o:spid="_x0000_s2095" style="position:absolute;left:1120;top:240;height:35;width:9835;" filled="f" stroked="t" coordorigin="1120,241" coordsize="9835,35" path="m1120,276l10955,276m1120,241l10955,241e">
              <v:path arrowok="t"/>
              <v:fill on="f" focussize="0,0"/>
              <v:stroke weight="0.05pt" color="#000000"/>
              <v:imagedata o:title=""/>
              <o:lock v:ext="edit"/>
            </v:shape>
            <v:rect id="_x0000_s2096" o:spid="_x0000_s2096" o:spt="1" style="position:absolute;left:10350;top:27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097" o:spid="_x0000_s2097" o:spt="202" type="#_x0000_t202" style="position:absolute;left:988;top:240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DE90E57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098" o:spid="_x0000_s2098" o:spt="202" type="#_x0000_t202" style="position:absolute;left:10360;top:26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83BC3E0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39805084">
      <w:pPr>
        <w:pStyle w:val="6"/>
        <w:spacing w:before="209"/>
        <w:rPr>
          <w:rFonts w:ascii="Arial MT"/>
        </w:rPr>
      </w:pPr>
      <w:r>
        <w:rPr>
          <w:rFonts w:ascii="Arial MT"/>
        </w:rPr>
        <w:t>118</w:t>
      </w:r>
    </w:p>
    <w:p w14:paraId="665DFCEE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2DBDBA0">
      <w:pPr>
        <w:pStyle w:val="11"/>
        <w:spacing w:before="87"/>
        <w:ind w:left="1060"/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3040380</wp:posOffset>
            </wp:positionH>
            <wp:positionV relativeFrom="page">
              <wp:posOffset>4759960</wp:posOffset>
            </wp:positionV>
            <wp:extent cx="133985" cy="216535"/>
            <wp:effectExtent l="0" t="0" r="0" b="0"/>
            <wp:wrapNone/>
            <wp:docPr id="12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15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1" cy="21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99" o:spid="_x0000_s2099" style="position:absolute;left:0pt;margin-left:24pt;margin-top:23.95pt;height:744.15pt;width:564.15pt;mso-position-horizontal-relative:page;mso-position-vertical-relative:page;z-index:-251448320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5"/>
        </w:rPr>
        <w:t>PROGRAM:</w:t>
      </w:r>
    </w:p>
    <w:p w14:paraId="694EB153">
      <w:pPr>
        <w:pStyle w:val="11"/>
        <w:spacing w:before="6"/>
        <w:rPr>
          <w:sz w:val="24"/>
        </w:rPr>
      </w:pPr>
    </w:p>
    <w:p w14:paraId="620D2607">
      <w:pPr>
        <w:pStyle w:val="11"/>
        <w:spacing w:line="494" w:lineRule="auto"/>
        <w:ind w:left="1060" w:right="8679"/>
      </w:pPr>
      <w:r>
        <w:rPr>
          <w:color w:val="001A1E"/>
          <w:w w:val="105"/>
        </w:rPr>
        <w:t>str1=set(input())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</w:rPr>
        <w:t>if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not(str1-{'0','1'}):</w:t>
      </w:r>
    </w:p>
    <w:p w14:paraId="2CCE82D0">
      <w:pPr>
        <w:pStyle w:val="11"/>
        <w:spacing w:before="3" w:line="494" w:lineRule="auto"/>
        <w:ind w:left="1060" w:right="9101" w:firstLine="259"/>
      </w:pPr>
      <w:r>
        <w:rPr>
          <w:color w:val="001A1E"/>
          <w:spacing w:val="-1"/>
          <w:w w:val="105"/>
        </w:rPr>
        <w:t>print("Yes")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else:</w:t>
      </w:r>
    </w:p>
    <w:p w14:paraId="67B2126F">
      <w:pPr>
        <w:pStyle w:val="11"/>
        <w:ind w:left="1319"/>
      </w:pPr>
      <w:r>
        <w:rPr>
          <w:color w:val="001A1E"/>
          <w:w w:val="105"/>
        </w:rPr>
        <w:t>print("No")</w:t>
      </w:r>
    </w:p>
    <w:p w14:paraId="6147172A">
      <w:pPr>
        <w:pStyle w:val="11"/>
        <w:rPr>
          <w:sz w:val="20"/>
        </w:rPr>
      </w:pPr>
    </w:p>
    <w:p w14:paraId="15D9F875">
      <w:pPr>
        <w:pStyle w:val="11"/>
        <w:rPr>
          <w:sz w:val="20"/>
        </w:rPr>
      </w:pPr>
    </w:p>
    <w:p w14:paraId="479A92CF">
      <w:pPr>
        <w:pStyle w:val="11"/>
        <w:rPr>
          <w:sz w:val="20"/>
        </w:rPr>
      </w:pPr>
    </w:p>
    <w:p w14:paraId="73AA600A">
      <w:pPr>
        <w:pStyle w:val="11"/>
        <w:rPr>
          <w:sz w:val="28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"/>
        <w:gridCol w:w="1445"/>
        <w:gridCol w:w="1134"/>
        <w:gridCol w:w="572"/>
        <w:gridCol w:w="198"/>
      </w:tblGrid>
      <w:tr w14:paraId="3D59867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6" w:hRule="atLeast"/>
        </w:trPr>
        <w:tc>
          <w:tcPr>
            <w:tcW w:w="199" w:type="dxa"/>
            <w:shd w:val="clear" w:color="auto" w:fill="F8F8FF"/>
          </w:tcPr>
          <w:p w14:paraId="506EEA9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  <w:shd w:val="clear" w:color="auto" w:fill="F8F8FF"/>
          </w:tcPr>
          <w:p w14:paraId="5EB14EDE">
            <w:pPr>
              <w:pStyle w:val="15"/>
              <w:spacing w:before="96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4" w:type="dxa"/>
            <w:shd w:val="clear" w:color="auto" w:fill="F8F8FF"/>
          </w:tcPr>
          <w:p w14:paraId="0E21931C">
            <w:pPr>
              <w:pStyle w:val="15"/>
              <w:spacing w:before="96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72" w:type="dxa"/>
            <w:shd w:val="clear" w:color="auto" w:fill="F8F8FF"/>
          </w:tcPr>
          <w:p w14:paraId="4DC7491C">
            <w:pPr>
              <w:pStyle w:val="15"/>
              <w:spacing w:before="96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8" w:type="dxa"/>
            <w:shd w:val="clear" w:color="auto" w:fill="F8F8FF"/>
          </w:tcPr>
          <w:p w14:paraId="5DDCF15C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7DC0FF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9" w:type="dxa"/>
            <w:shd w:val="clear" w:color="auto" w:fill="E4E4E4"/>
          </w:tcPr>
          <w:p w14:paraId="6FE78BE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  <w:shd w:val="clear" w:color="auto" w:fill="E4E4E4"/>
          </w:tcPr>
          <w:p w14:paraId="356A0744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01010101010</w:t>
            </w:r>
          </w:p>
        </w:tc>
        <w:tc>
          <w:tcPr>
            <w:tcW w:w="1134" w:type="dxa"/>
            <w:shd w:val="clear" w:color="auto" w:fill="E4E4E4"/>
          </w:tcPr>
          <w:p w14:paraId="2CF2A768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572" w:type="dxa"/>
            <w:shd w:val="clear" w:color="auto" w:fill="E4E4E4"/>
          </w:tcPr>
          <w:p w14:paraId="581971D2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Yes</w:t>
            </w:r>
          </w:p>
        </w:tc>
        <w:tc>
          <w:tcPr>
            <w:tcW w:w="198" w:type="dxa"/>
            <w:shd w:val="clear" w:color="auto" w:fill="E4E4E4"/>
          </w:tcPr>
          <w:p w14:paraId="2465567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FF74EF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9" w:type="dxa"/>
            <w:shd w:val="clear" w:color="auto" w:fill="F5F5F5"/>
          </w:tcPr>
          <w:p w14:paraId="5B2C59C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  <w:shd w:val="clear" w:color="auto" w:fill="F5F5F5"/>
          </w:tcPr>
          <w:p w14:paraId="38898FDF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REC123</w:t>
            </w:r>
          </w:p>
        </w:tc>
        <w:tc>
          <w:tcPr>
            <w:tcW w:w="1134" w:type="dxa"/>
            <w:shd w:val="clear" w:color="auto" w:fill="F5F5F5"/>
          </w:tcPr>
          <w:p w14:paraId="4F2F444E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572" w:type="dxa"/>
            <w:shd w:val="clear" w:color="auto" w:fill="F5F5F5"/>
          </w:tcPr>
          <w:p w14:paraId="3823912A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198" w:type="dxa"/>
            <w:shd w:val="clear" w:color="auto" w:fill="F5F5F5"/>
          </w:tcPr>
          <w:p w14:paraId="5C64E85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C4DA97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9" w:type="dxa"/>
            <w:shd w:val="clear" w:color="auto" w:fill="E4E4E4"/>
          </w:tcPr>
          <w:p w14:paraId="59734F2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  <w:shd w:val="clear" w:color="auto" w:fill="E4E4E4"/>
          </w:tcPr>
          <w:p w14:paraId="0497DFD1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010101</w:t>
            </w:r>
            <w:r>
              <w:rPr>
                <w:color w:val="1D2024"/>
                <w:spacing w:val="-7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10101</w:t>
            </w:r>
          </w:p>
        </w:tc>
        <w:tc>
          <w:tcPr>
            <w:tcW w:w="1134" w:type="dxa"/>
            <w:shd w:val="clear" w:color="auto" w:fill="E4E4E4"/>
          </w:tcPr>
          <w:p w14:paraId="340E7694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  <w:tc>
          <w:tcPr>
            <w:tcW w:w="770" w:type="dxa"/>
            <w:gridSpan w:val="2"/>
            <w:tcBorders>
              <w:bottom w:val="nil"/>
              <w:right w:val="nil"/>
            </w:tcBorders>
            <w:shd w:val="clear" w:color="auto" w:fill="E4E4E4"/>
          </w:tcPr>
          <w:p w14:paraId="534C1467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No</w:t>
            </w:r>
          </w:p>
        </w:tc>
      </w:tr>
    </w:tbl>
    <w:p w14:paraId="7F552F66">
      <w:pPr>
        <w:pStyle w:val="11"/>
        <w:rPr>
          <w:sz w:val="20"/>
        </w:rPr>
      </w:pPr>
    </w:p>
    <w:p w14:paraId="05481649">
      <w:pPr>
        <w:pStyle w:val="11"/>
        <w:rPr>
          <w:sz w:val="20"/>
        </w:rPr>
      </w:pPr>
    </w:p>
    <w:p w14:paraId="58E78F1E">
      <w:pPr>
        <w:pStyle w:val="11"/>
        <w:rPr>
          <w:sz w:val="20"/>
        </w:rPr>
      </w:pPr>
    </w:p>
    <w:p w14:paraId="1B85501E">
      <w:pPr>
        <w:pStyle w:val="11"/>
        <w:rPr>
          <w:sz w:val="20"/>
        </w:rPr>
      </w:pPr>
    </w:p>
    <w:p w14:paraId="2CB5220E">
      <w:pPr>
        <w:pStyle w:val="11"/>
        <w:rPr>
          <w:sz w:val="20"/>
        </w:rPr>
      </w:pPr>
    </w:p>
    <w:p w14:paraId="37DF3929">
      <w:pPr>
        <w:pStyle w:val="11"/>
        <w:rPr>
          <w:sz w:val="20"/>
        </w:rPr>
      </w:pPr>
    </w:p>
    <w:p w14:paraId="524D2550">
      <w:pPr>
        <w:pStyle w:val="11"/>
        <w:rPr>
          <w:sz w:val="20"/>
        </w:rPr>
      </w:pPr>
    </w:p>
    <w:p w14:paraId="2898AF07">
      <w:pPr>
        <w:pStyle w:val="11"/>
        <w:rPr>
          <w:sz w:val="20"/>
        </w:rPr>
      </w:pPr>
    </w:p>
    <w:p w14:paraId="1A6866F3">
      <w:pPr>
        <w:pStyle w:val="11"/>
        <w:rPr>
          <w:sz w:val="20"/>
        </w:rPr>
      </w:pPr>
    </w:p>
    <w:p w14:paraId="34AF144B">
      <w:pPr>
        <w:pStyle w:val="11"/>
        <w:rPr>
          <w:sz w:val="20"/>
        </w:rPr>
      </w:pPr>
    </w:p>
    <w:p w14:paraId="1790A7CC">
      <w:pPr>
        <w:pStyle w:val="11"/>
        <w:rPr>
          <w:sz w:val="20"/>
        </w:rPr>
      </w:pPr>
    </w:p>
    <w:p w14:paraId="2706A214">
      <w:pPr>
        <w:pStyle w:val="11"/>
        <w:rPr>
          <w:sz w:val="20"/>
        </w:rPr>
      </w:pPr>
    </w:p>
    <w:p w14:paraId="18C49A8D">
      <w:pPr>
        <w:pStyle w:val="11"/>
        <w:rPr>
          <w:sz w:val="20"/>
        </w:rPr>
      </w:pPr>
    </w:p>
    <w:p w14:paraId="4CA05F4F">
      <w:pPr>
        <w:pStyle w:val="11"/>
        <w:rPr>
          <w:sz w:val="20"/>
        </w:rPr>
      </w:pPr>
    </w:p>
    <w:p w14:paraId="77B425F4">
      <w:pPr>
        <w:pStyle w:val="11"/>
        <w:rPr>
          <w:sz w:val="20"/>
        </w:rPr>
      </w:pPr>
    </w:p>
    <w:p w14:paraId="022F68C3">
      <w:pPr>
        <w:pStyle w:val="11"/>
        <w:rPr>
          <w:sz w:val="20"/>
        </w:rPr>
      </w:pPr>
    </w:p>
    <w:p w14:paraId="27912E6E">
      <w:pPr>
        <w:pStyle w:val="11"/>
        <w:rPr>
          <w:sz w:val="20"/>
        </w:rPr>
      </w:pPr>
    </w:p>
    <w:p w14:paraId="54DDADFB">
      <w:pPr>
        <w:pStyle w:val="11"/>
        <w:rPr>
          <w:sz w:val="20"/>
        </w:rPr>
      </w:pPr>
    </w:p>
    <w:p w14:paraId="6EC3863F">
      <w:pPr>
        <w:pStyle w:val="11"/>
        <w:rPr>
          <w:sz w:val="20"/>
        </w:rPr>
      </w:pPr>
    </w:p>
    <w:p w14:paraId="68124B9E">
      <w:pPr>
        <w:pStyle w:val="11"/>
        <w:rPr>
          <w:sz w:val="20"/>
        </w:rPr>
      </w:pPr>
    </w:p>
    <w:p w14:paraId="55EE5964">
      <w:pPr>
        <w:pStyle w:val="11"/>
        <w:rPr>
          <w:sz w:val="20"/>
        </w:rPr>
      </w:pPr>
    </w:p>
    <w:p w14:paraId="162CC335">
      <w:pPr>
        <w:pStyle w:val="11"/>
        <w:rPr>
          <w:sz w:val="20"/>
        </w:rPr>
      </w:pPr>
    </w:p>
    <w:p w14:paraId="0E6C87AA">
      <w:pPr>
        <w:pStyle w:val="11"/>
        <w:rPr>
          <w:sz w:val="20"/>
        </w:rPr>
      </w:pPr>
    </w:p>
    <w:p w14:paraId="5BFD47B0">
      <w:pPr>
        <w:pStyle w:val="11"/>
        <w:rPr>
          <w:sz w:val="20"/>
        </w:rPr>
      </w:pPr>
    </w:p>
    <w:p w14:paraId="1583EA18">
      <w:pPr>
        <w:pStyle w:val="11"/>
        <w:rPr>
          <w:sz w:val="20"/>
        </w:rPr>
      </w:pPr>
    </w:p>
    <w:p w14:paraId="37323812">
      <w:pPr>
        <w:pStyle w:val="11"/>
        <w:rPr>
          <w:sz w:val="20"/>
        </w:rPr>
      </w:pPr>
    </w:p>
    <w:p w14:paraId="4EB9BC6D">
      <w:pPr>
        <w:pStyle w:val="11"/>
        <w:rPr>
          <w:sz w:val="20"/>
        </w:rPr>
      </w:pPr>
    </w:p>
    <w:p w14:paraId="06A7E781">
      <w:pPr>
        <w:pStyle w:val="11"/>
        <w:spacing w:before="9"/>
        <w:rPr>
          <w:sz w:val="28"/>
        </w:rPr>
      </w:pPr>
      <w:r>
        <w:pict>
          <v:group id="_x0000_s2100" o:spid="_x0000_s2100" o:spt="203" style="position:absolute;left:0pt;margin-left:49.4pt;margin-top:18.85pt;height:21.75pt;width:502.35pt;mso-position-horizontal-relative:page;mso-wrap-distance-bottom:0pt;mso-wrap-distance-top:0pt;z-index:-251282432;mso-width-relative:page;mso-height-relative:page;" coordorigin="989,377" coordsize="10047,435">
            <o:lock v:ext="edit"/>
            <v:shape id="_x0000_s2101" o:spid="_x0000_s2101" style="position:absolute;left:1120;top:377;height:35;width:9835;" filled="f" stroked="t" coordorigin="1120,378" coordsize="9835,35" path="m1120,413l10955,413m1120,378l10955,378e">
              <v:path arrowok="t"/>
              <v:fill on="f" focussize="0,0"/>
              <v:stroke weight="0.05pt" color="#000000"/>
              <v:imagedata o:title=""/>
              <o:lock v:ext="edit"/>
            </v:shape>
            <v:rect id="_x0000_s2102" o:spid="_x0000_s2102" o:spt="1" style="position:absolute;left:10350;top:412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03" o:spid="_x0000_s2103" o:spt="202" type="#_x0000_t202" style="position:absolute;left:988;top:377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EC02482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04" o:spid="_x0000_s2104" o:spt="202" type="#_x0000_t202" style="position:absolute;left:10360;top:405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37872BE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37C0B7B2">
      <w:pPr>
        <w:pStyle w:val="11"/>
        <w:spacing w:before="1"/>
        <w:rPr>
          <w:sz w:val="10"/>
        </w:rPr>
      </w:pPr>
    </w:p>
    <w:p w14:paraId="091B69E2">
      <w:pPr>
        <w:pStyle w:val="6"/>
        <w:rPr>
          <w:rFonts w:ascii="Arial MT"/>
        </w:rPr>
      </w:pPr>
      <w:r>
        <w:pict>
          <v:shape id="_x0000_s2105" o:spid="_x0000_s2105" o:spt="202" type="#_x0000_t202" style="position:absolute;left:0pt;margin-left:536.6pt;margin-top:-25.65pt;height:12pt;width:2.8pt;mso-position-horizontal-relative:page;z-index:-2514493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C92BA4E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119</w:t>
      </w:r>
    </w:p>
    <w:p w14:paraId="732D9BA5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7C5BF2C">
      <w:pPr>
        <w:tabs>
          <w:tab w:val="left" w:pos="2500"/>
          <w:tab w:val="left" w:pos="3220"/>
          <w:tab w:val="left" w:pos="682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106" o:spid="_x0000_s2106" style="position:absolute;left:0pt;margin-left:24pt;margin-top:23.95pt;height:744.15pt;width:564.15pt;mso-position-horizontal-relative:page;mso-position-vertical-relative:page;z-index:-251447296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7.2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6"/>
          <w:sz w:val="22"/>
        </w:rPr>
        <w:t xml:space="preserve"> </w:t>
      </w:r>
      <w:r>
        <w:rPr>
          <w:b/>
          <w:spacing w:val="-2"/>
          <w:sz w:val="22"/>
        </w:rPr>
        <w:t>27/05/2024</w:t>
      </w:r>
    </w:p>
    <w:p w14:paraId="503D9506">
      <w:pPr>
        <w:pStyle w:val="11"/>
        <w:spacing w:before="5"/>
        <w:rPr>
          <w:b/>
          <w:sz w:val="24"/>
        </w:rPr>
      </w:pPr>
    </w:p>
    <w:p w14:paraId="4D838C6E">
      <w:pPr>
        <w:tabs>
          <w:tab w:val="left" w:pos="3220"/>
          <w:tab w:val="left" w:pos="6821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5"/>
          <w:sz w:val="22"/>
        </w:rPr>
        <w:t>Register</w:t>
      </w:r>
      <w:r>
        <w:rPr>
          <w:b/>
          <w:spacing w:val="2"/>
          <w:w w:val="115"/>
          <w:sz w:val="22"/>
        </w:rPr>
        <w:t xml:space="preserve"> </w:t>
      </w:r>
      <w:r>
        <w:rPr>
          <w:b/>
          <w:w w:val="115"/>
          <w:sz w:val="22"/>
        </w:rPr>
        <w:t>No.:</w:t>
      </w:r>
      <w:r>
        <w:rPr>
          <w:b/>
          <w:w w:val="115"/>
          <w:sz w:val="22"/>
        </w:rPr>
        <w:tab/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w w:val="115"/>
          <w:sz w:val="22"/>
        </w:rPr>
        <w:t>Name:</w:t>
      </w:r>
      <w:r>
        <w:rPr>
          <w:b/>
          <w:spacing w:val="22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32A59D98">
      <w:pPr>
        <w:pStyle w:val="11"/>
        <w:spacing w:before="7"/>
        <w:rPr>
          <w:b/>
          <w:sz w:val="27"/>
        </w:rPr>
      </w:pPr>
      <w:r>
        <w:pict>
          <v:line id="_x0000_s2107" o:spid="_x0000_s2107" o:spt="20" style="position:absolute;left:0pt;margin-left:72pt;margin-top:19.1pt;height:-0.75pt;width:474pt;mso-position-horizontal-relative:page;mso-wrap-distance-bottom:0pt;mso-wrap-distance-top:0pt;z-index:-25128140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EEFD47B">
      <w:pPr>
        <w:pStyle w:val="11"/>
        <w:spacing w:before="10"/>
        <w:rPr>
          <w:b/>
          <w:sz w:val="35"/>
        </w:rPr>
      </w:pPr>
    </w:p>
    <w:p w14:paraId="3058D7D8">
      <w:pPr>
        <w:pStyle w:val="2"/>
        <w:ind w:left="1310" w:right="789"/>
        <w:rPr>
          <w:u w:val="none"/>
        </w:rPr>
      </w:pPr>
      <w:r>
        <w:rPr>
          <w:w w:val="120"/>
          <w:u w:val="single"/>
        </w:rPr>
        <w:t>Check</w:t>
      </w:r>
      <w:r>
        <w:rPr>
          <w:spacing w:val="-10"/>
          <w:w w:val="120"/>
          <w:u w:val="single"/>
        </w:rPr>
        <w:t xml:space="preserve"> </w:t>
      </w:r>
      <w:r>
        <w:rPr>
          <w:w w:val="120"/>
          <w:u w:val="single"/>
        </w:rPr>
        <w:t>Pair</w:t>
      </w:r>
    </w:p>
    <w:p w14:paraId="5067338E">
      <w:pPr>
        <w:pStyle w:val="11"/>
        <w:rPr>
          <w:b/>
          <w:sz w:val="15"/>
        </w:rPr>
      </w:pPr>
    </w:p>
    <w:p w14:paraId="60703E56">
      <w:pPr>
        <w:pStyle w:val="11"/>
        <w:spacing w:before="109" w:line="244" w:lineRule="auto"/>
        <w:ind w:left="1060" w:right="1225"/>
      </w:pPr>
      <w:r>
        <w:rPr>
          <w:color w:val="001A1E"/>
          <w:w w:val="110"/>
        </w:rPr>
        <w:t>Given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tuple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positive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k,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task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count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distinct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pairs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tuple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whose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sum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equal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10"/>
          <w:w w:val="110"/>
        </w:rPr>
        <w:t xml:space="preserve"> </w:t>
      </w:r>
      <w:r>
        <w:rPr>
          <w:b/>
          <w:color w:val="001A1E"/>
          <w:w w:val="110"/>
        </w:rPr>
        <w:t>K</w:t>
      </w:r>
      <w:r>
        <w:rPr>
          <w:color w:val="001A1E"/>
          <w:w w:val="110"/>
        </w:rPr>
        <w:t>.</w:t>
      </w:r>
    </w:p>
    <w:p w14:paraId="2CE36D21">
      <w:pPr>
        <w:pStyle w:val="8"/>
        <w:spacing w:before="122"/>
        <w:ind w:left="1420"/>
      </w:pPr>
      <w:r>
        <w:rPr>
          <w:color w:val="001A1E"/>
          <w:w w:val="115"/>
        </w:rPr>
        <w:t>Examples:</w:t>
      </w:r>
    </w:p>
    <w:p w14:paraId="3CE3EC2B">
      <w:pPr>
        <w:spacing w:before="127"/>
        <w:ind w:left="1420" w:right="0" w:firstLine="0"/>
        <w:jc w:val="left"/>
        <w:rPr>
          <w:sz w:val="22"/>
        </w:rPr>
      </w:pPr>
      <w:r>
        <w:rPr>
          <w:b/>
          <w:w w:val="115"/>
          <w:sz w:val="22"/>
        </w:rPr>
        <w:t>Input</w:t>
      </w:r>
      <w:r>
        <w:rPr>
          <w:w w:val="115"/>
          <w:sz w:val="22"/>
        </w:rPr>
        <w:t>:</w:t>
      </w:r>
      <w:r>
        <w:rPr>
          <w:spacing w:val="-7"/>
          <w:w w:val="115"/>
          <w:sz w:val="22"/>
        </w:rPr>
        <w:t xml:space="preserve"> </w:t>
      </w:r>
      <w:r>
        <w:rPr>
          <w:w w:val="115"/>
          <w:sz w:val="22"/>
        </w:rPr>
        <w:t>t</w:t>
      </w:r>
      <w:r>
        <w:rPr>
          <w:spacing w:val="-7"/>
          <w:w w:val="115"/>
          <w:sz w:val="22"/>
        </w:rPr>
        <w:t xml:space="preserve"> </w:t>
      </w:r>
      <w:r>
        <w:rPr>
          <w:w w:val="115"/>
          <w:sz w:val="22"/>
        </w:rPr>
        <w:t>=</w:t>
      </w:r>
      <w:r>
        <w:rPr>
          <w:spacing w:val="-6"/>
          <w:w w:val="115"/>
          <w:sz w:val="22"/>
        </w:rPr>
        <w:t xml:space="preserve"> </w:t>
      </w:r>
      <w:r>
        <w:rPr>
          <w:w w:val="115"/>
          <w:sz w:val="22"/>
        </w:rPr>
        <w:t>(5,</w:t>
      </w:r>
      <w:r>
        <w:rPr>
          <w:spacing w:val="-6"/>
          <w:w w:val="115"/>
          <w:sz w:val="22"/>
        </w:rPr>
        <w:t xml:space="preserve"> </w:t>
      </w:r>
      <w:r>
        <w:rPr>
          <w:w w:val="115"/>
          <w:sz w:val="22"/>
        </w:rPr>
        <w:t>6,</w:t>
      </w:r>
      <w:r>
        <w:rPr>
          <w:spacing w:val="-4"/>
          <w:w w:val="115"/>
          <w:sz w:val="22"/>
        </w:rPr>
        <w:t xml:space="preserve"> </w:t>
      </w:r>
      <w:r>
        <w:rPr>
          <w:w w:val="115"/>
          <w:sz w:val="22"/>
        </w:rPr>
        <w:t>5,</w:t>
      </w:r>
      <w:r>
        <w:rPr>
          <w:spacing w:val="-5"/>
          <w:w w:val="115"/>
          <w:sz w:val="22"/>
        </w:rPr>
        <w:t xml:space="preserve"> </w:t>
      </w:r>
      <w:r>
        <w:rPr>
          <w:w w:val="115"/>
          <w:sz w:val="22"/>
        </w:rPr>
        <w:t>7,</w:t>
      </w:r>
      <w:r>
        <w:rPr>
          <w:spacing w:val="-4"/>
          <w:w w:val="115"/>
          <w:sz w:val="22"/>
        </w:rPr>
        <w:t xml:space="preserve"> </w:t>
      </w:r>
      <w:r>
        <w:rPr>
          <w:w w:val="115"/>
          <w:sz w:val="22"/>
        </w:rPr>
        <w:t>7,</w:t>
      </w:r>
      <w:r>
        <w:rPr>
          <w:spacing w:val="-6"/>
          <w:w w:val="115"/>
          <w:sz w:val="22"/>
        </w:rPr>
        <w:t xml:space="preserve"> </w:t>
      </w:r>
      <w:r>
        <w:rPr>
          <w:w w:val="115"/>
          <w:sz w:val="22"/>
        </w:rPr>
        <w:t>8</w:t>
      </w:r>
      <w:r>
        <w:rPr>
          <w:spacing w:val="-7"/>
          <w:w w:val="115"/>
          <w:sz w:val="22"/>
        </w:rPr>
        <w:t xml:space="preserve"> </w:t>
      </w:r>
      <w:r>
        <w:rPr>
          <w:w w:val="115"/>
          <w:sz w:val="22"/>
        </w:rPr>
        <w:t>),</w:t>
      </w:r>
      <w:r>
        <w:rPr>
          <w:spacing w:val="-6"/>
          <w:w w:val="115"/>
          <w:sz w:val="22"/>
        </w:rPr>
        <w:t xml:space="preserve"> </w:t>
      </w:r>
      <w:r>
        <w:rPr>
          <w:w w:val="115"/>
          <w:sz w:val="22"/>
        </w:rPr>
        <w:t>K</w:t>
      </w:r>
      <w:r>
        <w:rPr>
          <w:spacing w:val="-6"/>
          <w:w w:val="115"/>
          <w:sz w:val="22"/>
        </w:rPr>
        <w:t xml:space="preserve"> </w:t>
      </w:r>
      <w:r>
        <w:rPr>
          <w:w w:val="115"/>
          <w:sz w:val="22"/>
        </w:rPr>
        <w:t>=</w:t>
      </w:r>
      <w:r>
        <w:rPr>
          <w:spacing w:val="-4"/>
          <w:w w:val="115"/>
          <w:sz w:val="22"/>
        </w:rPr>
        <w:t xml:space="preserve"> </w:t>
      </w:r>
      <w:r>
        <w:rPr>
          <w:w w:val="115"/>
          <w:sz w:val="22"/>
        </w:rPr>
        <w:t>13</w:t>
      </w:r>
    </w:p>
    <w:p w14:paraId="6E8805F5">
      <w:pPr>
        <w:spacing w:before="28" w:line="266" w:lineRule="auto"/>
        <w:ind w:left="1420" w:right="8935" w:firstLine="0"/>
        <w:jc w:val="left"/>
        <w:rPr>
          <w:sz w:val="22"/>
        </w:rPr>
      </w:pPr>
      <w:r>
        <w:rPr>
          <w:b/>
          <w:w w:val="110"/>
          <w:sz w:val="22"/>
        </w:rPr>
        <w:t>Output</w:t>
      </w:r>
      <w:r>
        <w:rPr>
          <w:w w:val="110"/>
          <w:sz w:val="22"/>
        </w:rPr>
        <w:t>:</w:t>
      </w:r>
      <w:r>
        <w:rPr>
          <w:spacing w:val="11"/>
          <w:w w:val="110"/>
          <w:sz w:val="22"/>
        </w:rPr>
        <w:t xml:space="preserve"> </w:t>
      </w:r>
      <w:r>
        <w:rPr>
          <w:w w:val="110"/>
          <w:sz w:val="22"/>
        </w:rPr>
        <w:t>2</w:t>
      </w:r>
      <w:r>
        <w:rPr>
          <w:spacing w:val="1"/>
          <w:w w:val="110"/>
          <w:sz w:val="22"/>
        </w:rPr>
        <w:t xml:space="preserve"> </w:t>
      </w:r>
      <w:r>
        <w:rPr>
          <w:w w:val="110"/>
          <w:sz w:val="22"/>
        </w:rPr>
        <w:t>Explanation:</w:t>
      </w:r>
    </w:p>
    <w:p w14:paraId="4817E7A3">
      <w:pPr>
        <w:spacing w:before="0" w:line="257" w:lineRule="exact"/>
        <w:ind w:left="1420" w:right="0" w:firstLine="0"/>
        <w:jc w:val="left"/>
        <w:rPr>
          <w:sz w:val="22"/>
        </w:rPr>
      </w:pPr>
      <w:r>
        <w:rPr>
          <w:w w:val="105"/>
          <w:sz w:val="22"/>
        </w:rPr>
        <w:t>Pairs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with</w:t>
      </w:r>
      <w:r>
        <w:rPr>
          <w:spacing w:val="6"/>
          <w:w w:val="105"/>
          <w:sz w:val="22"/>
        </w:rPr>
        <w:t xml:space="preserve"> </w:t>
      </w:r>
      <w:r>
        <w:rPr>
          <w:w w:val="105"/>
          <w:sz w:val="22"/>
        </w:rPr>
        <w:t>sum</w:t>
      </w:r>
      <w:r>
        <w:rPr>
          <w:spacing w:val="6"/>
          <w:w w:val="105"/>
          <w:sz w:val="22"/>
        </w:rPr>
        <w:t xml:space="preserve"> </w:t>
      </w:r>
      <w:r>
        <w:rPr>
          <w:w w:val="105"/>
          <w:sz w:val="22"/>
        </w:rPr>
        <w:t>K(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13)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are</w:t>
      </w:r>
      <w:r>
        <w:rPr>
          <w:spacing w:val="15"/>
          <w:w w:val="105"/>
          <w:sz w:val="22"/>
        </w:rPr>
        <w:t xml:space="preserve"> </w:t>
      </w:r>
      <w:r>
        <w:rPr>
          <w:w w:val="105"/>
          <w:sz w:val="22"/>
        </w:rPr>
        <w:t>{(5,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8),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(6,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7),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(6,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7)}.</w:t>
      </w:r>
    </w:p>
    <w:p w14:paraId="236DB188">
      <w:pPr>
        <w:spacing w:before="27" w:line="266" w:lineRule="auto"/>
        <w:ind w:left="1420" w:right="3760" w:firstLine="0"/>
        <w:jc w:val="left"/>
        <w:rPr>
          <w:sz w:val="22"/>
        </w:rPr>
      </w:pPr>
      <w:r>
        <w:rPr>
          <w:w w:val="105"/>
          <w:sz w:val="22"/>
        </w:rPr>
        <w:t>Therefore,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distinct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pairs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with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sum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K(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11"/>
          <w:w w:val="105"/>
          <w:sz w:val="22"/>
        </w:rPr>
        <w:t xml:space="preserve"> </w:t>
      </w:r>
      <w:r>
        <w:rPr>
          <w:w w:val="105"/>
          <w:sz w:val="22"/>
        </w:rPr>
        <w:t>13)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are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{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(5,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8),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(6,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7)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}.</w:t>
      </w:r>
      <w:r>
        <w:rPr>
          <w:spacing w:val="-48"/>
          <w:w w:val="105"/>
          <w:sz w:val="22"/>
        </w:rPr>
        <w:t xml:space="preserve"> </w:t>
      </w:r>
      <w:r>
        <w:rPr>
          <w:w w:val="105"/>
          <w:sz w:val="22"/>
        </w:rPr>
        <w:t>Therefore,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the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required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output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is</w:t>
      </w:r>
      <w:r>
        <w:rPr>
          <w:spacing w:val="11"/>
          <w:w w:val="105"/>
          <w:sz w:val="22"/>
        </w:rPr>
        <w:t xml:space="preserve"> </w:t>
      </w:r>
      <w:r>
        <w:rPr>
          <w:w w:val="105"/>
          <w:sz w:val="22"/>
        </w:rPr>
        <w:t>2.</w:t>
      </w:r>
    </w:p>
    <w:p w14:paraId="43F1660F">
      <w:pPr>
        <w:pStyle w:val="11"/>
        <w:rPr>
          <w:sz w:val="26"/>
        </w:rPr>
      </w:pPr>
    </w:p>
    <w:p w14:paraId="3EDABC09">
      <w:pPr>
        <w:pStyle w:val="11"/>
        <w:spacing w:before="6"/>
        <w:rPr>
          <w:sz w:val="25"/>
        </w:rPr>
      </w:pPr>
    </w:p>
    <w:p w14:paraId="48067867">
      <w:pPr>
        <w:spacing w:before="0"/>
        <w:ind w:left="1420" w:right="0" w:firstLine="0"/>
        <w:jc w:val="left"/>
        <w:rPr>
          <w:sz w:val="22"/>
        </w:rPr>
      </w:pPr>
      <w:r>
        <w:pict>
          <v:shape id="_x0000_s2108" o:spid="_x0000_s2108" o:spt="202" type="#_x0000_t202" style="position:absolute;left:0pt;margin-left:536.6pt;margin-top:371.55pt;height:12pt;width:2.8pt;mso-position-horizontal-relative:page;z-index:-2514472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A15BDA9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w w:val="110"/>
          <w:sz w:val="22"/>
        </w:rPr>
        <w:t>For</w:t>
      </w:r>
      <w:r>
        <w:rPr>
          <w:spacing w:val="-7"/>
          <w:w w:val="110"/>
          <w:sz w:val="22"/>
        </w:rPr>
        <w:t xml:space="preserve"> </w:t>
      </w:r>
      <w:r>
        <w:rPr>
          <w:w w:val="110"/>
          <w:sz w:val="22"/>
        </w:rPr>
        <w:t>example:</w:t>
      </w:r>
    </w:p>
    <w:p w14:paraId="34E434ED">
      <w:pPr>
        <w:pStyle w:val="11"/>
        <w:spacing w:before="5"/>
        <w:rPr>
          <w:sz w:val="15"/>
        </w:rPr>
      </w:pPr>
    </w:p>
    <w:tbl>
      <w:tblPr>
        <w:tblStyle w:val="10"/>
        <w:tblW w:w="0" w:type="auto"/>
        <w:tblInd w:w="203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09"/>
        <w:gridCol w:w="1877"/>
      </w:tblGrid>
      <w:tr w14:paraId="7747C9A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2309" w:type="dxa"/>
            <w:shd w:val="clear" w:color="auto" w:fill="F8F8FF"/>
          </w:tcPr>
          <w:p w14:paraId="6D54A1F9">
            <w:pPr>
              <w:pStyle w:val="15"/>
              <w:spacing w:before="102"/>
              <w:ind w:left="95"/>
              <w:rPr>
                <w:rFonts w:ascii="Cambria"/>
                <w:sz w:val="22"/>
              </w:rPr>
            </w:pPr>
            <w:r>
              <w:rPr>
                <w:rFonts w:ascii="Cambria"/>
                <w:w w:val="115"/>
                <w:sz w:val="22"/>
              </w:rPr>
              <w:t>Input</w:t>
            </w:r>
          </w:p>
        </w:tc>
        <w:tc>
          <w:tcPr>
            <w:tcW w:w="1877" w:type="dxa"/>
            <w:shd w:val="clear" w:color="auto" w:fill="F8F8FF"/>
          </w:tcPr>
          <w:p w14:paraId="2AB8C076">
            <w:pPr>
              <w:pStyle w:val="15"/>
              <w:spacing w:before="102"/>
              <w:ind w:left="96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Result</w:t>
            </w:r>
          </w:p>
        </w:tc>
      </w:tr>
      <w:tr w14:paraId="56012C0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1" w:hRule="atLeast"/>
        </w:trPr>
        <w:tc>
          <w:tcPr>
            <w:tcW w:w="2309" w:type="dxa"/>
            <w:shd w:val="clear" w:color="auto" w:fill="F5F5F5"/>
          </w:tcPr>
          <w:p w14:paraId="755D2ABC">
            <w:pPr>
              <w:pStyle w:val="15"/>
              <w:spacing w:before="102"/>
              <w:ind w:left="95"/>
              <w:rPr>
                <w:rFonts w:ascii="Cambria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1,2,1,2,5</w:t>
            </w:r>
          </w:p>
          <w:p w14:paraId="54A18816">
            <w:pPr>
              <w:pStyle w:val="15"/>
              <w:spacing w:before="186"/>
              <w:ind w:left="95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3</w:t>
            </w:r>
          </w:p>
        </w:tc>
        <w:tc>
          <w:tcPr>
            <w:tcW w:w="1877" w:type="dxa"/>
            <w:shd w:val="clear" w:color="auto" w:fill="F5F5F5"/>
          </w:tcPr>
          <w:p w14:paraId="50137B76">
            <w:pPr>
              <w:pStyle w:val="15"/>
              <w:spacing w:before="102"/>
              <w:ind w:left="9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1</w:t>
            </w:r>
          </w:p>
        </w:tc>
      </w:tr>
      <w:tr w14:paraId="478298A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4" w:hRule="atLeast"/>
        </w:trPr>
        <w:tc>
          <w:tcPr>
            <w:tcW w:w="2309" w:type="dxa"/>
            <w:shd w:val="clear" w:color="auto" w:fill="E4E4E4"/>
          </w:tcPr>
          <w:p w14:paraId="0AA0E765">
            <w:pPr>
              <w:pStyle w:val="15"/>
              <w:spacing w:before="102"/>
              <w:ind w:left="95"/>
              <w:rPr>
                <w:rFonts w:ascii="Cambria"/>
                <w:sz w:val="22"/>
              </w:rPr>
            </w:pPr>
            <w:r>
              <w:rPr>
                <w:rFonts w:ascii="Cambria"/>
                <w:w w:val="105"/>
                <w:sz w:val="22"/>
              </w:rPr>
              <w:t>1,2</w:t>
            </w:r>
          </w:p>
          <w:p w14:paraId="57C19CE7">
            <w:pPr>
              <w:pStyle w:val="15"/>
              <w:spacing w:before="189"/>
              <w:ind w:left="95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0</w:t>
            </w:r>
          </w:p>
        </w:tc>
        <w:tc>
          <w:tcPr>
            <w:tcW w:w="1877" w:type="dxa"/>
            <w:shd w:val="clear" w:color="auto" w:fill="E4E4E4"/>
          </w:tcPr>
          <w:p w14:paraId="197B3DDC">
            <w:pPr>
              <w:pStyle w:val="15"/>
              <w:spacing w:before="102"/>
              <w:ind w:left="96"/>
              <w:rPr>
                <w:rFonts w:ascii="Cambria"/>
                <w:sz w:val="22"/>
              </w:rPr>
            </w:pPr>
            <w:r>
              <w:rPr>
                <w:rFonts w:ascii="Cambria"/>
                <w:w w:val="100"/>
                <w:sz w:val="22"/>
              </w:rPr>
              <w:t>0</w:t>
            </w:r>
          </w:p>
        </w:tc>
      </w:tr>
    </w:tbl>
    <w:p w14:paraId="78C274BB">
      <w:pPr>
        <w:pStyle w:val="11"/>
        <w:rPr>
          <w:sz w:val="20"/>
        </w:rPr>
      </w:pPr>
    </w:p>
    <w:p w14:paraId="49AC2350">
      <w:pPr>
        <w:pStyle w:val="11"/>
        <w:rPr>
          <w:sz w:val="20"/>
        </w:rPr>
      </w:pPr>
    </w:p>
    <w:p w14:paraId="168A63E0">
      <w:pPr>
        <w:pStyle w:val="11"/>
        <w:rPr>
          <w:sz w:val="20"/>
        </w:rPr>
      </w:pPr>
    </w:p>
    <w:p w14:paraId="22CB3C14">
      <w:pPr>
        <w:pStyle w:val="11"/>
        <w:rPr>
          <w:sz w:val="20"/>
        </w:rPr>
      </w:pPr>
    </w:p>
    <w:p w14:paraId="1F18BDD5">
      <w:pPr>
        <w:pStyle w:val="11"/>
        <w:rPr>
          <w:sz w:val="20"/>
        </w:rPr>
      </w:pPr>
    </w:p>
    <w:p w14:paraId="46EDB9BD">
      <w:pPr>
        <w:pStyle w:val="11"/>
        <w:rPr>
          <w:sz w:val="20"/>
        </w:rPr>
      </w:pPr>
    </w:p>
    <w:p w14:paraId="24A4C5FF">
      <w:pPr>
        <w:pStyle w:val="11"/>
        <w:rPr>
          <w:sz w:val="20"/>
        </w:rPr>
      </w:pPr>
    </w:p>
    <w:p w14:paraId="46A21DCC">
      <w:pPr>
        <w:pStyle w:val="11"/>
        <w:rPr>
          <w:sz w:val="20"/>
        </w:rPr>
      </w:pPr>
    </w:p>
    <w:p w14:paraId="4576FC69">
      <w:pPr>
        <w:pStyle w:val="11"/>
        <w:rPr>
          <w:sz w:val="20"/>
        </w:rPr>
      </w:pPr>
    </w:p>
    <w:p w14:paraId="6BC07EE7">
      <w:pPr>
        <w:pStyle w:val="11"/>
        <w:rPr>
          <w:sz w:val="20"/>
        </w:rPr>
      </w:pPr>
    </w:p>
    <w:p w14:paraId="2EDF3ECE">
      <w:pPr>
        <w:pStyle w:val="11"/>
        <w:rPr>
          <w:sz w:val="20"/>
        </w:rPr>
      </w:pPr>
    </w:p>
    <w:p w14:paraId="0513C27F">
      <w:pPr>
        <w:pStyle w:val="11"/>
        <w:rPr>
          <w:sz w:val="20"/>
        </w:rPr>
      </w:pPr>
    </w:p>
    <w:p w14:paraId="63590CFB">
      <w:pPr>
        <w:pStyle w:val="11"/>
        <w:rPr>
          <w:sz w:val="20"/>
        </w:rPr>
      </w:pPr>
    </w:p>
    <w:p w14:paraId="07FFC358">
      <w:pPr>
        <w:pStyle w:val="11"/>
        <w:rPr>
          <w:sz w:val="20"/>
        </w:rPr>
      </w:pPr>
    </w:p>
    <w:p w14:paraId="2C6947BF">
      <w:pPr>
        <w:pStyle w:val="11"/>
        <w:rPr>
          <w:sz w:val="20"/>
        </w:rPr>
      </w:pPr>
    </w:p>
    <w:p w14:paraId="2F99AFD7">
      <w:pPr>
        <w:pStyle w:val="11"/>
        <w:rPr>
          <w:sz w:val="20"/>
        </w:rPr>
      </w:pPr>
    </w:p>
    <w:p w14:paraId="294CA79F">
      <w:pPr>
        <w:pStyle w:val="11"/>
        <w:spacing w:before="11"/>
        <w:rPr>
          <w:sz w:val="22"/>
        </w:rPr>
      </w:pPr>
      <w:r>
        <w:pict>
          <v:group id="_x0000_s2109" o:spid="_x0000_s2109" o:spt="203" style="position:absolute;left:0pt;margin-left:49.4pt;margin-top:15.4pt;height:21.75pt;width:502.35pt;mso-position-horizontal-relative:page;mso-wrap-distance-bottom:0pt;mso-wrap-distance-top:0pt;z-index:-251280384;mso-width-relative:page;mso-height-relative:page;" coordorigin="989,309" coordsize="10047,435">
            <o:lock v:ext="edit"/>
            <v:shape id="_x0000_s2110" o:spid="_x0000_s2110" style="position:absolute;left:1120;top:309;height:35;width:9835;" filled="f" stroked="t" coordorigin="1120,309" coordsize="9835,35" path="m1120,344l10955,344m1120,309l10955,309e">
              <v:path arrowok="t"/>
              <v:fill on="f" focussize="0,0"/>
              <v:stroke weight="0.05pt" color="#000000"/>
              <v:imagedata o:title=""/>
              <o:lock v:ext="edit"/>
            </v:shape>
            <v:rect id="_x0000_s2111" o:spid="_x0000_s2111" o:spt="1" style="position:absolute;left:10350;top:34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12" o:spid="_x0000_s2112" o:spt="202" type="#_x0000_t202" style="position:absolute;left:988;top:309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54E5257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13" o:spid="_x0000_s2113" o:spt="202" type="#_x0000_t202" style="position:absolute;left:10360;top:33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76F15B4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284163D7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120</w:t>
      </w:r>
    </w:p>
    <w:p w14:paraId="2D799121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5934B41">
      <w:pPr>
        <w:pStyle w:val="11"/>
        <w:spacing w:before="87"/>
        <w:ind w:left="1060"/>
      </w:pPr>
      <w:r>
        <w:pict>
          <v:shape id="_x0000_s2114" o:spid="_x0000_s2114" style="position:absolute;left:0pt;margin-left:24pt;margin-top:23.95pt;height:744.15pt;width:564.15pt;mso-position-horizontal-relative:page;mso-position-vertical-relative:page;z-index:-251445248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5"/>
        </w:rPr>
        <w:t>PROGRAM:</w:t>
      </w:r>
    </w:p>
    <w:p w14:paraId="61981DFC">
      <w:pPr>
        <w:pStyle w:val="11"/>
        <w:spacing w:before="127" w:line="352" w:lineRule="auto"/>
        <w:ind w:left="1317" w:right="5494" w:hanging="257"/>
      </w:pPr>
      <w:r>
        <w:rPr>
          <w:color w:val="001A1E"/>
          <w:spacing w:val="-1"/>
          <w:w w:val="110"/>
        </w:rPr>
        <w:t xml:space="preserve">def find_pairs_with_sum(numbers, </w:t>
      </w:r>
      <w:r>
        <w:rPr>
          <w:color w:val="001A1E"/>
          <w:w w:val="110"/>
        </w:rPr>
        <w:t>target_sum):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numbers_list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list(numbers)</w:t>
      </w:r>
    </w:p>
    <w:p w14:paraId="0430E289">
      <w:pPr>
        <w:pStyle w:val="11"/>
        <w:spacing w:before="1" w:line="352" w:lineRule="auto"/>
        <w:ind w:left="1317" w:right="8916" w:firstLine="2"/>
      </w:pPr>
      <w:r>
        <w:rPr>
          <w:color w:val="001A1E"/>
          <w:w w:val="105"/>
        </w:rPr>
        <w:t>pairs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set()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visited</w:t>
      </w:r>
      <w:r>
        <w:rPr>
          <w:color w:val="001A1E"/>
          <w:spacing w:val="2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4"/>
          <w:w w:val="105"/>
        </w:rPr>
        <w:t xml:space="preserve"> </w:t>
      </w:r>
      <w:r>
        <w:rPr>
          <w:color w:val="001A1E"/>
          <w:w w:val="105"/>
        </w:rPr>
        <w:t>set()</w:t>
      </w:r>
    </w:p>
    <w:p w14:paraId="5D1145AE">
      <w:pPr>
        <w:pStyle w:val="11"/>
        <w:spacing w:line="352" w:lineRule="auto"/>
        <w:ind w:left="1574" w:right="6288" w:hanging="257"/>
      </w:pPr>
      <w:r>
        <w:rPr>
          <w:color w:val="001A1E"/>
          <w:w w:val="110"/>
        </w:rPr>
        <w:t>for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numbers_list: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spacing w:val="-1"/>
          <w:w w:val="110"/>
        </w:rPr>
        <w:t>complement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target_sum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-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complement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visited:</w:t>
      </w:r>
    </w:p>
    <w:p w14:paraId="2D1B8B54">
      <w:pPr>
        <w:pStyle w:val="11"/>
        <w:spacing w:before="1" w:line="352" w:lineRule="auto"/>
        <w:ind w:left="1830" w:right="5226"/>
      </w:pPr>
      <w:r>
        <w:rPr>
          <w:color w:val="001A1E"/>
          <w:w w:val="105"/>
        </w:rPr>
        <w:t>pair</w:t>
      </w:r>
      <w:r>
        <w:rPr>
          <w:color w:val="001A1E"/>
          <w:spacing w:val="-7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-5"/>
          <w:w w:val="105"/>
        </w:rPr>
        <w:t xml:space="preserve"> </w:t>
      </w:r>
      <w:r>
        <w:rPr>
          <w:color w:val="001A1E"/>
          <w:w w:val="105"/>
        </w:rPr>
        <w:t>tuple(sorted((number,</w:t>
      </w:r>
      <w:r>
        <w:rPr>
          <w:color w:val="001A1E"/>
          <w:spacing w:val="-5"/>
          <w:w w:val="105"/>
        </w:rPr>
        <w:t xml:space="preserve"> </w:t>
      </w:r>
      <w:r>
        <w:rPr>
          <w:color w:val="001A1E"/>
          <w:w w:val="105"/>
        </w:rPr>
        <w:t>complement)))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pairs.add(pair)</w:t>
      </w:r>
    </w:p>
    <w:p w14:paraId="1BABB0B1">
      <w:pPr>
        <w:pStyle w:val="11"/>
        <w:spacing w:line="352" w:lineRule="auto"/>
        <w:ind w:left="1317" w:right="7797" w:firstLine="254"/>
      </w:pPr>
      <w:r>
        <w:rPr>
          <w:color w:val="001A1E"/>
          <w:w w:val="105"/>
        </w:rPr>
        <w:t>visited.add(number)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pairs</w:t>
      </w:r>
    </w:p>
    <w:p w14:paraId="18048874">
      <w:pPr>
        <w:pStyle w:val="11"/>
        <w:spacing w:line="355" w:lineRule="auto"/>
        <w:ind w:left="1060" w:right="7768"/>
      </w:pPr>
      <w:r>
        <w:rPr>
          <w:color w:val="001A1E"/>
          <w:w w:val="105"/>
        </w:rPr>
        <w:t>numbers_input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input("")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target_sum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int(input(""))</w:t>
      </w:r>
    </w:p>
    <w:p w14:paraId="663CCE11">
      <w:pPr>
        <w:pStyle w:val="11"/>
        <w:spacing w:line="352" w:lineRule="auto"/>
        <w:ind w:left="1060" w:right="5138"/>
        <w:jc w:val="both"/>
      </w:pPr>
      <w:r>
        <w:pict>
          <v:shape id="_x0000_s2115" o:spid="_x0000_s2115" o:spt="202" type="#_x0000_t202" style="position:absolute;left:0pt;margin-left:536.6pt;margin-top:380.7pt;height:12pt;width:2.8pt;mso-position-horizontal-relative:page;z-index:-2514462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948223D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color w:val="001A1E"/>
          <w:w w:val="105"/>
        </w:rPr>
        <w:t>numbers = tuple(map(int, numbers_input.split(',')))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10"/>
        </w:rPr>
        <w:t>pairs = find_pairs_with_sum(numbers, target_sum)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print(f"{len(pairs)}")</w:t>
      </w: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1"/>
        <w:gridCol w:w="1341"/>
        <w:gridCol w:w="569"/>
        <w:gridCol w:w="297"/>
        <w:gridCol w:w="196"/>
      </w:tblGrid>
      <w:tr w14:paraId="066C207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751" w:type="dxa"/>
            <w:shd w:val="clear" w:color="auto" w:fill="F8F8FF"/>
          </w:tcPr>
          <w:p w14:paraId="47308CD8">
            <w:pPr>
              <w:pStyle w:val="15"/>
              <w:spacing w:before="83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341" w:type="dxa"/>
            <w:shd w:val="clear" w:color="auto" w:fill="F8F8FF"/>
          </w:tcPr>
          <w:p w14:paraId="3E8DDA21">
            <w:pPr>
              <w:pStyle w:val="15"/>
              <w:spacing w:before="83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 w14:paraId="61DC5D7B">
            <w:pPr>
              <w:pStyle w:val="15"/>
              <w:spacing w:before="83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297" w:type="dxa"/>
            <w:shd w:val="clear" w:color="auto" w:fill="F8F8FF"/>
          </w:tcPr>
          <w:p w14:paraId="3F23CFA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96" w:type="dxa"/>
            <w:tcBorders>
              <w:top w:val="nil"/>
              <w:right w:val="nil"/>
            </w:tcBorders>
          </w:tcPr>
          <w:p w14:paraId="6C6BD286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7E299F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751" w:type="dxa"/>
            <w:shd w:val="clear" w:color="auto" w:fill="E4E4E4"/>
          </w:tcPr>
          <w:p w14:paraId="39213C3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341" w:type="dxa"/>
            <w:shd w:val="clear" w:color="auto" w:fill="E4E4E4"/>
          </w:tcPr>
          <w:p w14:paraId="2941F517">
            <w:pPr>
              <w:pStyle w:val="15"/>
              <w:spacing w:before="85" w:line="222" w:lineRule="exact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5,6,5,7,7,8</w:t>
            </w:r>
          </w:p>
          <w:p w14:paraId="2F088469">
            <w:pPr>
              <w:pStyle w:val="15"/>
              <w:spacing w:line="222" w:lineRule="exact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13</w:t>
            </w:r>
          </w:p>
        </w:tc>
        <w:tc>
          <w:tcPr>
            <w:tcW w:w="569" w:type="dxa"/>
            <w:shd w:val="clear" w:color="auto" w:fill="E4E4E4"/>
          </w:tcPr>
          <w:p w14:paraId="51A9B295">
            <w:pPr>
              <w:pStyle w:val="15"/>
              <w:spacing w:before="85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297" w:type="dxa"/>
            <w:shd w:val="clear" w:color="auto" w:fill="E4E4E4"/>
          </w:tcPr>
          <w:p w14:paraId="3AD19974">
            <w:pPr>
              <w:pStyle w:val="15"/>
              <w:spacing w:before="85"/>
              <w:ind w:right="78"/>
              <w:jc w:val="right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196" w:type="dxa"/>
            <w:shd w:val="clear" w:color="auto" w:fill="E4E4E4"/>
          </w:tcPr>
          <w:p w14:paraId="23C0D6F1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1FE8BDC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751" w:type="dxa"/>
            <w:shd w:val="clear" w:color="auto" w:fill="F5F5F5"/>
          </w:tcPr>
          <w:p w14:paraId="4E3F211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341" w:type="dxa"/>
            <w:shd w:val="clear" w:color="auto" w:fill="F5F5F5"/>
          </w:tcPr>
          <w:p w14:paraId="142B897E">
            <w:pPr>
              <w:pStyle w:val="15"/>
              <w:spacing w:before="85" w:line="222" w:lineRule="exact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1,2,1,2,5</w:t>
            </w:r>
          </w:p>
          <w:p w14:paraId="74BC1E02">
            <w:pPr>
              <w:pStyle w:val="15"/>
              <w:spacing w:line="222" w:lineRule="exact"/>
              <w:ind w:left="95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3</w:t>
            </w:r>
          </w:p>
        </w:tc>
        <w:tc>
          <w:tcPr>
            <w:tcW w:w="569" w:type="dxa"/>
            <w:shd w:val="clear" w:color="auto" w:fill="F5F5F5"/>
          </w:tcPr>
          <w:p w14:paraId="589E244E">
            <w:pPr>
              <w:pStyle w:val="15"/>
              <w:spacing w:before="85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297" w:type="dxa"/>
            <w:shd w:val="clear" w:color="auto" w:fill="F5F5F5"/>
          </w:tcPr>
          <w:p w14:paraId="06B2C468">
            <w:pPr>
              <w:pStyle w:val="15"/>
              <w:spacing w:before="85"/>
              <w:ind w:right="78"/>
              <w:jc w:val="right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196" w:type="dxa"/>
            <w:shd w:val="clear" w:color="auto" w:fill="F5F5F5"/>
          </w:tcPr>
          <w:p w14:paraId="2C13777E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43D2C61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751" w:type="dxa"/>
            <w:shd w:val="clear" w:color="auto" w:fill="E4E4E4"/>
          </w:tcPr>
          <w:p w14:paraId="1117030B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341" w:type="dxa"/>
            <w:shd w:val="clear" w:color="auto" w:fill="E4E4E4"/>
          </w:tcPr>
          <w:p w14:paraId="7C58FAF9">
            <w:pPr>
              <w:pStyle w:val="15"/>
              <w:spacing w:before="85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1,2</w:t>
            </w:r>
          </w:p>
          <w:p w14:paraId="3B99CB61">
            <w:pPr>
              <w:pStyle w:val="15"/>
              <w:spacing w:before="1"/>
              <w:ind w:left="95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0</w:t>
            </w:r>
          </w:p>
        </w:tc>
        <w:tc>
          <w:tcPr>
            <w:tcW w:w="569" w:type="dxa"/>
            <w:shd w:val="clear" w:color="auto" w:fill="E4E4E4"/>
          </w:tcPr>
          <w:p w14:paraId="4B486D7F">
            <w:pPr>
              <w:pStyle w:val="15"/>
              <w:spacing w:before="85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0</w:t>
            </w:r>
          </w:p>
        </w:tc>
        <w:tc>
          <w:tcPr>
            <w:tcW w:w="297" w:type="dxa"/>
            <w:shd w:val="clear" w:color="auto" w:fill="E4E4E4"/>
          </w:tcPr>
          <w:p w14:paraId="4C5E639E">
            <w:pPr>
              <w:pStyle w:val="15"/>
              <w:spacing w:before="85"/>
              <w:ind w:right="78"/>
              <w:jc w:val="right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0</w:t>
            </w:r>
          </w:p>
        </w:tc>
        <w:tc>
          <w:tcPr>
            <w:tcW w:w="196" w:type="dxa"/>
            <w:tcBorders>
              <w:bottom w:val="nil"/>
              <w:right w:val="nil"/>
            </w:tcBorders>
            <w:shd w:val="clear" w:color="auto" w:fill="AAFFAA"/>
          </w:tcPr>
          <w:p w14:paraId="27ABC464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58E741B1">
      <w:pPr>
        <w:pStyle w:val="11"/>
        <w:rPr>
          <w:sz w:val="20"/>
        </w:rPr>
      </w:pPr>
    </w:p>
    <w:p w14:paraId="679C1D94">
      <w:pPr>
        <w:pStyle w:val="11"/>
        <w:rPr>
          <w:sz w:val="20"/>
        </w:rPr>
      </w:pPr>
    </w:p>
    <w:p w14:paraId="3E26F1F8">
      <w:pPr>
        <w:pStyle w:val="11"/>
        <w:rPr>
          <w:sz w:val="20"/>
        </w:rPr>
      </w:pPr>
    </w:p>
    <w:p w14:paraId="521A25D1">
      <w:pPr>
        <w:pStyle w:val="11"/>
        <w:rPr>
          <w:sz w:val="20"/>
        </w:rPr>
      </w:pPr>
    </w:p>
    <w:p w14:paraId="1C71347E">
      <w:pPr>
        <w:pStyle w:val="11"/>
        <w:rPr>
          <w:sz w:val="20"/>
        </w:rPr>
      </w:pPr>
    </w:p>
    <w:p w14:paraId="0FC463F6">
      <w:pPr>
        <w:pStyle w:val="11"/>
        <w:rPr>
          <w:sz w:val="20"/>
        </w:rPr>
      </w:pPr>
    </w:p>
    <w:p w14:paraId="4ABF0193">
      <w:pPr>
        <w:pStyle w:val="11"/>
        <w:rPr>
          <w:sz w:val="20"/>
        </w:rPr>
      </w:pPr>
    </w:p>
    <w:p w14:paraId="438B4887">
      <w:pPr>
        <w:pStyle w:val="11"/>
        <w:rPr>
          <w:sz w:val="20"/>
        </w:rPr>
      </w:pPr>
    </w:p>
    <w:p w14:paraId="4107317B">
      <w:pPr>
        <w:pStyle w:val="11"/>
        <w:rPr>
          <w:sz w:val="20"/>
        </w:rPr>
      </w:pPr>
    </w:p>
    <w:p w14:paraId="7E595AA6">
      <w:pPr>
        <w:pStyle w:val="11"/>
        <w:rPr>
          <w:sz w:val="20"/>
        </w:rPr>
      </w:pPr>
    </w:p>
    <w:p w14:paraId="460F4658">
      <w:pPr>
        <w:pStyle w:val="11"/>
        <w:rPr>
          <w:sz w:val="20"/>
        </w:rPr>
      </w:pPr>
    </w:p>
    <w:p w14:paraId="7B1C098D">
      <w:pPr>
        <w:pStyle w:val="11"/>
        <w:rPr>
          <w:sz w:val="20"/>
        </w:rPr>
      </w:pPr>
    </w:p>
    <w:p w14:paraId="392219C3">
      <w:pPr>
        <w:pStyle w:val="11"/>
        <w:rPr>
          <w:sz w:val="20"/>
        </w:rPr>
      </w:pPr>
    </w:p>
    <w:p w14:paraId="56CA72E8">
      <w:pPr>
        <w:pStyle w:val="11"/>
        <w:rPr>
          <w:sz w:val="20"/>
        </w:rPr>
      </w:pPr>
    </w:p>
    <w:p w14:paraId="41C57526">
      <w:pPr>
        <w:pStyle w:val="11"/>
        <w:spacing w:before="2"/>
        <w:rPr>
          <w:sz w:val="25"/>
        </w:rPr>
      </w:pPr>
      <w:r>
        <w:pict>
          <v:group id="_x0000_s2116" o:spid="_x0000_s2116" o:spt="203" style="position:absolute;left:0pt;margin-left:49.4pt;margin-top:16.75pt;height:21.75pt;width:502.35pt;mso-position-horizontal-relative:page;mso-wrap-distance-bottom:0pt;mso-wrap-distance-top:0pt;z-index:-251279360;mso-width-relative:page;mso-height-relative:page;" coordorigin="989,335" coordsize="10047,435">
            <o:lock v:ext="edit"/>
            <v:shape id="_x0000_s2117" o:spid="_x0000_s2117" style="position:absolute;left:1120;top:335;height:35;width:9835;" filled="f" stroked="t" coordorigin="1120,336" coordsize="9835,35" path="m1120,371l10955,371m1120,336l10955,336e">
              <v:path arrowok="t"/>
              <v:fill on="f" focussize="0,0"/>
              <v:stroke weight="0.05pt" color="#000000"/>
              <v:imagedata o:title=""/>
              <o:lock v:ext="edit"/>
            </v:shape>
            <v:rect id="_x0000_s2118" o:spid="_x0000_s2118" o:spt="1" style="position:absolute;left:10350;top:37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19" o:spid="_x0000_s2119" o:spt="202" type="#_x0000_t202" style="position:absolute;left:988;top:335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31EC793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20" o:spid="_x0000_s2120" o:spt="202" type="#_x0000_t202" style="position:absolute;left:10360;top:36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A199195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005277C0">
      <w:pPr>
        <w:pStyle w:val="6"/>
        <w:spacing w:before="209"/>
        <w:rPr>
          <w:rFonts w:ascii="Arial MT"/>
        </w:rPr>
      </w:pPr>
      <w:r>
        <w:rPr>
          <w:rFonts w:ascii="Arial MT"/>
        </w:rPr>
        <w:t>121</w:t>
      </w:r>
    </w:p>
    <w:p w14:paraId="3871C03A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BFC391A">
      <w:pPr>
        <w:tabs>
          <w:tab w:val="left" w:pos="2500"/>
          <w:tab w:val="left" w:pos="3220"/>
          <w:tab w:val="left" w:pos="610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121" o:spid="_x0000_s2121" style="position:absolute;left:0pt;margin-left:24pt;margin-top:23.95pt;height:744.15pt;width:564.15pt;mso-position-horizontal-relative:page;mso-position-vertical-relative:page;z-index:-251443200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7.3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6"/>
          <w:sz w:val="22"/>
        </w:rPr>
        <w:t xml:space="preserve"> </w:t>
      </w:r>
      <w:r>
        <w:rPr>
          <w:b/>
          <w:spacing w:val="-2"/>
          <w:sz w:val="22"/>
        </w:rPr>
        <w:t>27/05/2024</w:t>
      </w:r>
    </w:p>
    <w:p w14:paraId="34B8ACF8">
      <w:pPr>
        <w:pStyle w:val="11"/>
        <w:spacing w:before="5"/>
        <w:rPr>
          <w:b/>
          <w:sz w:val="24"/>
        </w:rPr>
      </w:pPr>
    </w:p>
    <w:p w14:paraId="326ECC53">
      <w:pPr>
        <w:tabs>
          <w:tab w:val="left" w:pos="3220"/>
          <w:tab w:val="left" w:pos="6101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5"/>
          <w:sz w:val="22"/>
        </w:rPr>
        <w:t>Register</w:t>
      </w:r>
      <w:r>
        <w:rPr>
          <w:b/>
          <w:spacing w:val="2"/>
          <w:w w:val="115"/>
          <w:sz w:val="22"/>
        </w:rPr>
        <w:t xml:space="preserve"> </w:t>
      </w:r>
      <w:r>
        <w:rPr>
          <w:b/>
          <w:w w:val="115"/>
          <w:sz w:val="22"/>
        </w:rPr>
        <w:t>No.:</w:t>
      </w:r>
      <w:r>
        <w:rPr>
          <w:b/>
          <w:w w:val="115"/>
          <w:sz w:val="22"/>
        </w:rPr>
        <w:tab/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w w:val="115"/>
          <w:sz w:val="22"/>
        </w:rPr>
        <w:t>Name: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4C4873FB">
      <w:pPr>
        <w:pStyle w:val="11"/>
        <w:spacing w:before="7"/>
        <w:rPr>
          <w:b/>
          <w:sz w:val="27"/>
        </w:rPr>
      </w:pPr>
      <w:r>
        <w:pict>
          <v:line id="_x0000_s2122" o:spid="_x0000_s2122" o:spt="20" style="position:absolute;left:0pt;margin-left:72pt;margin-top:19.1pt;height:-0.75pt;width:474pt;mso-position-horizontal-relative:page;mso-wrap-distance-bottom:0pt;mso-wrap-distance-top:0pt;z-index:-25127833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4FB0841">
      <w:pPr>
        <w:pStyle w:val="11"/>
        <w:spacing w:before="7"/>
        <w:rPr>
          <w:b/>
          <w:sz w:val="35"/>
        </w:rPr>
      </w:pPr>
    </w:p>
    <w:p w14:paraId="76E22181">
      <w:pPr>
        <w:spacing w:before="1"/>
        <w:ind w:left="985" w:right="1183" w:firstLine="0"/>
        <w:jc w:val="center"/>
        <w:rPr>
          <w:b/>
          <w:sz w:val="32"/>
        </w:rPr>
      </w:pPr>
      <w:r>
        <w:rPr>
          <w:b/>
          <w:w w:val="115"/>
          <w:sz w:val="32"/>
          <w:u w:val="single"/>
        </w:rPr>
        <w:t>DNA</w:t>
      </w:r>
      <w:r>
        <w:rPr>
          <w:b/>
          <w:spacing w:val="13"/>
          <w:w w:val="115"/>
          <w:sz w:val="32"/>
          <w:u w:val="single"/>
        </w:rPr>
        <w:t xml:space="preserve"> </w:t>
      </w:r>
      <w:r>
        <w:rPr>
          <w:b/>
          <w:w w:val="115"/>
          <w:sz w:val="32"/>
          <w:u w:val="single"/>
        </w:rPr>
        <w:t>Sequence</w:t>
      </w:r>
    </w:p>
    <w:p w14:paraId="25B04AF7">
      <w:pPr>
        <w:pStyle w:val="11"/>
        <w:spacing w:before="1"/>
        <w:rPr>
          <w:b/>
          <w:sz w:val="15"/>
        </w:rPr>
      </w:pPr>
    </w:p>
    <w:p w14:paraId="6403F944">
      <w:pPr>
        <w:spacing w:before="109" w:line="244" w:lineRule="auto"/>
        <w:ind w:left="1060" w:right="1254" w:firstLine="0"/>
        <w:jc w:val="both"/>
        <w:rPr>
          <w:sz w:val="23"/>
        </w:rPr>
      </w:pPr>
      <w:r>
        <w:rPr>
          <w:color w:val="001A1E"/>
          <w:w w:val="110"/>
          <w:sz w:val="23"/>
        </w:rPr>
        <w:t xml:space="preserve">The </w:t>
      </w:r>
      <w:r>
        <w:rPr>
          <w:b/>
          <w:color w:val="001A1E"/>
          <w:w w:val="110"/>
          <w:sz w:val="23"/>
        </w:rPr>
        <w:t xml:space="preserve">DNA  sequence </w:t>
      </w:r>
      <w:r>
        <w:rPr>
          <w:color w:val="001A1E"/>
          <w:w w:val="110"/>
          <w:sz w:val="23"/>
        </w:rPr>
        <w:t xml:space="preserve">is composed of a series of nucleotides abbreviated as </w:t>
      </w:r>
      <w:r>
        <w:rPr>
          <w:color w:val="E83D8B"/>
          <w:w w:val="110"/>
          <w:sz w:val="20"/>
        </w:rPr>
        <w:t>'A'</w:t>
      </w:r>
      <w:r>
        <w:rPr>
          <w:color w:val="001A1E"/>
          <w:w w:val="110"/>
          <w:sz w:val="23"/>
        </w:rPr>
        <w:t xml:space="preserve">, </w:t>
      </w:r>
      <w:r>
        <w:rPr>
          <w:color w:val="E83D8B"/>
          <w:w w:val="110"/>
          <w:sz w:val="20"/>
        </w:rPr>
        <w:t>'C'</w:t>
      </w:r>
      <w:r>
        <w:rPr>
          <w:color w:val="001A1E"/>
          <w:w w:val="110"/>
          <w:sz w:val="23"/>
        </w:rPr>
        <w:t xml:space="preserve">, </w:t>
      </w:r>
      <w:r>
        <w:rPr>
          <w:color w:val="E83D8B"/>
          <w:w w:val="110"/>
          <w:sz w:val="20"/>
        </w:rPr>
        <w:t>'G'</w:t>
      </w:r>
      <w:r>
        <w:rPr>
          <w:color w:val="001A1E"/>
          <w:w w:val="110"/>
          <w:sz w:val="23"/>
        </w:rPr>
        <w:t>,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and</w:t>
      </w:r>
      <w:r>
        <w:rPr>
          <w:color w:val="001A1E"/>
          <w:spacing w:val="8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'T'</w:t>
      </w:r>
      <w:r>
        <w:rPr>
          <w:color w:val="001A1E"/>
          <w:w w:val="110"/>
          <w:sz w:val="23"/>
        </w:rPr>
        <w:t>.</w:t>
      </w:r>
    </w:p>
    <w:p w14:paraId="0B7918C6">
      <w:pPr>
        <w:spacing w:before="122"/>
        <w:ind w:left="1780" w:right="0" w:firstLine="0"/>
        <w:jc w:val="left"/>
        <w:rPr>
          <w:sz w:val="23"/>
        </w:rPr>
      </w:pPr>
      <w:r>
        <w:rPr>
          <w:color w:val="001A1E"/>
          <w:w w:val="115"/>
          <w:sz w:val="23"/>
        </w:rPr>
        <w:t>For</w:t>
      </w:r>
      <w:r>
        <w:rPr>
          <w:color w:val="001A1E"/>
          <w:spacing w:val="-3"/>
          <w:w w:val="115"/>
          <w:sz w:val="23"/>
        </w:rPr>
        <w:t xml:space="preserve"> </w:t>
      </w:r>
      <w:r>
        <w:rPr>
          <w:color w:val="001A1E"/>
          <w:w w:val="115"/>
          <w:sz w:val="23"/>
        </w:rPr>
        <w:t>example,</w:t>
      </w:r>
      <w:r>
        <w:rPr>
          <w:color w:val="001A1E"/>
          <w:spacing w:val="-1"/>
          <w:w w:val="115"/>
          <w:sz w:val="23"/>
        </w:rPr>
        <w:t xml:space="preserve"> </w:t>
      </w:r>
      <w:r>
        <w:rPr>
          <w:color w:val="E83D8B"/>
          <w:w w:val="115"/>
          <w:sz w:val="20"/>
        </w:rPr>
        <w:t>"ACGAATTCCG"</w:t>
      </w:r>
      <w:r>
        <w:rPr>
          <w:color w:val="E83D8B"/>
          <w:spacing w:val="6"/>
          <w:w w:val="115"/>
          <w:sz w:val="20"/>
        </w:rPr>
        <w:t xml:space="preserve"> </w:t>
      </w:r>
      <w:r>
        <w:rPr>
          <w:color w:val="001A1E"/>
          <w:w w:val="115"/>
          <w:sz w:val="23"/>
        </w:rPr>
        <w:t>is</w:t>
      </w:r>
      <w:r>
        <w:rPr>
          <w:color w:val="001A1E"/>
          <w:spacing w:val="-4"/>
          <w:w w:val="115"/>
          <w:sz w:val="23"/>
        </w:rPr>
        <w:t xml:space="preserve"> </w:t>
      </w:r>
      <w:r>
        <w:rPr>
          <w:color w:val="001A1E"/>
          <w:w w:val="115"/>
          <w:sz w:val="23"/>
        </w:rPr>
        <w:t>a</w:t>
      </w:r>
      <w:r>
        <w:rPr>
          <w:color w:val="001A1E"/>
          <w:spacing w:val="-3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DNA</w:t>
      </w:r>
      <w:r>
        <w:rPr>
          <w:b/>
          <w:color w:val="001A1E"/>
          <w:spacing w:val="-1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sequence</w:t>
      </w:r>
      <w:r>
        <w:rPr>
          <w:color w:val="001A1E"/>
          <w:w w:val="115"/>
          <w:sz w:val="23"/>
        </w:rPr>
        <w:t>.</w:t>
      </w:r>
    </w:p>
    <w:p w14:paraId="26121C38">
      <w:pPr>
        <w:pStyle w:val="11"/>
        <w:spacing w:before="127"/>
        <w:ind w:left="1060"/>
        <w:jc w:val="both"/>
      </w:pPr>
      <w:r>
        <w:rPr>
          <w:color w:val="001A1E"/>
          <w:w w:val="110"/>
        </w:rPr>
        <w:t>When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studying</w:t>
      </w:r>
      <w:r>
        <w:rPr>
          <w:color w:val="001A1E"/>
          <w:spacing w:val="3"/>
          <w:w w:val="110"/>
        </w:rPr>
        <w:t xml:space="preserve"> </w:t>
      </w:r>
      <w:r>
        <w:rPr>
          <w:b/>
          <w:color w:val="001A1E"/>
          <w:w w:val="110"/>
        </w:rPr>
        <w:t>DNA</w:t>
      </w:r>
      <w:r>
        <w:rPr>
          <w:color w:val="001A1E"/>
          <w:w w:val="110"/>
        </w:rPr>
        <w:t>,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useful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identify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repeated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sequences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within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DNA.</w:t>
      </w:r>
    </w:p>
    <w:p w14:paraId="13AD67BA">
      <w:pPr>
        <w:pStyle w:val="11"/>
        <w:spacing w:before="129" w:line="244" w:lineRule="auto"/>
        <w:ind w:left="1060" w:right="1251"/>
        <w:jc w:val="both"/>
      </w:pPr>
      <w:r>
        <w:rPr>
          <w:color w:val="001A1E"/>
          <w:w w:val="105"/>
        </w:rPr>
        <w:t xml:space="preserve">Given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a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string </w:t>
      </w:r>
      <w:r>
        <w:rPr>
          <w:color w:val="E83D8B"/>
          <w:w w:val="105"/>
          <w:sz w:val="20"/>
        </w:rPr>
        <w:t xml:space="preserve">s </w:t>
      </w:r>
      <w:r>
        <w:rPr>
          <w:color w:val="001A1E"/>
          <w:w w:val="105"/>
        </w:rPr>
        <w:t xml:space="preserve">that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represents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a </w:t>
      </w:r>
      <w:r>
        <w:rPr>
          <w:b/>
          <w:color w:val="001A1E"/>
          <w:w w:val="105"/>
        </w:rPr>
        <w:t xml:space="preserve">DNA   </w:t>
      </w:r>
      <w:r>
        <w:rPr>
          <w:b/>
          <w:color w:val="001A1E"/>
          <w:spacing w:val="1"/>
          <w:w w:val="105"/>
        </w:rPr>
        <w:t xml:space="preserve"> </w:t>
      </w:r>
      <w:r>
        <w:rPr>
          <w:b/>
          <w:color w:val="001A1E"/>
          <w:w w:val="105"/>
        </w:rPr>
        <w:t>sequence</w:t>
      </w:r>
      <w:r>
        <w:rPr>
          <w:color w:val="001A1E"/>
          <w:w w:val="105"/>
        </w:rPr>
        <w:t xml:space="preserve">,   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 xml:space="preserve">return     all     the </w:t>
      </w:r>
      <w:r>
        <w:rPr>
          <w:b/>
          <w:color w:val="E83D8B"/>
          <w:w w:val="105"/>
          <w:sz w:val="20"/>
        </w:rPr>
        <w:t>10</w:t>
      </w:r>
      <w:r>
        <w:rPr>
          <w:b/>
          <w:color w:val="001A1E"/>
          <w:w w:val="105"/>
        </w:rPr>
        <w:t>-letter-</w:t>
      </w:r>
      <w:r>
        <w:rPr>
          <w:b/>
          <w:color w:val="001A1E"/>
          <w:spacing w:val="1"/>
          <w:w w:val="105"/>
        </w:rPr>
        <w:t xml:space="preserve"> </w:t>
      </w:r>
      <w:r>
        <w:rPr>
          <w:b/>
          <w:color w:val="001A1E"/>
          <w:w w:val="105"/>
        </w:rPr>
        <w:t xml:space="preserve">long </w:t>
      </w:r>
      <w:r>
        <w:rPr>
          <w:color w:val="001A1E"/>
          <w:w w:val="105"/>
        </w:rPr>
        <w:t>sequences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(substrings)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occur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more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than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once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DNA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molecule.  You  may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return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answer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13"/>
          <w:w w:val="105"/>
        </w:rPr>
        <w:t xml:space="preserve"> </w:t>
      </w:r>
      <w:r>
        <w:rPr>
          <w:b/>
          <w:color w:val="001A1E"/>
          <w:w w:val="105"/>
        </w:rPr>
        <w:t>any</w:t>
      </w:r>
      <w:r>
        <w:rPr>
          <w:b/>
          <w:color w:val="001A1E"/>
          <w:spacing w:val="14"/>
          <w:w w:val="105"/>
        </w:rPr>
        <w:t xml:space="preserve"> </w:t>
      </w:r>
      <w:r>
        <w:rPr>
          <w:b/>
          <w:color w:val="001A1E"/>
          <w:w w:val="105"/>
        </w:rPr>
        <w:t>order</w:t>
      </w:r>
      <w:r>
        <w:rPr>
          <w:color w:val="001A1E"/>
          <w:w w:val="105"/>
        </w:rPr>
        <w:t>.</w:t>
      </w:r>
    </w:p>
    <w:p w14:paraId="2439F3C2">
      <w:pPr>
        <w:pStyle w:val="11"/>
        <w:rPr>
          <w:sz w:val="28"/>
        </w:rPr>
      </w:pPr>
    </w:p>
    <w:p w14:paraId="16B7C1E4">
      <w:pPr>
        <w:pStyle w:val="8"/>
        <w:spacing w:before="190"/>
        <w:jc w:val="both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1:</w:t>
      </w:r>
    </w:p>
    <w:p w14:paraId="768FD599">
      <w:pPr>
        <w:spacing w:before="129"/>
        <w:ind w:left="1060" w:right="0" w:firstLine="0"/>
        <w:jc w:val="left"/>
        <w:rPr>
          <w:sz w:val="20"/>
        </w:rPr>
      </w:pPr>
      <w:r>
        <w:rPr>
          <w:b/>
          <w:color w:val="1D2024"/>
          <w:w w:val="115"/>
          <w:sz w:val="20"/>
        </w:rPr>
        <w:t>Input:</w:t>
      </w:r>
      <w:r>
        <w:rPr>
          <w:b/>
          <w:color w:val="1D2024"/>
          <w:spacing w:val="39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s</w:t>
      </w:r>
      <w:r>
        <w:rPr>
          <w:color w:val="1D2024"/>
          <w:spacing w:val="40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=</w:t>
      </w:r>
      <w:r>
        <w:rPr>
          <w:color w:val="1D2024"/>
          <w:spacing w:val="36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"AAAAACCCCCAAAAACCCCCCAAAAAGGGTTT"</w:t>
      </w:r>
    </w:p>
    <w:p w14:paraId="021B92CA">
      <w:pPr>
        <w:spacing w:before="5"/>
        <w:ind w:left="1060" w:right="0" w:firstLine="0"/>
        <w:jc w:val="left"/>
        <w:rPr>
          <w:sz w:val="20"/>
        </w:rPr>
      </w:pPr>
      <w:r>
        <w:rPr>
          <w:b/>
          <w:color w:val="1D2024"/>
          <w:w w:val="115"/>
          <w:sz w:val="20"/>
        </w:rPr>
        <w:t>Output:</w:t>
      </w:r>
      <w:r>
        <w:rPr>
          <w:b/>
          <w:color w:val="1D2024"/>
          <w:spacing w:val="31"/>
          <w:w w:val="115"/>
          <w:sz w:val="20"/>
        </w:rPr>
        <w:t xml:space="preserve"> </w:t>
      </w:r>
      <w:r>
        <w:rPr>
          <w:color w:val="1D2024"/>
          <w:w w:val="115"/>
          <w:sz w:val="20"/>
        </w:rPr>
        <w:t>["AAAAACCCCC","CCCCCAAAAA"]</w:t>
      </w:r>
    </w:p>
    <w:p w14:paraId="50E528A6">
      <w:pPr>
        <w:pStyle w:val="8"/>
        <w:spacing w:before="6"/>
        <w:jc w:val="both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2:</w:t>
      </w:r>
    </w:p>
    <w:p w14:paraId="55F4A42D">
      <w:pPr>
        <w:spacing w:before="126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>Input:</w:t>
      </w:r>
      <w:r>
        <w:rPr>
          <w:b/>
          <w:color w:val="1D2024"/>
          <w:spacing w:val="26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s</w:t>
      </w:r>
      <w:r>
        <w:rPr>
          <w:color w:val="1D2024"/>
          <w:spacing w:val="27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=</w:t>
      </w:r>
      <w:r>
        <w:rPr>
          <w:color w:val="1D2024"/>
          <w:spacing w:val="24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"AAAAAAAAAAAAA"</w:t>
      </w:r>
    </w:p>
    <w:p w14:paraId="6A1F6345">
      <w:pPr>
        <w:spacing w:before="8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29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["AAAAAAAAAA"]</w:t>
      </w:r>
    </w:p>
    <w:p w14:paraId="70502A7B">
      <w:pPr>
        <w:pStyle w:val="11"/>
        <w:rPr>
          <w:sz w:val="24"/>
        </w:rPr>
      </w:pPr>
    </w:p>
    <w:p w14:paraId="4AB7B703">
      <w:pPr>
        <w:pStyle w:val="11"/>
        <w:rPr>
          <w:sz w:val="24"/>
        </w:rPr>
      </w:pPr>
    </w:p>
    <w:p w14:paraId="43F4BCCD">
      <w:pPr>
        <w:pStyle w:val="11"/>
        <w:rPr>
          <w:sz w:val="24"/>
        </w:rPr>
      </w:pPr>
    </w:p>
    <w:p w14:paraId="740837E8">
      <w:pPr>
        <w:pStyle w:val="11"/>
        <w:spacing w:before="2"/>
        <w:rPr>
          <w:sz w:val="34"/>
        </w:rPr>
      </w:pPr>
    </w:p>
    <w:p w14:paraId="1AD35391">
      <w:pPr>
        <w:spacing w:before="0"/>
        <w:ind w:left="1060" w:right="0" w:firstLine="0"/>
        <w:jc w:val="both"/>
        <w:rPr>
          <w:b/>
          <w:sz w:val="23"/>
        </w:rPr>
      </w:pPr>
      <w:r>
        <w:pict>
          <v:shape id="_x0000_s2123" o:spid="_x0000_s2123" o:spt="202" type="#_x0000_t202" style="position:absolute;left:0pt;margin-left:536.6pt;margin-top:253pt;height:12pt;width:2.8pt;mso-position-horizontal-relative:page;z-index:-2514442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ECAC307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1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03AC6F1C">
      <w:pPr>
        <w:pStyle w:val="11"/>
        <w:spacing w:before="2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7"/>
        <w:gridCol w:w="1637"/>
      </w:tblGrid>
      <w:tr w14:paraId="157C5C9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4817" w:type="dxa"/>
            <w:shd w:val="clear" w:color="auto" w:fill="F8F8FF"/>
          </w:tcPr>
          <w:p w14:paraId="1FC5CCDD">
            <w:pPr>
              <w:pStyle w:val="15"/>
              <w:spacing w:before="103"/>
              <w:ind w:left="9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637" w:type="dxa"/>
            <w:shd w:val="clear" w:color="auto" w:fill="F8F8FF"/>
          </w:tcPr>
          <w:p w14:paraId="3054D8B2">
            <w:pPr>
              <w:pStyle w:val="15"/>
              <w:spacing w:before="103"/>
              <w:ind w:left="9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388906A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4817" w:type="dxa"/>
            <w:shd w:val="clear" w:color="auto" w:fill="F5F5F5"/>
          </w:tcPr>
          <w:p w14:paraId="1D71633C">
            <w:pPr>
              <w:pStyle w:val="15"/>
              <w:spacing w:before="105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20"/>
                <w:sz w:val="20"/>
              </w:rPr>
              <w:t>AAAAACCCCCAAAAACCCCCCAAAAAGGGTTT</w:t>
            </w:r>
          </w:p>
        </w:tc>
        <w:tc>
          <w:tcPr>
            <w:tcW w:w="1637" w:type="dxa"/>
            <w:shd w:val="clear" w:color="auto" w:fill="F5F5F5"/>
          </w:tcPr>
          <w:p w14:paraId="45B5C10C">
            <w:pPr>
              <w:pStyle w:val="15"/>
              <w:spacing w:before="105" w:line="244" w:lineRule="auto"/>
              <w:ind w:left="96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20"/>
                <w:sz w:val="20"/>
              </w:rPr>
              <w:t>AAAAACCCCC</w:t>
            </w:r>
            <w:r>
              <w:rPr>
                <w:rFonts w:ascii="Cambria"/>
                <w:color w:val="1D2024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20"/>
                <w:sz w:val="20"/>
              </w:rPr>
              <w:t>CCCCCAAAAA</w:t>
            </w:r>
          </w:p>
        </w:tc>
      </w:tr>
    </w:tbl>
    <w:p w14:paraId="20A9CF43">
      <w:pPr>
        <w:pStyle w:val="11"/>
        <w:rPr>
          <w:b/>
          <w:sz w:val="20"/>
        </w:rPr>
      </w:pPr>
    </w:p>
    <w:p w14:paraId="5B78FFF6">
      <w:pPr>
        <w:pStyle w:val="11"/>
        <w:rPr>
          <w:b/>
          <w:sz w:val="20"/>
        </w:rPr>
      </w:pPr>
    </w:p>
    <w:p w14:paraId="6AEB7999">
      <w:pPr>
        <w:pStyle w:val="11"/>
        <w:rPr>
          <w:b/>
          <w:sz w:val="20"/>
        </w:rPr>
      </w:pPr>
    </w:p>
    <w:p w14:paraId="3F9B9578">
      <w:pPr>
        <w:pStyle w:val="11"/>
        <w:rPr>
          <w:b/>
          <w:sz w:val="20"/>
        </w:rPr>
      </w:pPr>
    </w:p>
    <w:p w14:paraId="3847C6B6">
      <w:pPr>
        <w:pStyle w:val="11"/>
        <w:rPr>
          <w:b/>
          <w:sz w:val="20"/>
        </w:rPr>
      </w:pPr>
    </w:p>
    <w:p w14:paraId="05C662E0">
      <w:pPr>
        <w:pStyle w:val="11"/>
        <w:rPr>
          <w:b/>
          <w:sz w:val="20"/>
        </w:rPr>
      </w:pPr>
    </w:p>
    <w:p w14:paraId="3B555E2B">
      <w:pPr>
        <w:pStyle w:val="11"/>
        <w:rPr>
          <w:b/>
          <w:sz w:val="20"/>
        </w:rPr>
      </w:pPr>
    </w:p>
    <w:p w14:paraId="5190CE47">
      <w:pPr>
        <w:pStyle w:val="11"/>
        <w:rPr>
          <w:b/>
          <w:sz w:val="20"/>
        </w:rPr>
      </w:pPr>
    </w:p>
    <w:p w14:paraId="44AAAE4B">
      <w:pPr>
        <w:pStyle w:val="11"/>
        <w:rPr>
          <w:b/>
          <w:sz w:val="20"/>
        </w:rPr>
      </w:pPr>
    </w:p>
    <w:p w14:paraId="18AE24BE">
      <w:pPr>
        <w:pStyle w:val="11"/>
        <w:rPr>
          <w:b/>
          <w:sz w:val="20"/>
        </w:rPr>
      </w:pPr>
    </w:p>
    <w:p w14:paraId="569AFF91">
      <w:pPr>
        <w:pStyle w:val="11"/>
        <w:rPr>
          <w:b/>
          <w:sz w:val="20"/>
        </w:rPr>
      </w:pPr>
    </w:p>
    <w:p w14:paraId="4BDA11EC">
      <w:pPr>
        <w:pStyle w:val="11"/>
        <w:rPr>
          <w:b/>
          <w:sz w:val="20"/>
        </w:rPr>
      </w:pPr>
    </w:p>
    <w:p w14:paraId="7FFAD820">
      <w:pPr>
        <w:pStyle w:val="11"/>
        <w:spacing w:before="7"/>
        <w:rPr>
          <w:b/>
          <w:sz w:val="26"/>
        </w:rPr>
      </w:pPr>
      <w:r>
        <w:pict>
          <v:group id="_x0000_s2124" o:spid="_x0000_s2124" o:spt="203" style="position:absolute;left:0pt;margin-left:49.4pt;margin-top:17.55pt;height:21.75pt;width:502.35pt;mso-position-horizontal-relative:page;mso-wrap-distance-bottom:0pt;mso-wrap-distance-top:0pt;z-index:-251278336;mso-width-relative:page;mso-height-relative:page;" coordorigin="989,352" coordsize="10047,435">
            <o:lock v:ext="edit"/>
            <v:shape id="_x0000_s2125" o:spid="_x0000_s2125" style="position:absolute;left:1120;top:352;height:35;width:9835;" filled="f" stroked="t" coordorigin="1120,352" coordsize="9835,35" path="m1120,387l10955,387m1120,352l10955,352e">
              <v:path arrowok="t"/>
              <v:fill on="f" focussize="0,0"/>
              <v:stroke weight="0.05pt" color="#000000"/>
              <v:imagedata o:title=""/>
              <o:lock v:ext="edit"/>
            </v:shape>
            <v:rect id="_x0000_s2126" o:spid="_x0000_s2126" o:spt="1" style="position:absolute;left:10350;top:386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27" o:spid="_x0000_s2127" o:spt="202" type="#_x0000_t202" style="position:absolute;left:988;top:351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106E778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28" o:spid="_x0000_s2128" o:spt="202" type="#_x0000_t202" style="position:absolute;left:10360;top:379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E0C20FC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05781DA2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122</w:t>
      </w:r>
    </w:p>
    <w:p w14:paraId="1E730473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290B33B">
      <w:pPr>
        <w:pStyle w:val="11"/>
        <w:spacing w:before="87"/>
        <w:ind w:left="1125"/>
      </w:pPr>
      <w:r>
        <w:pict>
          <v:shape id="_x0000_s2129" o:spid="_x0000_s2129" style="position:absolute;left:0pt;margin-left:24pt;margin-top:23.95pt;height:744.15pt;width:564.15pt;mso-position-horizontal-relative:page;mso-position-vertical-relative:page;z-index:-251442176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5"/>
        </w:rPr>
        <w:t>PROGRAM:</w:t>
      </w:r>
    </w:p>
    <w:p w14:paraId="6EC18DCE">
      <w:pPr>
        <w:pStyle w:val="11"/>
        <w:spacing w:before="127" w:line="352" w:lineRule="auto"/>
        <w:ind w:left="1060" w:right="9612"/>
      </w:pPr>
      <w:r>
        <w:rPr>
          <w:color w:val="001A1E"/>
          <w:w w:val="105"/>
        </w:rPr>
        <w:t>a=input()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b=[]</w:t>
      </w:r>
    </w:p>
    <w:p w14:paraId="13D09284">
      <w:pPr>
        <w:pStyle w:val="11"/>
        <w:spacing w:before="1" w:line="352" w:lineRule="auto"/>
        <w:ind w:left="1319" w:right="7899" w:hanging="260"/>
      </w:pPr>
      <w:r>
        <w:rPr>
          <w:color w:val="001A1E"/>
          <w:w w:val="105"/>
        </w:rPr>
        <w:t>for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5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3"/>
          <w:w w:val="105"/>
        </w:rPr>
        <w:t xml:space="preserve"> </w:t>
      </w:r>
      <w:r>
        <w:rPr>
          <w:color w:val="001A1E"/>
          <w:w w:val="105"/>
        </w:rPr>
        <w:t>range(0,len(a),10):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b.append(a[i:i+10])</w:t>
      </w:r>
    </w:p>
    <w:p w14:paraId="05CDEE15">
      <w:pPr>
        <w:pStyle w:val="11"/>
        <w:spacing w:line="269" w:lineRule="exact"/>
        <w:ind w:left="1060"/>
      </w:pPr>
      <w:r>
        <w:rPr>
          <w:color w:val="001A1E"/>
        </w:rPr>
        <w:t>print(b[0])</w:t>
      </w:r>
    </w:p>
    <w:p w14:paraId="0C923F80">
      <w:pPr>
        <w:pStyle w:val="11"/>
        <w:spacing w:before="127" w:line="352" w:lineRule="auto"/>
        <w:ind w:left="1319" w:right="8201" w:hanging="260"/>
      </w:pPr>
      <w:r>
        <w:rPr>
          <w:color w:val="001A1E"/>
          <w:w w:val="105"/>
        </w:rPr>
        <w:t>for</w:t>
      </w:r>
      <w:r>
        <w:rPr>
          <w:color w:val="001A1E"/>
          <w:spacing w:val="-5"/>
          <w:w w:val="105"/>
        </w:rPr>
        <w:t xml:space="preserve"> </w:t>
      </w:r>
      <w:r>
        <w:rPr>
          <w:color w:val="001A1E"/>
          <w:w w:val="105"/>
        </w:rPr>
        <w:t>i</w:t>
      </w:r>
      <w:r>
        <w:rPr>
          <w:color w:val="001A1E"/>
          <w:spacing w:val="-5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-7"/>
          <w:w w:val="105"/>
        </w:rPr>
        <w:t xml:space="preserve"> </w:t>
      </w:r>
      <w:r>
        <w:rPr>
          <w:color w:val="001A1E"/>
          <w:w w:val="105"/>
        </w:rPr>
        <w:t>range(len(b)-1):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if(b[i]==b[i+1]):</w:t>
      </w:r>
    </w:p>
    <w:p w14:paraId="53EF06EB">
      <w:pPr>
        <w:pStyle w:val="11"/>
        <w:spacing w:before="1"/>
        <w:ind w:left="1574"/>
      </w:pPr>
      <w:r>
        <w:rPr>
          <w:color w:val="001A1E"/>
        </w:rPr>
        <w:t>print(b[i+1][::-1])</w:t>
      </w:r>
    </w:p>
    <w:p w14:paraId="19F6DB07">
      <w:pPr>
        <w:pStyle w:val="11"/>
        <w:rPr>
          <w:sz w:val="20"/>
        </w:rPr>
      </w:pPr>
    </w:p>
    <w:p w14:paraId="7836F106">
      <w:pPr>
        <w:pStyle w:val="11"/>
        <w:rPr>
          <w:sz w:val="24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"/>
        <w:gridCol w:w="3536"/>
        <w:gridCol w:w="1237"/>
        <w:gridCol w:w="1239"/>
        <w:gridCol w:w="197"/>
      </w:tblGrid>
      <w:tr w14:paraId="08FFC3C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9" w:type="dxa"/>
            <w:shd w:val="clear" w:color="auto" w:fill="F8F8FF"/>
          </w:tcPr>
          <w:p w14:paraId="194B966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536" w:type="dxa"/>
            <w:shd w:val="clear" w:color="auto" w:fill="F8F8FF"/>
          </w:tcPr>
          <w:p w14:paraId="14F950A5">
            <w:pPr>
              <w:pStyle w:val="15"/>
              <w:spacing w:before="93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237" w:type="dxa"/>
            <w:shd w:val="clear" w:color="auto" w:fill="F8F8FF"/>
          </w:tcPr>
          <w:p w14:paraId="604676F7">
            <w:pPr>
              <w:pStyle w:val="15"/>
              <w:spacing w:before="93"/>
              <w:ind w:left="73" w:right="159"/>
              <w:jc w:val="center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1239" w:type="dxa"/>
            <w:shd w:val="clear" w:color="auto" w:fill="F8F8FF"/>
          </w:tcPr>
          <w:p w14:paraId="5166739F">
            <w:pPr>
              <w:pStyle w:val="15"/>
              <w:spacing w:before="93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282CB81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CAEF5C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9" w:type="dxa"/>
            <w:shd w:val="clear" w:color="auto" w:fill="E4E4E4"/>
          </w:tcPr>
          <w:p w14:paraId="1D5E178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536" w:type="dxa"/>
            <w:shd w:val="clear" w:color="auto" w:fill="E4E4E4"/>
          </w:tcPr>
          <w:p w14:paraId="18B08224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AAAAACCCCCAAAAACCCCCCAAAAAGGGTTT</w:t>
            </w:r>
          </w:p>
        </w:tc>
        <w:tc>
          <w:tcPr>
            <w:tcW w:w="1237" w:type="dxa"/>
            <w:shd w:val="clear" w:color="auto" w:fill="E4E4E4"/>
          </w:tcPr>
          <w:p w14:paraId="65169C0C">
            <w:pPr>
              <w:pStyle w:val="15"/>
              <w:spacing w:before="96"/>
              <w:ind w:left="95" w:right="72"/>
              <w:rPr>
                <w:sz w:val="19"/>
              </w:rPr>
            </w:pPr>
            <w:r>
              <w:rPr>
                <w:color w:val="1D2024"/>
                <w:spacing w:val="-1"/>
                <w:sz w:val="19"/>
              </w:rPr>
              <w:t>AAAAACCCCC</w:t>
            </w:r>
            <w:r>
              <w:rPr>
                <w:color w:val="1D2024"/>
                <w:spacing w:val="-102"/>
                <w:sz w:val="19"/>
              </w:rPr>
              <w:t xml:space="preserve"> </w:t>
            </w:r>
            <w:r>
              <w:rPr>
                <w:color w:val="1D2024"/>
                <w:spacing w:val="-1"/>
                <w:sz w:val="19"/>
              </w:rPr>
              <w:t>CCCCCAAAAA</w:t>
            </w:r>
          </w:p>
        </w:tc>
        <w:tc>
          <w:tcPr>
            <w:tcW w:w="1239" w:type="dxa"/>
            <w:shd w:val="clear" w:color="auto" w:fill="E4E4E4"/>
          </w:tcPr>
          <w:p w14:paraId="72447EFD">
            <w:pPr>
              <w:pStyle w:val="15"/>
              <w:spacing w:before="96"/>
              <w:ind w:left="95" w:right="74"/>
              <w:rPr>
                <w:sz w:val="19"/>
              </w:rPr>
            </w:pPr>
            <w:r>
              <w:rPr>
                <w:color w:val="1D2024"/>
                <w:spacing w:val="-1"/>
                <w:sz w:val="19"/>
              </w:rPr>
              <w:t>AAAAACCCCC</w:t>
            </w:r>
            <w:r>
              <w:rPr>
                <w:color w:val="1D2024"/>
                <w:spacing w:val="-102"/>
                <w:sz w:val="19"/>
              </w:rPr>
              <w:t xml:space="preserve"> </w:t>
            </w:r>
            <w:r>
              <w:rPr>
                <w:color w:val="1D2024"/>
                <w:spacing w:val="-1"/>
                <w:sz w:val="19"/>
              </w:rPr>
              <w:t>CCCCCAAAAA</w:t>
            </w:r>
          </w:p>
        </w:tc>
        <w:tc>
          <w:tcPr>
            <w:tcW w:w="197" w:type="dxa"/>
            <w:shd w:val="clear" w:color="auto" w:fill="E4E4E4"/>
          </w:tcPr>
          <w:p w14:paraId="3B0C1AEA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D6B854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99" w:type="dxa"/>
            <w:shd w:val="clear" w:color="auto" w:fill="F5F5F5"/>
          </w:tcPr>
          <w:p w14:paraId="4A60C33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536" w:type="dxa"/>
            <w:shd w:val="clear" w:color="auto" w:fill="F5F5F5"/>
          </w:tcPr>
          <w:p w14:paraId="44B5340F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AAAAAAAAAAAAA</w:t>
            </w:r>
          </w:p>
        </w:tc>
        <w:tc>
          <w:tcPr>
            <w:tcW w:w="1237" w:type="dxa"/>
            <w:shd w:val="clear" w:color="auto" w:fill="F5F5F5"/>
          </w:tcPr>
          <w:p w14:paraId="70781EDF">
            <w:pPr>
              <w:pStyle w:val="15"/>
              <w:spacing w:before="96"/>
              <w:ind w:left="73" w:right="63"/>
              <w:jc w:val="center"/>
              <w:rPr>
                <w:sz w:val="19"/>
              </w:rPr>
            </w:pPr>
            <w:r>
              <w:rPr>
                <w:color w:val="1D2024"/>
                <w:sz w:val="19"/>
              </w:rPr>
              <w:t>AAAAAAAAAA</w:t>
            </w:r>
          </w:p>
        </w:tc>
        <w:tc>
          <w:tcPr>
            <w:tcW w:w="1239" w:type="dxa"/>
            <w:shd w:val="clear" w:color="auto" w:fill="F5F5F5"/>
          </w:tcPr>
          <w:p w14:paraId="0A601CF4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AAAAAAAAAA</w:t>
            </w:r>
          </w:p>
        </w:tc>
        <w:tc>
          <w:tcPr>
            <w:tcW w:w="197" w:type="dxa"/>
            <w:shd w:val="clear" w:color="auto" w:fill="F5F5F5"/>
          </w:tcPr>
          <w:p w14:paraId="0332D4F6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220E2C6E">
      <w:pPr>
        <w:pStyle w:val="11"/>
        <w:rPr>
          <w:sz w:val="20"/>
        </w:rPr>
      </w:pPr>
    </w:p>
    <w:p w14:paraId="57978D4F">
      <w:pPr>
        <w:pStyle w:val="11"/>
        <w:rPr>
          <w:sz w:val="20"/>
        </w:rPr>
      </w:pPr>
    </w:p>
    <w:p w14:paraId="13814B9C">
      <w:pPr>
        <w:pStyle w:val="11"/>
        <w:rPr>
          <w:sz w:val="20"/>
        </w:rPr>
      </w:pPr>
    </w:p>
    <w:p w14:paraId="5E1265C7">
      <w:pPr>
        <w:pStyle w:val="11"/>
        <w:rPr>
          <w:sz w:val="20"/>
        </w:rPr>
      </w:pPr>
    </w:p>
    <w:p w14:paraId="608AEA9A">
      <w:pPr>
        <w:pStyle w:val="11"/>
        <w:rPr>
          <w:sz w:val="20"/>
        </w:rPr>
      </w:pPr>
    </w:p>
    <w:p w14:paraId="2F4E003D">
      <w:pPr>
        <w:pStyle w:val="11"/>
        <w:rPr>
          <w:sz w:val="20"/>
        </w:rPr>
      </w:pPr>
    </w:p>
    <w:p w14:paraId="2F0E068F">
      <w:pPr>
        <w:pStyle w:val="11"/>
        <w:rPr>
          <w:sz w:val="20"/>
        </w:rPr>
      </w:pPr>
    </w:p>
    <w:p w14:paraId="61A080A4">
      <w:pPr>
        <w:pStyle w:val="11"/>
        <w:rPr>
          <w:sz w:val="20"/>
        </w:rPr>
      </w:pPr>
    </w:p>
    <w:p w14:paraId="6812A79D">
      <w:pPr>
        <w:pStyle w:val="11"/>
        <w:rPr>
          <w:sz w:val="20"/>
        </w:rPr>
      </w:pPr>
    </w:p>
    <w:p w14:paraId="6EC77C92">
      <w:pPr>
        <w:pStyle w:val="11"/>
        <w:rPr>
          <w:sz w:val="20"/>
        </w:rPr>
      </w:pPr>
    </w:p>
    <w:p w14:paraId="4340D9EB">
      <w:pPr>
        <w:pStyle w:val="11"/>
        <w:rPr>
          <w:sz w:val="20"/>
        </w:rPr>
      </w:pPr>
    </w:p>
    <w:p w14:paraId="38790372">
      <w:pPr>
        <w:pStyle w:val="11"/>
        <w:rPr>
          <w:sz w:val="20"/>
        </w:rPr>
      </w:pPr>
    </w:p>
    <w:p w14:paraId="4A6ADD98">
      <w:pPr>
        <w:pStyle w:val="11"/>
        <w:rPr>
          <w:sz w:val="20"/>
        </w:rPr>
      </w:pPr>
    </w:p>
    <w:p w14:paraId="1B1DEC27">
      <w:pPr>
        <w:pStyle w:val="11"/>
        <w:rPr>
          <w:sz w:val="20"/>
        </w:rPr>
      </w:pPr>
    </w:p>
    <w:p w14:paraId="7E41D39F">
      <w:pPr>
        <w:pStyle w:val="11"/>
        <w:rPr>
          <w:sz w:val="20"/>
        </w:rPr>
      </w:pPr>
    </w:p>
    <w:p w14:paraId="47CC156F">
      <w:pPr>
        <w:pStyle w:val="11"/>
        <w:rPr>
          <w:sz w:val="20"/>
        </w:rPr>
      </w:pPr>
    </w:p>
    <w:p w14:paraId="04425146">
      <w:pPr>
        <w:pStyle w:val="11"/>
        <w:rPr>
          <w:sz w:val="20"/>
        </w:rPr>
      </w:pPr>
    </w:p>
    <w:p w14:paraId="2F8FB505">
      <w:pPr>
        <w:pStyle w:val="11"/>
        <w:rPr>
          <w:sz w:val="20"/>
        </w:rPr>
      </w:pPr>
    </w:p>
    <w:p w14:paraId="4028CD42">
      <w:pPr>
        <w:pStyle w:val="11"/>
        <w:rPr>
          <w:sz w:val="20"/>
        </w:rPr>
      </w:pPr>
    </w:p>
    <w:p w14:paraId="5273E8F0">
      <w:pPr>
        <w:pStyle w:val="11"/>
        <w:rPr>
          <w:sz w:val="20"/>
        </w:rPr>
      </w:pPr>
    </w:p>
    <w:p w14:paraId="59DDE0BF">
      <w:pPr>
        <w:pStyle w:val="11"/>
        <w:rPr>
          <w:sz w:val="20"/>
        </w:rPr>
      </w:pPr>
    </w:p>
    <w:p w14:paraId="38985218">
      <w:pPr>
        <w:pStyle w:val="11"/>
        <w:rPr>
          <w:sz w:val="20"/>
        </w:rPr>
      </w:pPr>
    </w:p>
    <w:p w14:paraId="49469D1F">
      <w:pPr>
        <w:pStyle w:val="11"/>
        <w:rPr>
          <w:sz w:val="20"/>
        </w:rPr>
      </w:pPr>
    </w:p>
    <w:p w14:paraId="75C7DD2D">
      <w:pPr>
        <w:pStyle w:val="11"/>
        <w:rPr>
          <w:sz w:val="20"/>
        </w:rPr>
      </w:pPr>
    </w:p>
    <w:p w14:paraId="3C590088">
      <w:pPr>
        <w:pStyle w:val="11"/>
        <w:rPr>
          <w:sz w:val="20"/>
        </w:rPr>
      </w:pPr>
    </w:p>
    <w:p w14:paraId="10544AE5">
      <w:pPr>
        <w:pStyle w:val="11"/>
        <w:rPr>
          <w:sz w:val="20"/>
        </w:rPr>
      </w:pPr>
    </w:p>
    <w:p w14:paraId="0A0A38FD">
      <w:pPr>
        <w:pStyle w:val="11"/>
        <w:rPr>
          <w:sz w:val="20"/>
        </w:rPr>
      </w:pPr>
    </w:p>
    <w:p w14:paraId="1C6F1319">
      <w:pPr>
        <w:pStyle w:val="11"/>
        <w:rPr>
          <w:sz w:val="20"/>
        </w:rPr>
      </w:pPr>
    </w:p>
    <w:p w14:paraId="71A17860">
      <w:pPr>
        <w:pStyle w:val="11"/>
        <w:rPr>
          <w:sz w:val="20"/>
        </w:rPr>
      </w:pPr>
    </w:p>
    <w:p w14:paraId="1E6209D2">
      <w:pPr>
        <w:pStyle w:val="11"/>
        <w:rPr>
          <w:sz w:val="20"/>
        </w:rPr>
      </w:pPr>
    </w:p>
    <w:p w14:paraId="3AE58164">
      <w:pPr>
        <w:pStyle w:val="11"/>
        <w:spacing w:before="8"/>
        <w:rPr>
          <w:sz w:val="16"/>
        </w:rPr>
      </w:pPr>
      <w:r>
        <w:pict>
          <v:group id="_x0000_s2130" o:spid="_x0000_s2130" o:spt="203" style="position:absolute;left:0pt;margin-left:49.4pt;margin-top:11.75pt;height:21.75pt;width:502.35pt;mso-position-horizontal-relative:page;mso-wrap-distance-bottom:0pt;mso-wrap-distance-top:0pt;z-index:-251277312;mso-width-relative:page;mso-height-relative:page;" coordorigin="989,236" coordsize="10047,435">
            <o:lock v:ext="edit"/>
            <v:shape id="_x0000_s2131" o:spid="_x0000_s2131" style="position:absolute;left:1120;top:236;height:35;width:9835;" filled="f" stroked="t" coordorigin="1120,236" coordsize="9835,35" path="m1120,271l10955,271m1120,236l10955,236e">
              <v:path arrowok="t"/>
              <v:fill on="f" focussize="0,0"/>
              <v:stroke weight="0.05pt" color="#000000"/>
              <v:imagedata o:title=""/>
              <o:lock v:ext="edit"/>
            </v:shape>
            <v:rect id="_x0000_s2132" o:spid="_x0000_s2132" o:spt="1" style="position:absolute;left:10350;top:27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33" o:spid="_x0000_s2133" o:spt="202" type="#_x0000_t202" style="position:absolute;left:988;top:235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6857C06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34" o:spid="_x0000_s2134" o:spt="202" type="#_x0000_t202" style="position:absolute;left:10360;top:26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153B89C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7</w:t>
                    </w:r>
                  </w:p>
                </w:txbxContent>
              </v:textbox>
            </v:shape>
            <w10:wrap type="topAndBottom"/>
          </v:group>
        </w:pict>
      </w:r>
    </w:p>
    <w:p w14:paraId="450BC173">
      <w:pPr>
        <w:pStyle w:val="11"/>
        <w:spacing w:before="1"/>
        <w:rPr>
          <w:sz w:val="10"/>
        </w:rPr>
      </w:pPr>
    </w:p>
    <w:p w14:paraId="1AECEA4B">
      <w:pPr>
        <w:pStyle w:val="6"/>
        <w:rPr>
          <w:rFonts w:ascii="Arial MT"/>
        </w:rPr>
      </w:pPr>
      <w:r>
        <w:pict>
          <v:shape id="_x0000_s2135" o:spid="_x0000_s2135" o:spt="202" type="#_x0000_t202" style="position:absolute;left:0pt;margin-left:536.6pt;margin-top:-25.65pt;height:12pt;width:2.8pt;mso-position-horizontal-relative:page;z-index:-2514421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BFCFC76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123</w:t>
      </w:r>
    </w:p>
    <w:p w14:paraId="7AA75616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F6188E3">
      <w:pPr>
        <w:tabs>
          <w:tab w:val="left" w:pos="2500"/>
          <w:tab w:val="left" w:pos="3220"/>
          <w:tab w:val="left" w:pos="682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136" o:spid="_x0000_s2136" style="position:absolute;left:0pt;margin-left:24pt;margin-top:23.95pt;height:744.15pt;width:564.15pt;mso-position-horizontal-relative:page;mso-position-vertical-relative:page;z-index:-251441152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7.4</w:t>
      </w:r>
      <w:r>
        <w:rPr>
          <w:b/>
          <w:w w:val="105"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6"/>
          <w:sz w:val="22"/>
        </w:rPr>
        <w:t xml:space="preserve"> </w:t>
      </w:r>
      <w:r>
        <w:rPr>
          <w:b/>
          <w:spacing w:val="-2"/>
          <w:sz w:val="22"/>
        </w:rPr>
        <w:t>27/05/2024</w:t>
      </w:r>
    </w:p>
    <w:p w14:paraId="0B2A22A0">
      <w:pPr>
        <w:pStyle w:val="11"/>
        <w:spacing w:before="5"/>
        <w:rPr>
          <w:b/>
          <w:sz w:val="24"/>
        </w:rPr>
      </w:pPr>
    </w:p>
    <w:p w14:paraId="756A7C84">
      <w:pPr>
        <w:tabs>
          <w:tab w:val="left" w:pos="3220"/>
          <w:tab w:val="left" w:pos="6821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5"/>
          <w:sz w:val="22"/>
        </w:rPr>
        <w:t>Register</w:t>
      </w:r>
      <w:r>
        <w:rPr>
          <w:b/>
          <w:spacing w:val="2"/>
          <w:w w:val="115"/>
          <w:sz w:val="22"/>
        </w:rPr>
        <w:t xml:space="preserve"> </w:t>
      </w:r>
      <w:r>
        <w:rPr>
          <w:b/>
          <w:w w:val="115"/>
          <w:sz w:val="22"/>
        </w:rPr>
        <w:t>No.:</w:t>
      </w:r>
      <w:r>
        <w:rPr>
          <w:b/>
          <w:w w:val="115"/>
          <w:sz w:val="22"/>
        </w:rPr>
        <w:tab/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w w:val="115"/>
          <w:sz w:val="22"/>
        </w:rPr>
        <w:t>Name:</w:t>
      </w:r>
      <w:r>
        <w:rPr>
          <w:b/>
          <w:spacing w:val="22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009793E3">
      <w:pPr>
        <w:pStyle w:val="11"/>
        <w:spacing w:before="7"/>
        <w:rPr>
          <w:b/>
          <w:sz w:val="27"/>
        </w:rPr>
      </w:pPr>
      <w:r>
        <w:pict>
          <v:line id="_x0000_s2137" o:spid="_x0000_s2137" o:spt="20" style="position:absolute;left:0pt;margin-left:72pt;margin-top:19.1pt;height:-0.75pt;width:474pt;mso-position-horizontal-relative:page;mso-wrap-distance-bottom:0pt;mso-wrap-distance-top:0pt;z-index:-25127628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0C6DC4B4">
      <w:pPr>
        <w:pStyle w:val="11"/>
        <w:spacing w:before="7"/>
        <w:rPr>
          <w:b/>
          <w:sz w:val="35"/>
        </w:rPr>
      </w:pPr>
    </w:p>
    <w:p w14:paraId="0B0A6415">
      <w:pPr>
        <w:pStyle w:val="3"/>
        <w:spacing w:before="1"/>
        <w:ind w:left="986"/>
        <w:rPr>
          <w:u w:val="none"/>
        </w:rPr>
      </w:pPr>
      <w:r>
        <w:rPr>
          <w:w w:val="110"/>
          <w:u w:val="single"/>
        </w:rPr>
        <w:t>Print</w:t>
      </w:r>
      <w:r>
        <w:rPr>
          <w:spacing w:val="33"/>
          <w:w w:val="110"/>
          <w:u w:val="single"/>
        </w:rPr>
        <w:t xml:space="preserve"> </w:t>
      </w:r>
      <w:r>
        <w:rPr>
          <w:w w:val="110"/>
          <w:u w:val="single"/>
        </w:rPr>
        <w:t>repeated</w:t>
      </w:r>
      <w:r>
        <w:rPr>
          <w:spacing w:val="35"/>
          <w:w w:val="110"/>
          <w:u w:val="single"/>
        </w:rPr>
        <w:t xml:space="preserve"> </w:t>
      </w:r>
      <w:r>
        <w:rPr>
          <w:w w:val="110"/>
          <w:u w:val="single"/>
        </w:rPr>
        <w:t>no</w:t>
      </w:r>
    </w:p>
    <w:p w14:paraId="2C3118B5">
      <w:pPr>
        <w:pStyle w:val="11"/>
        <w:spacing w:before="1"/>
        <w:rPr>
          <w:b/>
          <w:sz w:val="15"/>
        </w:rPr>
      </w:pPr>
    </w:p>
    <w:p w14:paraId="02B0E64D">
      <w:pPr>
        <w:tabs>
          <w:tab w:val="left" w:pos="2458"/>
        </w:tabs>
        <w:spacing w:before="109" w:line="244" w:lineRule="auto"/>
        <w:ind w:left="1060" w:right="1254" w:firstLine="0"/>
        <w:jc w:val="both"/>
        <w:rPr>
          <w:sz w:val="23"/>
        </w:rPr>
      </w:pPr>
      <w:r>
        <w:rPr>
          <w:color w:val="001A1E"/>
          <w:w w:val="110"/>
          <w:sz w:val="23"/>
        </w:rPr>
        <w:t xml:space="preserve">Given an array of integers </w:t>
      </w:r>
      <w:r>
        <w:rPr>
          <w:color w:val="E83D8B"/>
          <w:w w:val="110"/>
          <w:sz w:val="20"/>
        </w:rPr>
        <w:t xml:space="preserve">nums </w:t>
      </w:r>
      <w:r>
        <w:rPr>
          <w:color w:val="001A1E"/>
          <w:w w:val="110"/>
          <w:sz w:val="23"/>
        </w:rPr>
        <w:t xml:space="preserve">containing </w:t>
      </w:r>
      <w:r>
        <w:rPr>
          <w:color w:val="E83D8B"/>
          <w:w w:val="110"/>
          <w:sz w:val="20"/>
        </w:rPr>
        <w:t xml:space="preserve">n + 1 </w:t>
      </w:r>
      <w:r>
        <w:rPr>
          <w:color w:val="001A1E"/>
          <w:w w:val="110"/>
          <w:sz w:val="23"/>
        </w:rPr>
        <w:t>integers where each integer is in the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range</w:t>
      </w:r>
      <w:r>
        <w:rPr>
          <w:color w:val="001A1E"/>
          <w:spacing w:val="1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[1,</w:t>
      </w:r>
      <w:r>
        <w:rPr>
          <w:color w:val="E83D8B"/>
          <w:w w:val="110"/>
          <w:sz w:val="20"/>
        </w:rPr>
        <w:tab/>
      </w:r>
      <w:r>
        <w:rPr>
          <w:color w:val="E83D8B"/>
          <w:w w:val="110"/>
          <w:sz w:val="20"/>
        </w:rPr>
        <w:t>n]</w:t>
      </w:r>
      <w:r>
        <w:rPr>
          <w:color w:val="E83D8B"/>
          <w:spacing w:val="16"/>
          <w:w w:val="110"/>
          <w:sz w:val="20"/>
        </w:rPr>
        <w:t xml:space="preserve"> </w:t>
      </w:r>
      <w:r>
        <w:rPr>
          <w:color w:val="001A1E"/>
          <w:w w:val="110"/>
          <w:sz w:val="23"/>
        </w:rPr>
        <w:t xml:space="preserve">inclusive.There    </w:t>
      </w:r>
      <w:r>
        <w:rPr>
          <w:color w:val="001A1E"/>
          <w:spacing w:val="5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 xml:space="preserve">is    </w:t>
      </w:r>
      <w:r>
        <w:rPr>
          <w:color w:val="001A1E"/>
          <w:spacing w:val="50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only</w:t>
      </w:r>
      <w:r>
        <w:rPr>
          <w:color w:val="001A1E"/>
          <w:spacing w:val="12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 xml:space="preserve">one    </w:t>
      </w:r>
      <w:r>
        <w:rPr>
          <w:b/>
          <w:color w:val="001A1E"/>
          <w:spacing w:val="54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 xml:space="preserve">repeated    </w:t>
      </w:r>
      <w:r>
        <w:rPr>
          <w:b/>
          <w:color w:val="001A1E"/>
          <w:spacing w:val="5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number</w:t>
      </w:r>
      <w:r>
        <w:rPr>
          <w:b/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</w:t>
      </w:r>
      <w:r>
        <w:rPr>
          <w:color w:val="001A1E"/>
          <w:spacing w:val="9"/>
          <w:w w:val="110"/>
          <w:sz w:val="23"/>
        </w:rPr>
        <w:t xml:space="preserve"> </w:t>
      </w:r>
      <w:r>
        <w:rPr>
          <w:color w:val="E83D8B"/>
          <w:w w:val="110"/>
          <w:sz w:val="20"/>
        </w:rPr>
        <w:t>nums</w:t>
      </w:r>
      <w:r>
        <w:rPr>
          <w:color w:val="001A1E"/>
          <w:w w:val="110"/>
          <w:sz w:val="23"/>
        </w:rPr>
        <w:t>,</w:t>
      </w:r>
      <w:r>
        <w:rPr>
          <w:color w:val="001A1E"/>
          <w:spacing w:val="-5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return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this</w:t>
      </w:r>
      <w:r>
        <w:rPr>
          <w:i/>
          <w:color w:val="001A1E"/>
          <w:spacing w:val="6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repeated</w:t>
      </w:r>
      <w:r>
        <w:rPr>
          <w:i/>
          <w:color w:val="001A1E"/>
          <w:spacing w:val="5"/>
          <w:w w:val="110"/>
          <w:sz w:val="23"/>
        </w:rPr>
        <w:t xml:space="preserve"> </w:t>
      </w:r>
      <w:r>
        <w:rPr>
          <w:i/>
          <w:color w:val="001A1E"/>
          <w:w w:val="110"/>
          <w:sz w:val="23"/>
        </w:rPr>
        <w:t>number</w:t>
      </w:r>
      <w:r>
        <w:rPr>
          <w:color w:val="001A1E"/>
          <w:w w:val="110"/>
          <w:sz w:val="23"/>
        </w:rPr>
        <w:t>.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Solve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problem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using</w:t>
      </w:r>
      <w:r>
        <w:rPr>
          <w:color w:val="001A1E"/>
          <w:spacing w:val="10"/>
          <w:w w:val="110"/>
          <w:sz w:val="23"/>
        </w:rPr>
        <w:t xml:space="preserve"> </w:t>
      </w:r>
      <w:r>
        <w:fldChar w:fldCharType="begin"/>
      </w:r>
      <w:r>
        <w:instrText xml:space="preserve"> HYPERLINK "http://118.185.187.137/moodle/mod/resource/view.php?id=734" \h </w:instrText>
      </w:r>
      <w:r>
        <w:fldChar w:fldCharType="separate"/>
      </w:r>
      <w:r>
        <w:rPr>
          <w:color w:val="0E6CBE"/>
          <w:w w:val="110"/>
          <w:sz w:val="23"/>
          <w:u w:val="single" w:color="0E6CBE"/>
        </w:rPr>
        <w:t>set</w:t>
      </w:r>
      <w:r>
        <w:rPr>
          <w:color w:val="0E6CBE"/>
          <w:w w:val="110"/>
          <w:sz w:val="23"/>
          <w:u w:val="single" w:color="0E6CBE"/>
        </w:rPr>
        <w:fldChar w:fldCharType="end"/>
      </w:r>
      <w:r>
        <w:rPr>
          <w:color w:val="001A1E"/>
          <w:w w:val="110"/>
          <w:sz w:val="23"/>
        </w:rPr>
        <w:t>.</w:t>
      </w:r>
    </w:p>
    <w:p w14:paraId="4A305605">
      <w:pPr>
        <w:pStyle w:val="8"/>
        <w:spacing w:before="123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1:</w:t>
      </w:r>
    </w:p>
    <w:p w14:paraId="2CE34297">
      <w:pPr>
        <w:spacing w:before="127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 xml:space="preserve">Input: </w:t>
      </w:r>
      <w:r>
        <w:rPr>
          <w:color w:val="1D2024"/>
          <w:w w:val="110"/>
          <w:sz w:val="20"/>
        </w:rPr>
        <w:t>nums =</w:t>
      </w:r>
      <w:r>
        <w:rPr>
          <w:color w:val="1D2024"/>
          <w:spacing w:val="-2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[1,3,4,2,2]</w:t>
      </w:r>
    </w:p>
    <w:p w14:paraId="78140715">
      <w:pPr>
        <w:spacing w:before="7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1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2</w:t>
      </w:r>
    </w:p>
    <w:p w14:paraId="25423CCA">
      <w:pPr>
        <w:pStyle w:val="11"/>
        <w:spacing w:before="4"/>
        <w:rPr>
          <w:sz w:val="34"/>
        </w:rPr>
      </w:pPr>
    </w:p>
    <w:p w14:paraId="6F52E539">
      <w:pPr>
        <w:pStyle w:val="8"/>
      </w:pPr>
      <w:r>
        <w:rPr>
          <w:color w:val="001A1E"/>
          <w:w w:val="110"/>
        </w:rPr>
        <w:t>Example</w:t>
      </w:r>
      <w:r>
        <w:rPr>
          <w:color w:val="001A1E"/>
          <w:spacing w:val="15"/>
          <w:w w:val="110"/>
        </w:rPr>
        <w:t xml:space="preserve"> </w:t>
      </w:r>
      <w:r>
        <w:rPr>
          <w:color w:val="001A1E"/>
          <w:w w:val="110"/>
        </w:rPr>
        <w:t>2:</w:t>
      </w:r>
    </w:p>
    <w:p w14:paraId="4954178D">
      <w:pPr>
        <w:spacing w:before="126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 xml:space="preserve">Input: </w:t>
      </w:r>
      <w:r>
        <w:rPr>
          <w:color w:val="1D2024"/>
          <w:w w:val="110"/>
          <w:sz w:val="20"/>
        </w:rPr>
        <w:t>nums =</w:t>
      </w:r>
      <w:r>
        <w:rPr>
          <w:color w:val="1D2024"/>
          <w:spacing w:val="-2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[3,1,3,4,2]</w:t>
      </w:r>
    </w:p>
    <w:p w14:paraId="237CFA91">
      <w:pPr>
        <w:spacing w:before="8"/>
        <w:ind w:left="1060" w:right="0" w:firstLine="0"/>
        <w:jc w:val="left"/>
        <w:rPr>
          <w:sz w:val="20"/>
        </w:rPr>
      </w:pPr>
      <w:r>
        <w:rPr>
          <w:b/>
          <w:color w:val="1D2024"/>
          <w:w w:val="110"/>
          <w:sz w:val="20"/>
        </w:rPr>
        <w:t>Output:</w:t>
      </w:r>
      <w:r>
        <w:rPr>
          <w:b/>
          <w:color w:val="1D2024"/>
          <w:spacing w:val="15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3</w:t>
      </w:r>
    </w:p>
    <w:p w14:paraId="727E72EF">
      <w:pPr>
        <w:pStyle w:val="11"/>
        <w:rPr>
          <w:sz w:val="24"/>
        </w:rPr>
      </w:pPr>
    </w:p>
    <w:p w14:paraId="075E7353">
      <w:pPr>
        <w:spacing w:before="168"/>
        <w:ind w:left="1060" w:right="0" w:firstLine="0"/>
        <w:jc w:val="left"/>
        <w:rPr>
          <w:b/>
          <w:sz w:val="23"/>
        </w:rPr>
      </w:pPr>
      <w:r>
        <w:pict>
          <v:shape id="_x0000_s2138" o:spid="_x0000_s2138" o:spt="202" type="#_x0000_t202" style="position:absolute;left:0pt;margin-left:536.6pt;margin-top:374.45pt;height:12pt;width:2.8pt;mso-position-horizontal-relative:page;z-index:-2514411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0FAD2A6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1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6484A8C6">
      <w:pPr>
        <w:pStyle w:val="11"/>
        <w:spacing w:before="4" w:after="1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32"/>
        <w:gridCol w:w="1289"/>
      </w:tblGrid>
      <w:tr w14:paraId="2100580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7" w:hRule="atLeast"/>
        </w:trPr>
        <w:tc>
          <w:tcPr>
            <w:tcW w:w="1332" w:type="dxa"/>
            <w:shd w:val="clear" w:color="auto" w:fill="F8F8FF"/>
          </w:tcPr>
          <w:p w14:paraId="69F97ABE">
            <w:pPr>
              <w:pStyle w:val="15"/>
              <w:spacing w:before="102"/>
              <w:ind w:left="45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Input</w:t>
            </w:r>
          </w:p>
        </w:tc>
        <w:tc>
          <w:tcPr>
            <w:tcW w:w="1289" w:type="dxa"/>
            <w:shd w:val="clear" w:color="auto" w:fill="F8F8FF"/>
          </w:tcPr>
          <w:p w14:paraId="1D059392">
            <w:pPr>
              <w:pStyle w:val="15"/>
              <w:spacing w:before="102"/>
              <w:ind w:left="455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Result</w:t>
            </w:r>
          </w:p>
        </w:tc>
      </w:tr>
      <w:tr w14:paraId="3233B9C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1332" w:type="dxa"/>
            <w:shd w:val="clear" w:color="auto" w:fill="F5F5F5"/>
          </w:tcPr>
          <w:p w14:paraId="6E1C5B25">
            <w:pPr>
              <w:pStyle w:val="15"/>
              <w:spacing w:before="102"/>
              <w:ind w:left="45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</w:t>
            </w:r>
            <w:r>
              <w:rPr>
                <w:rFonts w:ascii="Cambria"/>
                <w:color w:val="1D2024"/>
                <w:spacing w:val="11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3</w:t>
            </w:r>
            <w:r>
              <w:rPr>
                <w:rFonts w:ascii="Cambria"/>
                <w:color w:val="1D2024"/>
                <w:spacing w:val="10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4</w:t>
            </w:r>
            <w:r>
              <w:rPr>
                <w:rFonts w:ascii="Cambria"/>
                <w:color w:val="1D2024"/>
                <w:spacing w:val="12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4</w:t>
            </w:r>
            <w:r>
              <w:rPr>
                <w:rFonts w:ascii="Cambria"/>
                <w:color w:val="1D2024"/>
                <w:spacing w:val="10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2</w:t>
            </w:r>
          </w:p>
        </w:tc>
        <w:tc>
          <w:tcPr>
            <w:tcW w:w="1289" w:type="dxa"/>
            <w:shd w:val="clear" w:color="auto" w:fill="F5F5F5"/>
          </w:tcPr>
          <w:p w14:paraId="7BD7F3A1">
            <w:pPr>
              <w:pStyle w:val="15"/>
              <w:spacing w:before="102"/>
              <w:ind w:left="455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0"/>
                <w:sz w:val="20"/>
              </w:rPr>
              <w:t>4</w:t>
            </w:r>
          </w:p>
        </w:tc>
      </w:tr>
    </w:tbl>
    <w:p w14:paraId="262DF79F">
      <w:pPr>
        <w:pStyle w:val="11"/>
        <w:rPr>
          <w:b/>
          <w:sz w:val="20"/>
        </w:rPr>
      </w:pPr>
    </w:p>
    <w:p w14:paraId="53B5CBFA">
      <w:pPr>
        <w:pStyle w:val="11"/>
        <w:rPr>
          <w:b/>
          <w:sz w:val="20"/>
        </w:rPr>
      </w:pPr>
    </w:p>
    <w:p w14:paraId="4778EA67">
      <w:pPr>
        <w:pStyle w:val="11"/>
        <w:rPr>
          <w:b/>
          <w:sz w:val="20"/>
        </w:rPr>
      </w:pPr>
    </w:p>
    <w:p w14:paraId="4D48CF4B">
      <w:pPr>
        <w:pStyle w:val="11"/>
        <w:rPr>
          <w:b/>
          <w:sz w:val="20"/>
        </w:rPr>
      </w:pPr>
    </w:p>
    <w:p w14:paraId="51CB0D64">
      <w:pPr>
        <w:pStyle w:val="11"/>
        <w:rPr>
          <w:b/>
          <w:sz w:val="20"/>
        </w:rPr>
      </w:pPr>
    </w:p>
    <w:p w14:paraId="4CCD91E4">
      <w:pPr>
        <w:pStyle w:val="11"/>
        <w:rPr>
          <w:b/>
          <w:sz w:val="20"/>
        </w:rPr>
      </w:pPr>
    </w:p>
    <w:p w14:paraId="55C3B8CD">
      <w:pPr>
        <w:pStyle w:val="11"/>
        <w:rPr>
          <w:b/>
          <w:sz w:val="20"/>
        </w:rPr>
      </w:pPr>
    </w:p>
    <w:p w14:paraId="650FCA38">
      <w:pPr>
        <w:pStyle w:val="11"/>
        <w:rPr>
          <w:b/>
          <w:sz w:val="20"/>
        </w:rPr>
      </w:pPr>
    </w:p>
    <w:p w14:paraId="1346ECE7">
      <w:pPr>
        <w:pStyle w:val="11"/>
        <w:rPr>
          <w:b/>
          <w:sz w:val="20"/>
        </w:rPr>
      </w:pPr>
    </w:p>
    <w:p w14:paraId="0AB50940">
      <w:pPr>
        <w:pStyle w:val="11"/>
        <w:rPr>
          <w:b/>
          <w:sz w:val="20"/>
        </w:rPr>
      </w:pPr>
    </w:p>
    <w:p w14:paraId="3C2EAAD8">
      <w:pPr>
        <w:pStyle w:val="11"/>
        <w:rPr>
          <w:b/>
          <w:sz w:val="20"/>
        </w:rPr>
      </w:pPr>
    </w:p>
    <w:p w14:paraId="16BDF05B">
      <w:pPr>
        <w:pStyle w:val="11"/>
        <w:rPr>
          <w:b/>
          <w:sz w:val="20"/>
        </w:rPr>
      </w:pPr>
    </w:p>
    <w:p w14:paraId="7E8DB7EA">
      <w:pPr>
        <w:pStyle w:val="11"/>
        <w:rPr>
          <w:b/>
          <w:sz w:val="20"/>
        </w:rPr>
      </w:pPr>
    </w:p>
    <w:p w14:paraId="1F45873E">
      <w:pPr>
        <w:pStyle w:val="11"/>
        <w:rPr>
          <w:b/>
          <w:sz w:val="20"/>
        </w:rPr>
      </w:pPr>
    </w:p>
    <w:p w14:paraId="324D6798">
      <w:pPr>
        <w:pStyle w:val="11"/>
        <w:rPr>
          <w:b/>
          <w:sz w:val="20"/>
        </w:rPr>
      </w:pPr>
    </w:p>
    <w:p w14:paraId="2532E428">
      <w:pPr>
        <w:pStyle w:val="11"/>
        <w:rPr>
          <w:b/>
          <w:sz w:val="20"/>
        </w:rPr>
      </w:pPr>
    </w:p>
    <w:p w14:paraId="3EE3AD45">
      <w:pPr>
        <w:pStyle w:val="11"/>
        <w:rPr>
          <w:b/>
          <w:sz w:val="20"/>
        </w:rPr>
      </w:pPr>
    </w:p>
    <w:p w14:paraId="0CBA37DD">
      <w:pPr>
        <w:pStyle w:val="11"/>
        <w:rPr>
          <w:b/>
          <w:sz w:val="20"/>
        </w:rPr>
      </w:pPr>
    </w:p>
    <w:p w14:paraId="544877D1">
      <w:pPr>
        <w:pStyle w:val="11"/>
        <w:rPr>
          <w:b/>
          <w:sz w:val="20"/>
        </w:rPr>
      </w:pPr>
    </w:p>
    <w:p w14:paraId="63593CFE">
      <w:pPr>
        <w:pStyle w:val="11"/>
        <w:rPr>
          <w:b/>
          <w:sz w:val="20"/>
        </w:rPr>
      </w:pPr>
    </w:p>
    <w:p w14:paraId="76CA1389">
      <w:pPr>
        <w:pStyle w:val="11"/>
        <w:rPr>
          <w:b/>
          <w:sz w:val="20"/>
        </w:rPr>
      </w:pPr>
    </w:p>
    <w:p w14:paraId="3A58B99D">
      <w:pPr>
        <w:pStyle w:val="11"/>
        <w:rPr>
          <w:b/>
          <w:sz w:val="20"/>
        </w:rPr>
      </w:pPr>
    </w:p>
    <w:p w14:paraId="165BF26F">
      <w:pPr>
        <w:pStyle w:val="11"/>
        <w:rPr>
          <w:b/>
          <w:sz w:val="20"/>
        </w:rPr>
      </w:pPr>
    </w:p>
    <w:p w14:paraId="394C1BCB">
      <w:pPr>
        <w:pStyle w:val="11"/>
        <w:spacing w:before="1"/>
        <w:rPr>
          <w:b/>
          <w:sz w:val="20"/>
        </w:rPr>
      </w:pPr>
      <w:r>
        <w:pict>
          <v:group id="_x0000_s2139" o:spid="_x0000_s2139" o:spt="203" style="position:absolute;left:0pt;margin-left:49.4pt;margin-top:13.75pt;height:21.75pt;width:502.35pt;mso-position-horizontal-relative:page;mso-wrap-distance-bottom:0pt;mso-wrap-distance-top:0pt;z-index:-251275264;mso-width-relative:page;mso-height-relative:page;" coordorigin="989,276" coordsize="10047,435">
            <o:lock v:ext="edit"/>
            <v:shape id="_x0000_s2140" o:spid="_x0000_s2140" style="position:absolute;left:1120;top:276;height:35;width:9835;" filled="f" stroked="t" coordorigin="1120,276" coordsize="9835,35" path="m1120,311l10955,311m1120,276l10955,276e">
              <v:path arrowok="t"/>
              <v:fill on="f" focussize="0,0"/>
              <v:stroke weight="0.05pt" color="#000000"/>
              <v:imagedata o:title=""/>
              <o:lock v:ext="edit"/>
            </v:shape>
            <v:rect id="_x0000_s2141" o:spid="_x0000_s2141" o:spt="1" style="position:absolute;left:10350;top:31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42" o:spid="_x0000_s2142" o:spt="202" type="#_x0000_t202" style="position:absolute;left:988;top:275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CB5DC1D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43" o:spid="_x0000_s2143" o:spt="202" type="#_x0000_t202" style="position:absolute;left:10360;top:30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CFED5FE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12609243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124</w:t>
      </w:r>
    </w:p>
    <w:p w14:paraId="154229B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CE1D637">
      <w:pPr>
        <w:spacing w:before="90"/>
        <w:ind w:left="1060" w:right="0" w:firstLine="0"/>
        <w:jc w:val="left"/>
        <w:rPr>
          <w:b/>
          <w:sz w:val="28"/>
        </w:rPr>
      </w:pPr>
      <w:r>
        <w:pict>
          <v:shape id="_x0000_s2144" o:spid="_x0000_s2144" style="position:absolute;left:0pt;margin-left:24pt;margin-top:23.95pt;height:744.15pt;width:564.15pt;mso-position-horizontal-relative:page;mso-position-vertical-relative:page;z-index:-251440128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20"/>
          <w:sz w:val="28"/>
        </w:rPr>
        <w:t>PROGRAM:</w:t>
      </w:r>
    </w:p>
    <w:p w14:paraId="59E578AE">
      <w:pPr>
        <w:pStyle w:val="6"/>
        <w:spacing w:before="195" w:line="381" w:lineRule="auto"/>
        <w:ind w:left="1060" w:right="7654"/>
        <w:jc w:val="left"/>
      </w:pPr>
      <w:r>
        <w:rPr>
          <w:w w:val="105"/>
        </w:rPr>
        <w:t>a=list(input().split(" "))</w:t>
      </w:r>
      <w:r>
        <w:rPr>
          <w:spacing w:val="-62"/>
          <w:w w:val="105"/>
        </w:rPr>
        <w:t xml:space="preserve"> </w:t>
      </w:r>
      <w:r>
        <w:rPr>
          <w:w w:val="105"/>
        </w:rPr>
        <w:t>a=[int(x)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x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a]</w:t>
      </w:r>
    </w:p>
    <w:p w14:paraId="0EC67C42">
      <w:pPr>
        <w:spacing w:before="3"/>
        <w:ind w:left="1060" w:right="0" w:firstLine="0"/>
        <w:jc w:val="left"/>
        <w:rPr>
          <w:sz w:val="28"/>
        </w:rPr>
      </w:pPr>
      <w:r>
        <w:rPr>
          <w:w w:val="110"/>
          <w:sz w:val="28"/>
        </w:rPr>
        <w:t>for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i</w:t>
      </w:r>
      <w:r>
        <w:rPr>
          <w:spacing w:val="4"/>
          <w:w w:val="110"/>
          <w:sz w:val="28"/>
        </w:rPr>
        <w:t xml:space="preserve"> </w:t>
      </w:r>
      <w:r>
        <w:rPr>
          <w:w w:val="110"/>
          <w:sz w:val="28"/>
        </w:rPr>
        <w:t>in</w:t>
      </w:r>
      <w:r>
        <w:rPr>
          <w:spacing w:val="5"/>
          <w:w w:val="110"/>
          <w:sz w:val="28"/>
        </w:rPr>
        <w:t xml:space="preserve"> </w:t>
      </w:r>
      <w:r>
        <w:rPr>
          <w:w w:val="110"/>
          <w:sz w:val="28"/>
        </w:rPr>
        <w:t>a:</w:t>
      </w:r>
    </w:p>
    <w:p w14:paraId="60AC386E">
      <w:pPr>
        <w:pStyle w:val="6"/>
        <w:spacing w:before="194" w:line="381" w:lineRule="auto"/>
        <w:ind w:left="1684" w:right="8408" w:hanging="312"/>
        <w:jc w:val="left"/>
      </w:pPr>
      <w:r>
        <w:rPr>
          <w:w w:val="105"/>
        </w:rPr>
        <w:t>if</w:t>
      </w:r>
      <w:r>
        <w:rPr>
          <w:spacing w:val="19"/>
          <w:w w:val="105"/>
        </w:rPr>
        <w:t xml:space="preserve"> </w:t>
      </w:r>
      <w:r>
        <w:rPr>
          <w:w w:val="105"/>
        </w:rPr>
        <w:t>a.count(i)&gt;1:</w:t>
      </w:r>
      <w:r>
        <w:rPr>
          <w:spacing w:val="-62"/>
          <w:w w:val="105"/>
        </w:rPr>
        <w:t xml:space="preserve"> </w:t>
      </w:r>
      <w:r>
        <w:rPr>
          <w:w w:val="105"/>
        </w:rPr>
        <w:t>print(i)</w:t>
      </w:r>
      <w:r>
        <w:rPr>
          <w:spacing w:val="1"/>
          <w:w w:val="105"/>
        </w:rPr>
        <w:t xml:space="preserve"> </w:t>
      </w:r>
      <w:r>
        <w:rPr>
          <w:w w:val="105"/>
        </w:rPr>
        <w:t>break</w:t>
      </w:r>
    </w:p>
    <w:p w14:paraId="4ADD25DD">
      <w:pPr>
        <w:pStyle w:val="11"/>
        <w:rPr>
          <w:sz w:val="20"/>
        </w:rPr>
      </w:pPr>
    </w:p>
    <w:p w14:paraId="3ACF550E">
      <w:pPr>
        <w:pStyle w:val="11"/>
        <w:spacing w:before="8"/>
        <w:rPr>
          <w:sz w:val="28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"/>
        <w:gridCol w:w="1759"/>
        <w:gridCol w:w="1133"/>
        <w:gridCol w:w="568"/>
        <w:gridCol w:w="196"/>
      </w:tblGrid>
      <w:tr w14:paraId="05D885B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9" w:type="dxa"/>
            <w:shd w:val="clear" w:color="auto" w:fill="F8F8FF"/>
          </w:tcPr>
          <w:p w14:paraId="53E5B4A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759" w:type="dxa"/>
            <w:shd w:val="clear" w:color="auto" w:fill="F8F8FF"/>
          </w:tcPr>
          <w:p w14:paraId="6E4CA4D4">
            <w:pPr>
              <w:pStyle w:val="15"/>
              <w:spacing w:before="93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7C52B044">
            <w:pPr>
              <w:pStyle w:val="15"/>
              <w:spacing w:before="93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68" w:type="dxa"/>
            <w:shd w:val="clear" w:color="auto" w:fill="F8F8FF"/>
          </w:tcPr>
          <w:p w14:paraId="6C1FAB64">
            <w:pPr>
              <w:pStyle w:val="15"/>
              <w:spacing w:before="93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6" w:type="dxa"/>
            <w:shd w:val="clear" w:color="auto" w:fill="F8F8FF"/>
          </w:tcPr>
          <w:p w14:paraId="4747E72B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41AA5DC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9" w:type="dxa"/>
            <w:shd w:val="clear" w:color="auto" w:fill="E4E4E4"/>
          </w:tcPr>
          <w:p w14:paraId="2F349FA1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759" w:type="dxa"/>
            <w:shd w:val="clear" w:color="auto" w:fill="E4E4E4"/>
          </w:tcPr>
          <w:p w14:paraId="514A5A80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4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4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</w:t>
            </w:r>
          </w:p>
        </w:tc>
        <w:tc>
          <w:tcPr>
            <w:tcW w:w="1133" w:type="dxa"/>
            <w:shd w:val="clear" w:color="auto" w:fill="E4E4E4"/>
          </w:tcPr>
          <w:p w14:paraId="699CC933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4</w:t>
            </w:r>
          </w:p>
        </w:tc>
        <w:tc>
          <w:tcPr>
            <w:tcW w:w="568" w:type="dxa"/>
            <w:shd w:val="clear" w:color="auto" w:fill="E4E4E4"/>
          </w:tcPr>
          <w:p w14:paraId="45D6A482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4</w:t>
            </w:r>
          </w:p>
        </w:tc>
        <w:tc>
          <w:tcPr>
            <w:tcW w:w="196" w:type="dxa"/>
            <w:tcBorders>
              <w:bottom w:val="nil"/>
            </w:tcBorders>
            <w:shd w:val="clear" w:color="auto" w:fill="E4E4E4"/>
          </w:tcPr>
          <w:p w14:paraId="67E123C8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6BFD8F3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199" w:type="dxa"/>
            <w:shd w:val="clear" w:color="auto" w:fill="F5F5F5"/>
          </w:tcPr>
          <w:p w14:paraId="0CA87665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759" w:type="dxa"/>
            <w:shd w:val="clear" w:color="auto" w:fill="F5F5F5"/>
          </w:tcPr>
          <w:p w14:paraId="50CD769B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1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2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3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4</w:t>
            </w:r>
            <w:r>
              <w:rPr>
                <w:color w:val="1D2024"/>
                <w:spacing w:val="-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5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6</w:t>
            </w:r>
            <w:r>
              <w:rPr>
                <w:color w:val="1D2024"/>
                <w:spacing w:val="-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7</w:t>
            </w:r>
          </w:p>
        </w:tc>
        <w:tc>
          <w:tcPr>
            <w:tcW w:w="1133" w:type="dxa"/>
            <w:shd w:val="clear" w:color="auto" w:fill="F5F5F5"/>
          </w:tcPr>
          <w:p w14:paraId="4A67429D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568" w:type="dxa"/>
            <w:tcBorders>
              <w:right w:val="nil"/>
            </w:tcBorders>
            <w:shd w:val="clear" w:color="auto" w:fill="F5F5F5"/>
          </w:tcPr>
          <w:p w14:paraId="16EFA96B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</w:tcPr>
          <w:p w14:paraId="12E29F9C">
            <w:pPr>
              <w:pStyle w:val="15"/>
              <w:ind w:left="1" w:right="-8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pict>
                <v:group id="_x0000_s2145" o:spid="_x0000_s2145" o:spt="203" style="height:22.6pt;width:10.6pt;" coordsize="212,452">
                  <o:lock v:ext="edit"/>
                  <v:rect id="_x0000_s2146" o:spid="_x0000_s2146" o:spt="1" style="position:absolute;left:7;top:96;height:260;width:197;" fillcolor="#AAFFAA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2147" o:spid="_x0000_s2147" o:spt="75" type="#_x0000_t75" style="position:absolute;left:0;top:0;height:111;width:212;" filled="f" stroked="f" coordsize="21600,21600">
                    <v:path/>
                    <v:fill on="f" focussize="0,0"/>
                    <v:stroke on="f"/>
                    <v:imagedata r:id="rId117" o:title=""/>
                    <o:lock v:ext="edit" aspectratio="t"/>
                  </v:shape>
                  <v:shape id="_x0000_s2148" o:spid="_x0000_s2148" o:spt="75" type="#_x0000_t75" style="position:absolute;left:0;top:110;height:341;width:204;" filled="f" stroked="f" coordsize="21600,21600">
                    <v:path/>
                    <v:fill on="f" focussize="0,0"/>
                    <v:stroke on="f"/>
                    <v:imagedata r:id="rId118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</w:tbl>
    <w:p w14:paraId="23E61ED6">
      <w:pPr>
        <w:pStyle w:val="11"/>
        <w:rPr>
          <w:sz w:val="20"/>
        </w:rPr>
      </w:pPr>
    </w:p>
    <w:p w14:paraId="43AB7EEC">
      <w:pPr>
        <w:pStyle w:val="11"/>
        <w:rPr>
          <w:sz w:val="20"/>
        </w:rPr>
      </w:pPr>
    </w:p>
    <w:p w14:paraId="0700BB97">
      <w:pPr>
        <w:pStyle w:val="11"/>
        <w:rPr>
          <w:sz w:val="20"/>
        </w:rPr>
      </w:pPr>
    </w:p>
    <w:p w14:paraId="790F4D4D">
      <w:pPr>
        <w:pStyle w:val="11"/>
        <w:rPr>
          <w:sz w:val="20"/>
        </w:rPr>
      </w:pPr>
    </w:p>
    <w:p w14:paraId="14FCE3EC">
      <w:pPr>
        <w:pStyle w:val="11"/>
        <w:rPr>
          <w:sz w:val="20"/>
        </w:rPr>
      </w:pPr>
    </w:p>
    <w:p w14:paraId="3E1BFF95">
      <w:pPr>
        <w:pStyle w:val="11"/>
        <w:rPr>
          <w:sz w:val="20"/>
        </w:rPr>
      </w:pPr>
    </w:p>
    <w:p w14:paraId="197B4470">
      <w:pPr>
        <w:pStyle w:val="11"/>
        <w:rPr>
          <w:sz w:val="20"/>
        </w:rPr>
      </w:pPr>
    </w:p>
    <w:p w14:paraId="276B0ABB">
      <w:pPr>
        <w:pStyle w:val="11"/>
        <w:rPr>
          <w:sz w:val="20"/>
        </w:rPr>
      </w:pPr>
    </w:p>
    <w:p w14:paraId="7E015CC2">
      <w:pPr>
        <w:pStyle w:val="11"/>
        <w:rPr>
          <w:sz w:val="20"/>
        </w:rPr>
      </w:pPr>
    </w:p>
    <w:p w14:paraId="5CB2F8CD">
      <w:pPr>
        <w:pStyle w:val="11"/>
        <w:rPr>
          <w:sz w:val="20"/>
        </w:rPr>
      </w:pPr>
    </w:p>
    <w:p w14:paraId="400F751E">
      <w:pPr>
        <w:pStyle w:val="11"/>
        <w:rPr>
          <w:sz w:val="20"/>
        </w:rPr>
      </w:pPr>
    </w:p>
    <w:p w14:paraId="3C3F040C">
      <w:pPr>
        <w:pStyle w:val="11"/>
        <w:rPr>
          <w:sz w:val="20"/>
        </w:rPr>
      </w:pPr>
    </w:p>
    <w:p w14:paraId="76DF7ABF">
      <w:pPr>
        <w:pStyle w:val="11"/>
        <w:rPr>
          <w:sz w:val="20"/>
        </w:rPr>
      </w:pPr>
    </w:p>
    <w:p w14:paraId="486AC029">
      <w:pPr>
        <w:pStyle w:val="11"/>
        <w:rPr>
          <w:sz w:val="20"/>
        </w:rPr>
      </w:pPr>
    </w:p>
    <w:p w14:paraId="2E27296A">
      <w:pPr>
        <w:pStyle w:val="11"/>
        <w:rPr>
          <w:sz w:val="20"/>
        </w:rPr>
      </w:pPr>
    </w:p>
    <w:p w14:paraId="0D954178">
      <w:pPr>
        <w:pStyle w:val="11"/>
        <w:rPr>
          <w:sz w:val="20"/>
        </w:rPr>
      </w:pPr>
    </w:p>
    <w:p w14:paraId="2A86BD62">
      <w:pPr>
        <w:pStyle w:val="11"/>
        <w:rPr>
          <w:sz w:val="20"/>
        </w:rPr>
      </w:pPr>
    </w:p>
    <w:p w14:paraId="4B2A1FAE">
      <w:pPr>
        <w:pStyle w:val="11"/>
        <w:rPr>
          <w:sz w:val="20"/>
        </w:rPr>
      </w:pPr>
    </w:p>
    <w:p w14:paraId="485F65C7">
      <w:pPr>
        <w:pStyle w:val="11"/>
        <w:rPr>
          <w:sz w:val="20"/>
        </w:rPr>
      </w:pPr>
    </w:p>
    <w:p w14:paraId="409F5628">
      <w:pPr>
        <w:pStyle w:val="11"/>
        <w:rPr>
          <w:sz w:val="20"/>
        </w:rPr>
      </w:pPr>
    </w:p>
    <w:p w14:paraId="0DBDE234">
      <w:pPr>
        <w:pStyle w:val="11"/>
        <w:rPr>
          <w:sz w:val="20"/>
        </w:rPr>
      </w:pPr>
    </w:p>
    <w:p w14:paraId="3352F380">
      <w:pPr>
        <w:pStyle w:val="11"/>
        <w:rPr>
          <w:sz w:val="20"/>
        </w:rPr>
      </w:pPr>
    </w:p>
    <w:p w14:paraId="60271D9C">
      <w:pPr>
        <w:pStyle w:val="11"/>
        <w:rPr>
          <w:sz w:val="20"/>
        </w:rPr>
      </w:pPr>
    </w:p>
    <w:p w14:paraId="3F090418">
      <w:pPr>
        <w:pStyle w:val="11"/>
        <w:rPr>
          <w:sz w:val="20"/>
        </w:rPr>
      </w:pPr>
    </w:p>
    <w:p w14:paraId="334F2D98">
      <w:pPr>
        <w:pStyle w:val="11"/>
        <w:rPr>
          <w:sz w:val="20"/>
        </w:rPr>
      </w:pPr>
    </w:p>
    <w:p w14:paraId="4ED752BB">
      <w:pPr>
        <w:pStyle w:val="11"/>
        <w:rPr>
          <w:sz w:val="20"/>
        </w:rPr>
      </w:pPr>
    </w:p>
    <w:p w14:paraId="537F713E">
      <w:pPr>
        <w:pStyle w:val="11"/>
        <w:rPr>
          <w:sz w:val="20"/>
        </w:rPr>
      </w:pPr>
    </w:p>
    <w:p w14:paraId="47060CD7">
      <w:pPr>
        <w:pStyle w:val="11"/>
        <w:rPr>
          <w:sz w:val="20"/>
        </w:rPr>
      </w:pPr>
    </w:p>
    <w:p w14:paraId="31C11A2E">
      <w:pPr>
        <w:pStyle w:val="11"/>
        <w:rPr>
          <w:sz w:val="20"/>
        </w:rPr>
      </w:pPr>
    </w:p>
    <w:p w14:paraId="5671FB47">
      <w:pPr>
        <w:pStyle w:val="11"/>
        <w:spacing w:before="6"/>
        <w:rPr>
          <w:sz w:val="13"/>
        </w:rPr>
      </w:pPr>
      <w:r>
        <w:pict>
          <v:group id="_x0000_s2149" o:spid="_x0000_s2149" o:spt="203" style="position:absolute;left:0pt;margin-left:49.4pt;margin-top:9.9pt;height:21.75pt;width:502.35pt;mso-position-horizontal-relative:page;mso-wrap-distance-bottom:0pt;mso-wrap-distance-top:0pt;z-index:-251274240;mso-width-relative:page;mso-height-relative:page;" coordorigin="989,199" coordsize="10047,435">
            <o:lock v:ext="edit"/>
            <v:shape id="_x0000_s2150" o:spid="_x0000_s2150" style="position:absolute;left:1120;top:199;height:35;width:9835;" filled="f" stroked="t" coordorigin="1120,199" coordsize="9835,35" path="m1120,234l10955,234m1120,199l10955,199e">
              <v:path arrowok="t"/>
              <v:fill on="f" focussize="0,0"/>
              <v:stroke weight="0.05pt" color="#000000"/>
              <v:imagedata o:title=""/>
              <o:lock v:ext="edit"/>
            </v:shape>
            <v:rect id="_x0000_s2151" o:spid="_x0000_s2151" o:spt="1" style="position:absolute;left:10350;top:233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52" o:spid="_x0000_s2152" o:spt="202" type="#_x0000_t202" style="position:absolute;left:988;top:198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B98E75C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53" o:spid="_x0000_s2153" o:spt="202" type="#_x0000_t202" style="position:absolute;left:10360;top:226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00D0336">
                    <w:pPr>
                      <w:spacing w:before="97"/>
                      <w:ind w:left="2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0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6EEC05C2">
      <w:pPr>
        <w:pStyle w:val="11"/>
        <w:spacing w:before="1"/>
        <w:rPr>
          <w:sz w:val="10"/>
        </w:rPr>
      </w:pPr>
    </w:p>
    <w:p w14:paraId="48FE1B52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154" o:spid="_x0000_s2154" o:spt="202" type="#_x0000_t202" style="position:absolute;left:0pt;margin-left:536.6pt;margin-top:-25.65pt;height:12pt;width:2.8pt;mso-position-horizontal-relative:page;z-index:-2514401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AC6DB59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125</w:t>
      </w:r>
    </w:p>
    <w:p w14:paraId="40BD7E8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58D9AA0">
      <w:pPr>
        <w:tabs>
          <w:tab w:val="left" w:pos="2500"/>
          <w:tab w:val="left" w:pos="3220"/>
          <w:tab w:val="left" w:pos="6821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155" o:spid="_x0000_s2155" style="position:absolute;left:0pt;margin-left:24pt;margin-top:23.95pt;height:744.15pt;width:564.15pt;mso-position-horizontal-relative:page;mso-position-vertical-relative:page;z-index:-251439104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7.5</w:t>
      </w:r>
      <w:r>
        <w:rPr>
          <w:b/>
          <w:w w:val="105"/>
          <w:sz w:val="22"/>
        </w:rPr>
        <w:tab/>
      </w:r>
      <w:r>
        <w:rPr>
          <w:b/>
          <w:spacing w:val="-1"/>
          <w:sz w:val="22"/>
        </w:rPr>
        <w:t>Date:</w:t>
      </w:r>
      <w:r>
        <w:rPr>
          <w:b/>
          <w:spacing w:val="35"/>
          <w:sz w:val="22"/>
        </w:rPr>
        <w:t xml:space="preserve"> </w:t>
      </w:r>
      <w:r>
        <w:rPr>
          <w:b/>
          <w:sz w:val="22"/>
        </w:rPr>
        <w:t>27/05/2024</w:t>
      </w:r>
    </w:p>
    <w:p w14:paraId="357F9B64">
      <w:pPr>
        <w:pStyle w:val="11"/>
        <w:spacing w:before="5"/>
        <w:rPr>
          <w:b/>
          <w:sz w:val="24"/>
        </w:rPr>
      </w:pPr>
    </w:p>
    <w:p w14:paraId="318C5AB2">
      <w:pPr>
        <w:tabs>
          <w:tab w:val="left" w:pos="3220"/>
          <w:tab w:val="left" w:pos="6821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5"/>
          <w:sz w:val="22"/>
        </w:rPr>
        <w:t>Register</w:t>
      </w:r>
      <w:r>
        <w:rPr>
          <w:b/>
          <w:spacing w:val="2"/>
          <w:w w:val="115"/>
          <w:sz w:val="22"/>
        </w:rPr>
        <w:t xml:space="preserve"> </w:t>
      </w:r>
      <w:r>
        <w:rPr>
          <w:b/>
          <w:w w:val="115"/>
          <w:sz w:val="22"/>
        </w:rPr>
        <w:t>No.:</w:t>
      </w:r>
      <w:r>
        <w:rPr>
          <w:b/>
          <w:w w:val="115"/>
          <w:sz w:val="22"/>
        </w:rPr>
        <w:tab/>
      </w:r>
      <w:r>
        <w:rPr>
          <w:b/>
          <w:sz w:val="22"/>
        </w:rPr>
        <w:t>231401013</w:t>
      </w:r>
      <w:r>
        <w:rPr>
          <w:b/>
          <w:sz w:val="22"/>
        </w:rPr>
        <w:tab/>
      </w:r>
      <w:r>
        <w:rPr>
          <w:b/>
          <w:w w:val="115"/>
          <w:sz w:val="22"/>
        </w:rPr>
        <w:t>Name:</w:t>
      </w:r>
      <w:r>
        <w:rPr>
          <w:b/>
          <w:spacing w:val="22"/>
          <w:w w:val="115"/>
          <w:sz w:val="22"/>
        </w:rPr>
        <w:t xml:space="preserve"> </w:t>
      </w:r>
      <w:r>
        <w:rPr>
          <w:b/>
          <w:w w:val="115"/>
          <w:sz w:val="22"/>
        </w:rPr>
        <w:t>ARCHITHA.</w:t>
      </w:r>
      <w:r>
        <w:rPr>
          <w:b/>
          <w:spacing w:val="21"/>
          <w:w w:val="115"/>
          <w:sz w:val="22"/>
        </w:rPr>
        <w:t xml:space="preserve"> </w:t>
      </w:r>
      <w:r>
        <w:rPr>
          <w:b/>
          <w:w w:val="115"/>
          <w:sz w:val="22"/>
        </w:rPr>
        <w:t>M</w:t>
      </w:r>
    </w:p>
    <w:p w14:paraId="45984967">
      <w:pPr>
        <w:pStyle w:val="11"/>
        <w:spacing w:before="7"/>
        <w:rPr>
          <w:b/>
          <w:sz w:val="27"/>
        </w:rPr>
      </w:pPr>
      <w:r>
        <w:pict>
          <v:shape id="_x0000_s2156" o:spid="_x0000_s2156" style="position:absolute;left:0pt;margin-left:72pt;margin-top:18.35pt;height:0.75pt;width:474pt;mso-position-horizontal-relative:page;mso-wrap-distance-bottom:0pt;mso-wrap-distance-top:0pt;z-index:-251273216;mso-width-relative:page;mso-height-relative:page;" filled="f" stroked="t" coordorigin="1440,368" coordsize="9480,15" path="m1440,383l10920,368m1440,383l10920,368e">
            <v:path arrowok="t"/>
            <v:fill on="f" focussize="0,0"/>
            <v:stroke weight="0.5pt" color="#000000"/>
            <v:imagedata o:title=""/>
            <o:lock v:ext="edit"/>
            <w10:wrap type="topAndBottom"/>
          </v:shape>
        </w:pict>
      </w:r>
    </w:p>
    <w:p w14:paraId="66C7D00E">
      <w:pPr>
        <w:pStyle w:val="11"/>
        <w:spacing w:before="7"/>
        <w:rPr>
          <w:b/>
          <w:sz w:val="35"/>
        </w:rPr>
      </w:pPr>
    </w:p>
    <w:p w14:paraId="7E5F5732">
      <w:pPr>
        <w:pStyle w:val="3"/>
        <w:spacing w:before="1"/>
        <w:ind w:left="983"/>
        <w:rPr>
          <w:u w:val="none"/>
        </w:rPr>
      </w:pPr>
      <w:r>
        <w:rPr>
          <w:w w:val="115"/>
          <w:u w:val="single"/>
        </w:rPr>
        <w:t>Malfunctioning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Keyboard</w:t>
      </w:r>
    </w:p>
    <w:p w14:paraId="056E7FAD">
      <w:pPr>
        <w:pStyle w:val="11"/>
        <w:spacing w:before="125" w:line="244" w:lineRule="auto"/>
        <w:ind w:left="1060" w:right="1392"/>
      </w:pPr>
      <w:r>
        <w:rPr>
          <w:w w:val="110"/>
        </w:rPr>
        <w:t>There</w:t>
      </w:r>
      <w:r>
        <w:rPr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2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malfunctioning</w:t>
      </w:r>
      <w:r>
        <w:rPr>
          <w:spacing w:val="-9"/>
          <w:w w:val="110"/>
        </w:rPr>
        <w:t xml:space="preserve"> </w:t>
      </w:r>
      <w:r>
        <w:rPr>
          <w:w w:val="110"/>
        </w:rPr>
        <w:t>keyboard</w:t>
      </w:r>
      <w:r>
        <w:rPr>
          <w:spacing w:val="-13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w w:val="110"/>
        </w:rPr>
        <w:t>some</w:t>
      </w:r>
      <w:r>
        <w:rPr>
          <w:spacing w:val="-11"/>
          <w:w w:val="110"/>
        </w:rPr>
        <w:t xml:space="preserve"> </w:t>
      </w:r>
      <w:r>
        <w:rPr>
          <w:w w:val="110"/>
        </w:rPr>
        <w:t>letter</w:t>
      </w:r>
      <w:r>
        <w:rPr>
          <w:spacing w:val="-10"/>
          <w:w w:val="110"/>
        </w:rPr>
        <w:t xml:space="preserve"> </w:t>
      </w:r>
      <w:r>
        <w:rPr>
          <w:w w:val="110"/>
        </w:rPr>
        <w:t>keys</w:t>
      </w:r>
      <w:r>
        <w:rPr>
          <w:spacing w:val="-12"/>
          <w:w w:val="110"/>
        </w:rPr>
        <w:t xml:space="preserve"> </w:t>
      </w:r>
      <w:r>
        <w:rPr>
          <w:w w:val="110"/>
        </w:rPr>
        <w:t>do</w:t>
      </w:r>
      <w:r>
        <w:rPr>
          <w:spacing w:val="-12"/>
          <w:w w:val="110"/>
        </w:rPr>
        <w:t xml:space="preserve"> </w:t>
      </w:r>
      <w:r>
        <w:rPr>
          <w:w w:val="110"/>
        </w:rPr>
        <w:t>not</w:t>
      </w:r>
      <w:r>
        <w:rPr>
          <w:spacing w:val="-14"/>
          <w:w w:val="110"/>
        </w:rPr>
        <w:t xml:space="preserve"> </w:t>
      </w:r>
      <w:r>
        <w:rPr>
          <w:w w:val="110"/>
        </w:rPr>
        <w:t>work.</w:t>
      </w:r>
      <w:r>
        <w:rPr>
          <w:spacing w:val="-10"/>
          <w:w w:val="110"/>
        </w:rPr>
        <w:t xml:space="preserve"> </w:t>
      </w:r>
      <w:r>
        <w:rPr>
          <w:w w:val="110"/>
        </w:rPr>
        <w:t>All</w:t>
      </w:r>
      <w:r>
        <w:rPr>
          <w:spacing w:val="-12"/>
          <w:w w:val="110"/>
        </w:rPr>
        <w:t xml:space="preserve"> </w:t>
      </w:r>
      <w:r>
        <w:rPr>
          <w:w w:val="110"/>
        </w:rPr>
        <w:t>other</w:t>
      </w:r>
      <w:r>
        <w:rPr>
          <w:spacing w:val="-12"/>
          <w:w w:val="110"/>
        </w:rPr>
        <w:t xml:space="preserve"> </w:t>
      </w:r>
      <w:r>
        <w:rPr>
          <w:w w:val="110"/>
        </w:rPr>
        <w:t>keys</w:t>
      </w:r>
      <w:r>
        <w:rPr>
          <w:spacing w:val="-52"/>
          <w:w w:val="110"/>
        </w:rPr>
        <w:t xml:space="preserve"> </w:t>
      </w:r>
      <w:r>
        <w:rPr>
          <w:w w:val="110"/>
        </w:rPr>
        <w:t>on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keyboard</w:t>
      </w:r>
      <w:r>
        <w:rPr>
          <w:spacing w:val="5"/>
          <w:w w:val="110"/>
        </w:rPr>
        <w:t xml:space="preserve"> </w:t>
      </w:r>
      <w:r>
        <w:rPr>
          <w:w w:val="110"/>
        </w:rPr>
        <w:t>work</w:t>
      </w:r>
      <w:r>
        <w:rPr>
          <w:spacing w:val="5"/>
          <w:w w:val="110"/>
        </w:rPr>
        <w:t xml:space="preserve"> </w:t>
      </w:r>
      <w:r>
        <w:rPr>
          <w:w w:val="110"/>
        </w:rPr>
        <w:t>properly.</w:t>
      </w:r>
    </w:p>
    <w:p w14:paraId="46D2C1DC">
      <w:pPr>
        <w:pStyle w:val="11"/>
        <w:spacing w:before="122" w:line="247" w:lineRule="auto"/>
        <w:ind w:left="1060" w:right="1225"/>
      </w:pPr>
      <w:r>
        <w:rPr>
          <w:w w:val="110"/>
        </w:rPr>
        <w:t>Given a string text of words separated by a single space (no leading or trailing spaces)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w w:val="110"/>
        </w:rPr>
        <w:t>string</w:t>
      </w:r>
      <w:r>
        <w:rPr>
          <w:spacing w:val="-4"/>
          <w:w w:val="110"/>
        </w:rPr>
        <w:t xml:space="preserve"> </w:t>
      </w:r>
      <w:r>
        <w:rPr>
          <w:w w:val="110"/>
        </w:rPr>
        <w:t>brokenLetters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all</w:t>
      </w:r>
      <w:r>
        <w:rPr>
          <w:spacing w:val="-3"/>
          <w:w w:val="110"/>
        </w:rPr>
        <w:t xml:space="preserve"> </w:t>
      </w:r>
      <w:r>
        <w:rPr>
          <w:w w:val="110"/>
        </w:rPr>
        <w:t>distinct</w:t>
      </w:r>
      <w:r>
        <w:rPr>
          <w:spacing w:val="-4"/>
          <w:w w:val="110"/>
        </w:rPr>
        <w:t xml:space="preserve"> </w:t>
      </w:r>
      <w:r>
        <w:rPr>
          <w:w w:val="110"/>
        </w:rPr>
        <w:t>letter</w:t>
      </w:r>
      <w:r>
        <w:rPr>
          <w:spacing w:val="-2"/>
          <w:w w:val="110"/>
        </w:rPr>
        <w:t xml:space="preserve"> </w:t>
      </w:r>
      <w:r>
        <w:rPr>
          <w:w w:val="110"/>
        </w:rPr>
        <w:t>keys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3"/>
          <w:w w:val="110"/>
        </w:rPr>
        <w:t xml:space="preserve"> </w:t>
      </w:r>
      <w:r>
        <w:rPr>
          <w:w w:val="110"/>
        </w:rPr>
        <w:t>broken,</w:t>
      </w:r>
      <w:r>
        <w:rPr>
          <w:spacing w:val="-4"/>
          <w:w w:val="110"/>
        </w:rPr>
        <w:t xml:space="preserve"> </w:t>
      </w:r>
      <w:r>
        <w:rPr>
          <w:w w:val="110"/>
        </w:rPr>
        <w:t>return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number</w:t>
      </w:r>
      <w:r>
        <w:rPr>
          <w:spacing w:val="-52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words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text</w:t>
      </w:r>
      <w:r>
        <w:rPr>
          <w:spacing w:val="3"/>
          <w:w w:val="110"/>
        </w:rPr>
        <w:t xml:space="preserve"> </w:t>
      </w:r>
      <w:r>
        <w:rPr>
          <w:w w:val="110"/>
        </w:rPr>
        <w:t>you</w:t>
      </w:r>
      <w:r>
        <w:rPr>
          <w:spacing w:val="7"/>
          <w:w w:val="110"/>
        </w:rPr>
        <w:t xml:space="preserve"> </w:t>
      </w:r>
      <w:r>
        <w:rPr>
          <w:w w:val="110"/>
        </w:rPr>
        <w:t>can</w:t>
      </w:r>
      <w:r>
        <w:rPr>
          <w:spacing w:val="6"/>
          <w:w w:val="110"/>
        </w:rPr>
        <w:t xml:space="preserve"> </w:t>
      </w:r>
      <w:r>
        <w:rPr>
          <w:w w:val="110"/>
        </w:rPr>
        <w:t>fully</w:t>
      </w:r>
      <w:r>
        <w:rPr>
          <w:spacing w:val="7"/>
          <w:w w:val="110"/>
        </w:rPr>
        <w:t xml:space="preserve"> </w:t>
      </w:r>
      <w:r>
        <w:rPr>
          <w:w w:val="110"/>
        </w:rPr>
        <w:t>type</w:t>
      </w:r>
      <w:r>
        <w:rPr>
          <w:spacing w:val="3"/>
          <w:w w:val="110"/>
        </w:rPr>
        <w:t xml:space="preserve"> </w:t>
      </w:r>
      <w:r>
        <w:rPr>
          <w:w w:val="110"/>
        </w:rPr>
        <w:t>using</w:t>
      </w:r>
      <w:r>
        <w:rPr>
          <w:spacing w:val="5"/>
          <w:w w:val="110"/>
        </w:rPr>
        <w:t xml:space="preserve"> </w:t>
      </w:r>
      <w:r>
        <w:rPr>
          <w:w w:val="110"/>
        </w:rPr>
        <w:t>this</w:t>
      </w:r>
      <w:r>
        <w:rPr>
          <w:spacing w:val="3"/>
          <w:w w:val="110"/>
        </w:rPr>
        <w:t xml:space="preserve"> </w:t>
      </w:r>
      <w:r>
        <w:rPr>
          <w:w w:val="110"/>
        </w:rPr>
        <w:t>keyboard.</w:t>
      </w:r>
    </w:p>
    <w:p w14:paraId="3846B4A0">
      <w:pPr>
        <w:pStyle w:val="11"/>
        <w:spacing w:before="118"/>
        <w:ind w:left="1060"/>
      </w:pPr>
      <w:r>
        <w:rPr>
          <w:w w:val="110"/>
        </w:rPr>
        <w:t>Example</w:t>
      </w:r>
      <w:r>
        <w:rPr>
          <w:spacing w:val="2"/>
          <w:w w:val="110"/>
        </w:rPr>
        <w:t xml:space="preserve"> </w:t>
      </w:r>
      <w:r>
        <w:rPr>
          <w:w w:val="110"/>
        </w:rPr>
        <w:t>1:</w:t>
      </w:r>
    </w:p>
    <w:p w14:paraId="7AF0C8FA">
      <w:pPr>
        <w:pStyle w:val="11"/>
        <w:spacing w:before="126" w:line="352" w:lineRule="auto"/>
        <w:ind w:left="1060" w:right="5510"/>
      </w:pPr>
      <w:r>
        <w:rPr>
          <w:w w:val="110"/>
        </w:rPr>
        <w:t>Input:</w:t>
      </w:r>
      <w:r>
        <w:rPr>
          <w:spacing w:val="-12"/>
          <w:w w:val="110"/>
        </w:rPr>
        <w:t xml:space="preserve"> </w:t>
      </w:r>
      <w:r>
        <w:rPr>
          <w:w w:val="110"/>
        </w:rPr>
        <w:t>text</w:t>
      </w:r>
      <w:r>
        <w:rPr>
          <w:spacing w:val="-13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"hello</w:t>
      </w:r>
      <w:r>
        <w:rPr>
          <w:spacing w:val="-14"/>
          <w:w w:val="110"/>
        </w:rPr>
        <w:t xml:space="preserve"> </w:t>
      </w:r>
      <w:r>
        <w:rPr>
          <w:w w:val="110"/>
        </w:rPr>
        <w:t>world",</w:t>
      </w:r>
      <w:r>
        <w:rPr>
          <w:spacing w:val="-11"/>
          <w:w w:val="110"/>
        </w:rPr>
        <w:t xml:space="preserve"> </w:t>
      </w:r>
      <w:r>
        <w:rPr>
          <w:w w:val="110"/>
        </w:rPr>
        <w:t>brokenLetters</w:t>
      </w:r>
      <w:r>
        <w:rPr>
          <w:spacing w:val="-13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"ad"</w:t>
      </w:r>
      <w:r>
        <w:rPr>
          <w:spacing w:val="-53"/>
          <w:w w:val="110"/>
        </w:rPr>
        <w:t xml:space="preserve"> </w:t>
      </w:r>
      <w:r>
        <w:rPr>
          <w:w w:val="110"/>
        </w:rPr>
        <w:t>Output:</w:t>
      </w:r>
    </w:p>
    <w:p w14:paraId="372695B1">
      <w:pPr>
        <w:pStyle w:val="11"/>
        <w:spacing w:before="2"/>
        <w:ind w:left="1060"/>
      </w:pPr>
      <w:r>
        <w:rPr>
          <w:w w:val="100"/>
        </w:rPr>
        <w:t>1</w:t>
      </w:r>
    </w:p>
    <w:p w14:paraId="74C47547">
      <w:pPr>
        <w:pStyle w:val="11"/>
        <w:spacing w:before="126"/>
        <w:ind w:left="1060"/>
      </w:pPr>
      <w:r>
        <w:rPr>
          <w:spacing w:val="-1"/>
          <w:w w:val="110"/>
        </w:rPr>
        <w:t>Explanation:</w:t>
      </w:r>
      <w:r>
        <w:rPr>
          <w:spacing w:val="-12"/>
          <w:w w:val="110"/>
        </w:rPr>
        <w:t xml:space="preserve"> </w:t>
      </w:r>
      <w:r>
        <w:rPr>
          <w:w w:val="110"/>
        </w:rPr>
        <w:t>We</w:t>
      </w:r>
      <w:r>
        <w:rPr>
          <w:spacing w:val="-14"/>
          <w:w w:val="110"/>
        </w:rPr>
        <w:t xml:space="preserve"> </w:t>
      </w:r>
      <w:r>
        <w:rPr>
          <w:w w:val="110"/>
        </w:rPr>
        <w:t>cannot</w:t>
      </w:r>
      <w:r>
        <w:rPr>
          <w:spacing w:val="-12"/>
          <w:w w:val="110"/>
        </w:rPr>
        <w:t xml:space="preserve"> </w:t>
      </w:r>
      <w:r>
        <w:rPr>
          <w:w w:val="110"/>
        </w:rPr>
        <w:t>type</w:t>
      </w:r>
      <w:r>
        <w:rPr>
          <w:spacing w:val="-13"/>
          <w:w w:val="110"/>
        </w:rPr>
        <w:t xml:space="preserve"> </w:t>
      </w:r>
      <w:r>
        <w:rPr>
          <w:w w:val="110"/>
        </w:rPr>
        <w:t>"world"</w:t>
      </w:r>
      <w:r>
        <w:rPr>
          <w:spacing w:val="-12"/>
          <w:w w:val="110"/>
        </w:rPr>
        <w:t xml:space="preserve"> </w:t>
      </w:r>
      <w:r>
        <w:rPr>
          <w:w w:val="110"/>
        </w:rPr>
        <w:t>because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'd'</w:t>
      </w:r>
      <w:r>
        <w:rPr>
          <w:spacing w:val="-12"/>
          <w:w w:val="110"/>
        </w:rPr>
        <w:t xml:space="preserve"> </w:t>
      </w:r>
      <w:r>
        <w:rPr>
          <w:w w:val="110"/>
        </w:rPr>
        <w:t>key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3"/>
          <w:w w:val="110"/>
        </w:rPr>
        <w:t xml:space="preserve"> </w:t>
      </w:r>
      <w:r>
        <w:rPr>
          <w:w w:val="110"/>
        </w:rPr>
        <w:t>broken.</w:t>
      </w:r>
    </w:p>
    <w:p w14:paraId="7B3FCDB1">
      <w:pPr>
        <w:pStyle w:val="11"/>
        <w:spacing w:before="4"/>
        <w:rPr>
          <w:sz w:val="35"/>
        </w:rPr>
      </w:pPr>
    </w:p>
    <w:p w14:paraId="4DDFC84D">
      <w:pPr>
        <w:spacing w:before="0"/>
        <w:ind w:left="1060" w:right="0" w:firstLine="0"/>
        <w:jc w:val="left"/>
        <w:rPr>
          <w:b/>
          <w:sz w:val="23"/>
        </w:rPr>
      </w:pPr>
      <w:r>
        <w:pict>
          <v:shape id="_x0000_s2157" o:spid="_x0000_s2157" o:spt="202" type="#_x0000_t202" style="position:absolute;left:0pt;margin-left:536.6pt;margin-top:356.7pt;height:12pt;width:2.8pt;mso-position-horizontal-relative:page;z-index:-2514391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73A5C45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13052050">
      <w:pPr>
        <w:pStyle w:val="11"/>
        <w:spacing w:before="2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9"/>
        <w:gridCol w:w="996"/>
      </w:tblGrid>
      <w:tr w14:paraId="771348D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" w:hRule="atLeast"/>
        </w:trPr>
        <w:tc>
          <w:tcPr>
            <w:tcW w:w="1219" w:type="dxa"/>
            <w:shd w:val="clear" w:color="auto" w:fill="F8F8FF"/>
          </w:tcPr>
          <w:p w14:paraId="0EEB333B">
            <w:pPr>
              <w:pStyle w:val="15"/>
              <w:spacing w:before="105"/>
              <w:ind w:left="9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 w14:paraId="1BF8F2A6">
            <w:pPr>
              <w:pStyle w:val="15"/>
              <w:spacing w:before="105"/>
              <w:ind w:left="95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66D7065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3" w:hRule="atLeast"/>
        </w:trPr>
        <w:tc>
          <w:tcPr>
            <w:tcW w:w="1219" w:type="dxa"/>
            <w:shd w:val="clear" w:color="auto" w:fill="F5F5F5"/>
          </w:tcPr>
          <w:p w14:paraId="37E90C71">
            <w:pPr>
              <w:pStyle w:val="15"/>
              <w:spacing w:before="102" w:line="244" w:lineRule="auto"/>
              <w:ind w:left="95" w:right="64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hello world</w:t>
            </w:r>
            <w:r>
              <w:rPr>
                <w:rFonts w:ascii="Cambria"/>
                <w:spacing w:val="-44"/>
                <w:w w:val="105"/>
                <w:sz w:val="20"/>
              </w:rPr>
              <w:t xml:space="preserve"> </w:t>
            </w:r>
            <w:r>
              <w:rPr>
                <w:rFonts w:ascii="Cambria"/>
                <w:w w:val="105"/>
                <w:sz w:val="20"/>
              </w:rPr>
              <w:t>ad</w:t>
            </w:r>
          </w:p>
        </w:tc>
        <w:tc>
          <w:tcPr>
            <w:tcW w:w="996" w:type="dxa"/>
            <w:shd w:val="clear" w:color="auto" w:fill="F5F5F5"/>
          </w:tcPr>
          <w:p w14:paraId="0C25799A">
            <w:pPr>
              <w:pStyle w:val="15"/>
              <w:spacing w:before="102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w w:val="100"/>
                <w:sz w:val="20"/>
              </w:rPr>
              <w:t>1</w:t>
            </w:r>
          </w:p>
        </w:tc>
      </w:tr>
    </w:tbl>
    <w:p w14:paraId="7D155CB1">
      <w:pPr>
        <w:pStyle w:val="11"/>
        <w:rPr>
          <w:b/>
          <w:sz w:val="20"/>
        </w:rPr>
      </w:pPr>
    </w:p>
    <w:p w14:paraId="7043F6A9">
      <w:pPr>
        <w:pStyle w:val="11"/>
        <w:rPr>
          <w:b/>
          <w:sz w:val="20"/>
        </w:rPr>
      </w:pPr>
    </w:p>
    <w:p w14:paraId="1F0CDB3B">
      <w:pPr>
        <w:pStyle w:val="11"/>
        <w:rPr>
          <w:b/>
          <w:sz w:val="20"/>
        </w:rPr>
      </w:pPr>
    </w:p>
    <w:p w14:paraId="58E44399">
      <w:pPr>
        <w:pStyle w:val="11"/>
        <w:rPr>
          <w:b/>
          <w:sz w:val="20"/>
        </w:rPr>
      </w:pPr>
    </w:p>
    <w:p w14:paraId="0C29FFD3">
      <w:pPr>
        <w:pStyle w:val="11"/>
        <w:rPr>
          <w:b/>
          <w:sz w:val="20"/>
        </w:rPr>
      </w:pPr>
    </w:p>
    <w:p w14:paraId="116FBE77">
      <w:pPr>
        <w:pStyle w:val="11"/>
        <w:rPr>
          <w:b/>
          <w:sz w:val="20"/>
        </w:rPr>
      </w:pPr>
    </w:p>
    <w:p w14:paraId="4D7E7209">
      <w:pPr>
        <w:pStyle w:val="11"/>
        <w:rPr>
          <w:b/>
          <w:sz w:val="20"/>
        </w:rPr>
      </w:pPr>
    </w:p>
    <w:p w14:paraId="7009938F">
      <w:pPr>
        <w:pStyle w:val="11"/>
        <w:rPr>
          <w:b/>
          <w:sz w:val="20"/>
        </w:rPr>
      </w:pPr>
    </w:p>
    <w:p w14:paraId="54721ADF">
      <w:pPr>
        <w:pStyle w:val="11"/>
        <w:rPr>
          <w:b/>
          <w:sz w:val="20"/>
        </w:rPr>
      </w:pPr>
    </w:p>
    <w:p w14:paraId="18FDF691">
      <w:pPr>
        <w:pStyle w:val="11"/>
        <w:rPr>
          <w:b/>
          <w:sz w:val="20"/>
        </w:rPr>
      </w:pPr>
    </w:p>
    <w:p w14:paraId="0EF42979">
      <w:pPr>
        <w:pStyle w:val="11"/>
        <w:rPr>
          <w:b/>
          <w:sz w:val="20"/>
        </w:rPr>
      </w:pPr>
    </w:p>
    <w:p w14:paraId="48C5B827">
      <w:pPr>
        <w:pStyle w:val="11"/>
        <w:rPr>
          <w:b/>
          <w:sz w:val="20"/>
        </w:rPr>
      </w:pPr>
    </w:p>
    <w:p w14:paraId="6D861814">
      <w:pPr>
        <w:pStyle w:val="11"/>
        <w:rPr>
          <w:b/>
          <w:sz w:val="20"/>
        </w:rPr>
      </w:pPr>
    </w:p>
    <w:p w14:paraId="42A5B9F7">
      <w:pPr>
        <w:pStyle w:val="11"/>
        <w:rPr>
          <w:b/>
          <w:sz w:val="20"/>
        </w:rPr>
      </w:pPr>
    </w:p>
    <w:p w14:paraId="17C862EE">
      <w:pPr>
        <w:pStyle w:val="11"/>
        <w:rPr>
          <w:b/>
          <w:sz w:val="20"/>
        </w:rPr>
      </w:pPr>
    </w:p>
    <w:p w14:paraId="65AC02AC">
      <w:pPr>
        <w:pStyle w:val="11"/>
        <w:rPr>
          <w:b/>
          <w:sz w:val="20"/>
        </w:rPr>
      </w:pPr>
    </w:p>
    <w:p w14:paraId="16C9908F">
      <w:pPr>
        <w:pStyle w:val="11"/>
        <w:rPr>
          <w:b/>
          <w:sz w:val="20"/>
        </w:rPr>
      </w:pPr>
    </w:p>
    <w:p w14:paraId="3842630A">
      <w:pPr>
        <w:pStyle w:val="11"/>
        <w:rPr>
          <w:b/>
          <w:sz w:val="20"/>
        </w:rPr>
      </w:pPr>
    </w:p>
    <w:p w14:paraId="0F098904">
      <w:pPr>
        <w:pStyle w:val="11"/>
        <w:rPr>
          <w:b/>
          <w:sz w:val="20"/>
        </w:rPr>
      </w:pPr>
    </w:p>
    <w:p w14:paraId="542563E5">
      <w:pPr>
        <w:pStyle w:val="11"/>
        <w:rPr>
          <w:b/>
          <w:sz w:val="20"/>
        </w:rPr>
      </w:pPr>
    </w:p>
    <w:p w14:paraId="4979DA0B">
      <w:pPr>
        <w:pStyle w:val="11"/>
        <w:rPr>
          <w:b/>
          <w:sz w:val="20"/>
        </w:rPr>
      </w:pPr>
    </w:p>
    <w:p w14:paraId="2EE9220C">
      <w:pPr>
        <w:pStyle w:val="11"/>
        <w:spacing w:before="3"/>
        <w:rPr>
          <w:b/>
        </w:rPr>
      </w:pPr>
      <w:r>
        <w:pict>
          <v:group id="_x0000_s2158" o:spid="_x0000_s2158" o:spt="203" style="position:absolute;left:0pt;margin-left:49.4pt;margin-top:15.6pt;height:21.75pt;width:502.35pt;mso-position-horizontal-relative:page;mso-wrap-distance-bottom:0pt;mso-wrap-distance-top:0pt;z-index:-251272192;mso-width-relative:page;mso-height-relative:page;" coordorigin="989,313" coordsize="10047,435">
            <o:lock v:ext="edit"/>
            <v:shape id="_x0000_s2159" o:spid="_x0000_s2159" style="position:absolute;left:1120;top:313;height:35;width:9835;" filled="f" stroked="t" coordorigin="1120,313" coordsize="9835,35" path="m1120,348l10955,348m1120,313l10955,313e">
              <v:path arrowok="t"/>
              <v:fill on="f" focussize="0,0"/>
              <v:stroke weight="0.05pt" color="#000000"/>
              <v:imagedata o:title=""/>
              <o:lock v:ext="edit"/>
            </v:shape>
            <v:rect id="_x0000_s2160" o:spid="_x0000_s2160" o:spt="1" style="position:absolute;left:10350;top:34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61" o:spid="_x0000_s2161" o:spt="202" type="#_x0000_t202" style="position:absolute;left:988;top:312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FEF8498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62" o:spid="_x0000_s2162" o:spt="202" type="#_x0000_t202" style="position:absolute;left:10360;top:34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8B55ECF">
                    <w:pPr>
                      <w:spacing w:before="97"/>
                      <w:ind w:left="208" w:right="20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</w:p>
    <w:p w14:paraId="7BB62D40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126</w:t>
      </w:r>
    </w:p>
    <w:p w14:paraId="77625A9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AD3D1B4">
      <w:pPr>
        <w:pStyle w:val="11"/>
        <w:spacing w:before="4"/>
        <w:rPr>
          <w:rFonts w:ascii="Arial MT"/>
          <w:sz w:val="20"/>
        </w:rPr>
      </w:pPr>
      <w:r>
        <w:pict>
          <v:shape id="_x0000_s2163" o:spid="_x0000_s2163" style="position:absolute;left:0pt;margin-left:24pt;margin-top:23.95pt;height:744.15pt;width:564.15pt;mso-position-horizontal-relative:page;mso-position-vertical-relative:page;z-index:-251438080;mso-width-relative:page;mso-height-relative:page;" fillcolor="#000000" filled="t" stroked="f" coordorigin="480,480" coordsize="11283,14883" path="m11734,523l11705,523,11705,538,11705,15305,538,15305,538,538,11705,538,11705,523,538,523,523,523,523,538,523,15305,523,15334,538,15334,11705,15334,11734,15334,11734,15305,11734,538,11734,523xm11762,15348l11762,15348,11762,15305,11748,15305,11748,15348,11705,15348,538,15348,509,15348,509,15305,480,15305,480,15348,480,15362,509,15362,538,15362,11705,15362,11748,15362,11762,15362,11762,15362,11762,15348xm11762,480l11762,480,11748,480,11705,480,538,480,509,480,480,480,480,509,480,538,480,15305,509,15305,509,538,509,509,538,509,11705,509,11748,509,11748,538,11748,15305,11762,15305,11762,538,11762,509,11762,509,11762,480xe">
            <v:path arrowok="t"/>
            <v:fill on="t" focussize="0,0"/>
            <v:stroke on="f"/>
            <v:imagedata o:title=""/>
            <o:lock v:ext="edit"/>
          </v:shape>
        </w:pict>
      </w:r>
    </w:p>
    <w:p w14:paraId="76EEBB81">
      <w:pPr>
        <w:pStyle w:val="11"/>
        <w:spacing w:before="109"/>
        <w:ind w:left="1060"/>
      </w:pPr>
      <w:r>
        <w:rPr>
          <w:w w:val="115"/>
        </w:rPr>
        <w:t>PROGRAM:</w:t>
      </w:r>
    </w:p>
    <w:p w14:paraId="2132721B">
      <w:pPr>
        <w:pStyle w:val="11"/>
        <w:spacing w:before="127" w:line="352" w:lineRule="auto"/>
        <w:ind w:left="1060" w:right="8625"/>
      </w:pPr>
      <w:r>
        <w:rPr>
          <w:w w:val="105"/>
        </w:rPr>
        <w:t>str1=input().split()</w:t>
      </w:r>
      <w:r>
        <w:rPr>
          <w:spacing w:val="-51"/>
          <w:w w:val="105"/>
        </w:rPr>
        <w:t xml:space="preserve"> </w:t>
      </w:r>
      <w:r>
        <w:rPr>
          <w:w w:val="105"/>
        </w:rPr>
        <w:t>str2=input()</w:t>
      </w:r>
      <w:r>
        <w:rPr>
          <w:spacing w:val="1"/>
          <w:w w:val="105"/>
        </w:rPr>
        <w:t xml:space="preserve"> </w:t>
      </w:r>
      <w:r>
        <w:rPr>
          <w:w w:val="105"/>
        </w:rPr>
        <w:t>count=0</w:t>
      </w:r>
    </w:p>
    <w:p w14:paraId="6D6D4506">
      <w:pPr>
        <w:pStyle w:val="11"/>
        <w:spacing w:before="1" w:line="352" w:lineRule="auto"/>
        <w:ind w:left="1317" w:right="7797" w:hanging="257"/>
      </w:pP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word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str1:</w:t>
      </w:r>
      <w:r>
        <w:rPr>
          <w:spacing w:val="1"/>
          <w:w w:val="105"/>
        </w:rPr>
        <w:t xml:space="preserve"> </w:t>
      </w:r>
      <w:r>
        <w:t>word=word.lower()</w:t>
      </w:r>
      <w:r>
        <w:rPr>
          <w:spacing w:val="-48"/>
        </w:rPr>
        <w:t xml:space="preserve"> </w:t>
      </w:r>
      <w:r>
        <w:rPr>
          <w:w w:val="105"/>
        </w:rPr>
        <w:t>present=0</w:t>
      </w:r>
    </w:p>
    <w:p w14:paraId="12F782EC">
      <w:pPr>
        <w:pStyle w:val="11"/>
        <w:spacing w:before="1"/>
        <w:ind w:left="1317"/>
      </w:pPr>
      <w:r>
        <w:rPr>
          <w:w w:val="110"/>
        </w:rPr>
        <w:t>for i</w:t>
      </w:r>
      <w:r>
        <w:rPr>
          <w:spacing w:val="-4"/>
          <w:w w:val="110"/>
        </w:rPr>
        <w:t xml:space="preserve"> </w:t>
      </w:r>
      <w:r>
        <w:rPr>
          <w:w w:val="110"/>
        </w:rPr>
        <w:t>in str2:</w:t>
      </w:r>
    </w:p>
    <w:p w14:paraId="4C501B97">
      <w:pPr>
        <w:pStyle w:val="11"/>
        <w:spacing w:before="127" w:line="352" w:lineRule="auto"/>
        <w:ind w:left="1830" w:right="8772" w:hanging="257"/>
      </w:pPr>
      <w:r>
        <w:rPr>
          <w:w w:val="110"/>
        </w:rPr>
        <w:t>if i in word:</w:t>
      </w:r>
      <w:r>
        <w:rPr>
          <w:spacing w:val="1"/>
          <w:w w:val="110"/>
        </w:rPr>
        <w:t xml:space="preserve"> </w:t>
      </w:r>
      <w:r>
        <w:rPr>
          <w:w w:val="105"/>
        </w:rPr>
        <w:t>present=1</w:t>
      </w:r>
      <w:r>
        <w:rPr>
          <w:spacing w:val="-51"/>
          <w:w w:val="105"/>
        </w:rPr>
        <w:t xml:space="preserve"> </w:t>
      </w:r>
      <w:r>
        <w:rPr>
          <w:w w:val="110"/>
        </w:rPr>
        <w:t>break</w:t>
      </w:r>
    </w:p>
    <w:p w14:paraId="3685A8A7">
      <w:pPr>
        <w:pStyle w:val="11"/>
        <w:spacing w:line="355" w:lineRule="auto"/>
        <w:ind w:left="1574" w:right="8776" w:hanging="255"/>
      </w:pPr>
      <w:r>
        <w:rPr>
          <w:spacing w:val="-1"/>
          <w:w w:val="105"/>
        </w:rPr>
        <w:t>if(present==0):</w:t>
      </w:r>
      <w:r>
        <w:rPr>
          <w:spacing w:val="-51"/>
          <w:w w:val="105"/>
        </w:rPr>
        <w:t xml:space="preserve"> </w:t>
      </w:r>
      <w:r>
        <w:rPr>
          <w:w w:val="105"/>
        </w:rPr>
        <w:t>count+=1</w:t>
      </w:r>
    </w:p>
    <w:p w14:paraId="6278F97F">
      <w:pPr>
        <w:pStyle w:val="11"/>
        <w:spacing w:line="266" w:lineRule="exact"/>
        <w:ind w:left="1060"/>
      </w:pPr>
      <w:r>
        <w:rPr>
          <w:w w:val="105"/>
        </w:rPr>
        <w:t>print(count)</w:t>
      </w:r>
    </w:p>
    <w:p w14:paraId="2C63DD38">
      <w:pPr>
        <w:pStyle w:val="11"/>
        <w:rPr>
          <w:sz w:val="20"/>
        </w:rPr>
      </w:pPr>
    </w:p>
    <w:p w14:paraId="427B4059">
      <w:pPr>
        <w:pStyle w:val="11"/>
        <w:spacing w:before="10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"/>
        <w:gridCol w:w="4371"/>
        <w:gridCol w:w="1133"/>
        <w:gridCol w:w="569"/>
        <w:gridCol w:w="199"/>
      </w:tblGrid>
      <w:tr w14:paraId="2569975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99" w:type="dxa"/>
            <w:shd w:val="clear" w:color="auto" w:fill="F8F8FF"/>
          </w:tcPr>
          <w:p w14:paraId="3288582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1" w:type="dxa"/>
            <w:shd w:val="clear" w:color="auto" w:fill="F8F8FF"/>
          </w:tcPr>
          <w:p w14:paraId="68BE067F">
            <w:pPr>
              <w:pStyle w:val="15"/>
              <w:spacing w:before="96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Input</w:t>
            </w:r>
          </w:p>
        </w:tc>
        <w:tc>
          <w:tcPr>
            <w:tcW w:w="1133" w:type="dxa"/>
            <w:shd w:val="clear" w:color="auto" w:fill="F8F8FF"/>
          </w:tcPr>
          <w:p w14:paraId="3B95A98F">
            <w:pPr>
              <w:pStyle w:val="15"/>
              <w:spacing w:before="96"/>
              <w:ind w:left="95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 w14:paraId="41F1D0AF">
            <w:pPr>
              <w:pStyle w:val="15"/>
              <w:spacing w:before="96"/>
              <w:ind w:left="96"/>
              <w:rPr>
                <w:rFonts w:ascii="Segoe UI"/>
                <w:b/>
                <w:sz w:val="22"/>
              </w:rPr>
            </w:pPr>
            <w:r>
              <w:rPr>
                <w:rFonts w:ascii="Segoe UI"/>
                <w:b/>
                <w:sz w:val="22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 w14:paraId="014D6E3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851FF7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 w:hRule="atLeast"/>
        </w:trPr>
        <w:tc>
          <w:tcPr>
            <w:tcW w:w="199" w:type="dxa"/>
            <w:shd w:val="clear" w:color="auto" w:fill="E4E4E4"/>
          </w:tcPr>
          <w:p w14:paraId="59A8B0C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1" w:type="dxa"/>
            <w:shd w:val="clear" w:color="auto" w:fill="E4E4E4"/>
          </w:tcPr>
          <w:p w14:paraId="57DF5A61">
            <w:pPr>
              <w:pStyle w:val="15"/>
              <w:spacing w:before="96"/>
              <w:ind w:left="95" w:right="3108"/>
              <w:rPr>
                <w:sz w:val="19"/>
              </w:rPr>
            </w:pPr>
            <w:r>
              <w:rPr>
                <w:color w:val="1D2024"/>
                <w:sz w:val="19"/>
              </w:rPr>
              <w:t>hello</w:t>
            </w:r>
            <w:r>
              <w:rPr>
                <w:color w:val="1D2024"/>
                <w:spacing w:val="-17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world</w:t>
            </w:r>
            <w:r>
              <w:rPr>
                <w:color w:val="1D2024"/>
                <w:spacing w:val="-10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ad</w:t>
            </w:r>
          </w:p>
        </w:tc>
        <w:tc>
          <w:tcPr>
            <w:tcW w:w="1133" w:type="dxa"/>
            <w:shd w:val="clear" w:color="auto" w:fill="E4E4E4"/>
          </w:tcPr>
          <w:p w14:paraId="5244DE18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569" w:type="dxa"/>
            <w:shd w:val="clear" w:color="auto" w:fill="E4E4E4"/>
          </w:tcPr>
          <w:p w14:paraId="6F2354C0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199" w:type="dxa"/>
            <w:shd w:val="clear" w:color="auto" w:fill="E4E4E4"/>
          </w:tcPr>
          <w:p w14:paraId="22EAC13E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03D0B1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99" w:type="dxa"/>
            <w:shd w:val="clear" w:color="auto" w:fill="F5F5F5"/>
          </w:tcPr>
          <w:p w14:paraId="5676366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1" w:type="dxa"/>
            <w:shd w:val="clear" w:color="auto" w:fill="F5F5F5"/>
          </w:tcPr>
          <w:p w14:paraId="00011BCF">
            <w:pPr>
              <w:pStyle w:val="15"/>
              <w:spacing w:before="93"/>
              <w:ind w:left="95" w:right="2789"/>
              <w:rPr>
                <w:sz w:val="19"/>
              </w:rPr>
            </w:pPr>
            <w:r>
              <w:rPr>
                <w:color w:val="1D2024"/>
                <w:sz w:val="19"/>
              </w:rPr>
              <w:t>Welcome</w:t>
            </w:r>
            <w:r>
              <w:rPr>
                <w:color w:val="1D2024"/>
                <w:spacing w:val="-6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to</w:t>
            </w:r>
            <w:r>
              <w:rPr>
                <w:color w:val="1D2024"/>
                <w:spacing w:val="-5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REC</w:t>
            </w:r>
            <w:r>
              <w:rPr>
                <w:color w:val="1D2024"/>
                <w:spacing w:val="-101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e</w:t>
            </w:r>
          </w:p>
        </w:tc>
        <w:tc>
          <w:tcPr>
            <w:tcW w:w="1133" w:type="dxa"/>
            <w:shd w:val="clear" w:color="auto" w:fill="F5F5F5"/>
          </w:tcPr>
          <w:p w14:paraId="26542BED">
            <w:pPr>
              <w:pStyle w:val="15"/>
              <w:spacing w:before="93"/>
              <w:ind w:left="95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569" w:type="dxa"/>
            <w:shd w:val="clear" w:color="auto" w:fill="F5F5F5"/>
          </w:tcPr>
          <w:p w14:paraId="48583207">
            <w:pPr>
              <w:pStyle w:val="15"/>
              <w:spacing w:before="93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1</w:t>
            </w:r>
          </w:p>
        </w:tc>
        <w:tc>
          <w:tcPr>
            <w:tcW w:w="199" w:type="dxa"/>
            <w:tcBorders>
              <w:bottom w:val="nil"/>
            </w:tcBorders>
            <w:shd w:val="clear" w:color="auto" w:fill="F5F5F5"/>
          </w:tcPr>
          <w:p w14:paraId="1811ECD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6BD076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99" w:type="dxa"/>
            <w:shd w:val="clear" w:color="auto" w:fill="E4E4E4"/>
          </w:tcPr>
          <w:p w14:paraId="60B0CDE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1" w:type="dxa"/>
            <w:shd w:val="clear" w:color="auto" w:fill="E4E4E4"/>
          </w:tcPr>
          <w:p w14:paraId="5E5A4E6A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sz w:val="19"/>
              </w:rPr>
              <w:t>Faculty</w:t>
            </w:r>
            <w:r>
              <w:rPr>
                <w:color w:val="1D2024"/>
                <w:spacing w:val="-7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Upskilling</w:t>
            </w:r>
            <w:r>
              <w:rPr>
                <w:color w:val="1D2024"/>
                <w:spacing w:val="-6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in</w:t>
            </w:r>
            <w:r>
              <w:rPr>
                <w:color w:val="1D2024"/>
                <w:spacing w:val="-6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Python</w:t>
            </w:r>
            <w:r>
              <w:rPr>
                <w:color w:val="1D2024"/>
                <w:spacing w:val="-6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Programming</w:t>
            </w:r>
            <w:r>
              <w:rPr>
                <w:color w:val="1D2024"/>
                <w:spacing w:val="-102"/>
                <w:sz w:val="19"/>
              </w:rPr>
              <w:t xml:space="preserve"> </w:t>
            </w:r>
            <w:r>
              <w:rPr>
                <w:color w:val="1D2024"/>
                <w:sz w:val="19"/>
              </w:rPr>
              <w:t>ak</w:t>
            </w:r>
          </w:p>
        </w:tc>
        <w:tc>
          <w:tcPr>
            <w:tcW w:w="1133" w:type="dxa"/>
            <w:shd w:val="clear" w:color="auto" w:fill="E4E4E4"/>
          </w:tcPr>
          <w:p w14:paraId="55D55829">
            <w:pPr>
              <w:pStyle w:val="15"/>
              <w:spacing w:before="96"/>
              <w:ind w:left="95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569" w:type="dxa"/>
            <w:shd w:val="clear" w:color="auto" w:fill="E4E4E4"/>
          </w:tcPr>
          <w:p w14:paraId="725C553A">
            <w:pPr>
              <w:pStyle w:val="15"/>
              <w:spacing w:before="96"/>
              <w:ind w:left="96"/>
              <w:rPr>
                <w:sz w:val="19"/>
              </w:rPr>
            </w:pPr>
            <w:r>
              <w:rPr>
                <w:color w:val="1D2024"/>
                <w:w w:val="99"/>
                <w:sz w:val="19"/>
              </w:rPr>
              <w:t>2</w:t>
            </w:r>
          </w:p>
        </w:tc>
        <w:tc>
          <w:tcPr>
            <w:tcW w:w="199" w:type="dxa"/>
            <w:tcBorders>
              <w:top w:val="nil"/>
              <w:bottom w:val="nil"/>
              <w:right w:val="nil"/>
            </w:tcBorders>
            <w:shd w:val="clear" w:color="auto" w:fill="AAFFAA"/>
          </w:tcPr>
          <w:p w14:paraId="42B35284">
            <w:pPr>
              <w:pStyle w:val="15"/>
              <w:ind w:left="-8" w:right="-8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pict>
                <v:group id="_x0000_s2164" o:spid="_x0000_s2164" o:spt="203" style="height:32.65pt;width:10.7pt;" coordsize="214,653">
                  <o:lock v:ext="edit"/>
                  <v:rect id="_x0000_s2165" o:spid="_x0000_s2165" o:spt="1" style="position:absolute;left:7;top:96;height:476;width:200;" fillcolor="#AAFFAA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2166" o:spid="_x0000_s2166" o:spt="75" type="#_x0000_t75" style="position:absolute;left:0;top:0;height:111;width:214;" filled="f" stroked="f" coordsize="21600,21600">
                    <v:path/>
                    <v:fill on="f" focussize="0,0"/>
                    <v:stroke on="f"/>
                    <v:imagedata r:id="rId119" o:title=""/>
                    <o:lock v:ext="edit" aspectratio="t"/>
                  </v:shape>
                  <v:rect id="_x0000_s2167" o:spid="_x0000_s2167" o:spt="1" style="position:absolute;left:9;top:556;height:96;width:197;" fillcolor="#AAFFAA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</w:tr>
    </w:tbl>
    <w:p w14:paraId="64C31C37">
      <w:pPr>
        <w:pStyle w:val="11"/>
        <w:rPr>
          <w:sz w:val="20"/>
        </w:rPr>
      </w:pPr>
    </w:p>
    <w:p w14:paraId="4C57D7D4">
      <w:pPr>
        <w:pStyle w:val="11"/>
        <w:rPr>
          <w:sz w:val="20"/>
        </w:rPr>
      </w:pPr>
    </w:p>
    <w:p w14:paraId="27DCB9CE">
      <w:pPr>
        <w:pStyle w:val="11"/>
        <w:rPr>
          <w:sz w:val="20"/>
        </w:rPr>
      </w:pPr>
    </w:p>
    <w:p w14:paraId="4BEF8F07">
      <w:pPr>
        <w:pStyle w:val="11"/>
        <w:rPr>
          <w:sz w:val="20"/>
        </w:rPr>
      </w:pPr>
    </w:p>
    <w:p w14:paraId="51C970AB">
      <w:pPr>
        <w:pStyle w:val="11"/>
        <w:rPr>
          <w:sz w:val="20"/>
        </w:rPr>
      </w:pPr>
    </w:p>
    <w:p w14:paraId="72C8626A">
      <w:pPr>
        <w:pStyle w:val="11"/>
        <w:rPr>
          <w:sz w:val="20"/>
        </w:rPr>
      </w:pPr>
    </w:p>
    <w:p w14:paraId="2DB8A933">
      <w:pPr>
        <w:pStyle w:val="11"/>
        <w:rPr>
          <w:sz w:val="20"/>
        </w:rPr>
      </w:pPr>
    </w:p>
    <w:p w14:paraId="62164003">
      <w:pPr>
        <w:pStyle w:val="11"/>
        <w:rPr>
          <w:sz w:val="20"/>
        </w:rPr>
      </w:pPr>
    </w:p>
    <w:p w14:paraId="0DC26FE6">
      <w:pPr>
        <w:pStyle w:val="11"/>
        <w:rPr>
          <w:sz w:val="20"/>
        </w:rPr>
      </w:pPr>
    </w:p>
    <w:p w14:paraId="1CD273F9">
      <w:pPr>
        <w:pStyle w:val="11"/>
        <w:rPr>
          <w:sz w:val="20"/>
        </w:rPr>
      </w:pPr>
    </w:p>
    <w:p w14:paraId="0335707B">
      <w:pPr>
        <w:pStyle w:val="11"/>
        <w:rPr>
          <w:sz w:val="20"/>
        </w:rPr>
      </w:pPr>
    </w:p>
    <w:p w14:paraId="62CC4016">
      <w:pPr>
        <w:pStyle w:val="11"/>
        <w:rPr>
          <w:sz w:val="20"/>
        </w:rPr>
      </w:pPr>
    </w:p>
    <w:p w14:paraId="02A965B0">
      <w:pPr>
        <w:pStyle w:val="11"/>
        <w:rPr>
          <w:sz w:val="20"/>
        </w:rPr>
      </w:pPr>
    </w:p>
    <w:p w14:paraId="2C0319CE">
      <w:pPr>
        <w:pStyle w:val="11"/>
        <w:rPr>
          <w:sz w:val="20"/>
        </w:rPr>
      </w:pPr>
    </w:p>
    <w:p w14:paraId="6AE588A0">
      <w:pPr>
        <w:pStyle w:val="11"/>
        <w:rPr>
          <w:sz w:val="20"/>
        </w:rPr>
      </w:pPr>
    </w:p>
    <w:p w14:paraId="1A6D4703">
      <w:pPr>
        <w:pStyle w:val="11"/>
        <w:rPr>
          <w:sz w:val="20"/>
        </w:rPr>
      </w:pPr>
    </w:p>
    <w:p w14:paraId="79CE70FC">
      <w:pPr>
        <w:pStyle w:val="11"/>
        <w:spacing w:before="10"/>
        <w:rPr>
          <w:sz w:val="19"/>
        </w:rPr>
      </w:pPr>
      <w:r>
        <w:pict>
          <v:group id="_x0000_s2168" o:spid="_x0000_s2168" o:spt="203" style="position:absolute;left:0pt;margin-left:49.4pt;margin-top:13.6pt;height:21.75pt;width:502.35pt;mso-position-horizontal-relative:page;mso-wrap-distance-bottom:0pt;mso-wrap-distance-top:0pt;z-index:-251271168;mso-width-relative:page;mso-height-relative:page;" coordorigin="989,273" coordsize="10047,435">
            <o:lock v:ext="edit"/>
            <v:shape id="_x0000_s2169" o:spid="_x0000_s2169" style="position:absolute;left:1120;top:273;height:35;width:9835;" filled="f" stroked="t" coordorigin="1120,273" coordsize="9835,35" path="m1120,308l10955,308m1120,273l10955,273e">
              <v:path arrowok="t"/>
              <v:fill on="f" focussize="0,0"/>
              <v:stroke weight="0.05pt" color="#000000"/>
              <v:imagedata o:title=""/>
              <o:lock v:ext="edit"/>
            </v:shape>
            <v:rect id="_x0000_s2170" o:spid="_x0000_s2170" o:spt="1" style="position:absolute;left:10350;top:30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171" o:spid="_x0000_s2171" o:spt="202" type="#_x0000_t202" style="position:absolute;left:988;top:273;height:435;width:100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99ADFEE">
                    <w:pPr>
                      <w:spacing w:before="74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 of Computer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 Systems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 College</w:t>
                    </w:r>
                  </w:p>
                </w:txbxContent>
              </v:textbox>
            </v:shape>
            <v:shape id="_x0000_s2172" o:spid="_x0000_s2172" o:spt="202" type="#_x0000_t202" style="position:absolute;left:10360;top:30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AC25AFB">
                    <w:pPr>
                      <w:spacing w:before="97"/>
                      <w:ind w:left="208" w:right="20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6C15E99A">
      <w:pPr>
        <w:pStyle w:val="11"/>
        <w:spacing w:before="1"/>
        <w:rPr>
          <w:sz w:val="10"/>
        </w:rPr>
      </w:pPr>
    </w:p>
    <w:p w14:paraId="01308781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173" o:spid="_x0000_s2173" o:spt="202" type="#_x0000_t202" style="position:absolute;left:0pt;margin-left:536.6pt;margin-top:-25.65pt;height:12pt;width:2.8pt;mso-position-horizontal-relative:page;z-index:-2514380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B32897B">
                  <w:pPr>
                    <w:spacing w:before="6" w:line="233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127</w:t>
      </w:r>
    </w:p>
    <w:p w14:paraId="2A27375F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072B6B98">
      <w:pPr>
        <w:pStyle w:val="11"/>
        <w:rPr>
          <w:rFonts w:ascii="Arial MT"/>
          <w:sz w:val="20"/>
        </w:rPr>
      </w:pPr>
      <w:r>
        <w:pict>
          <v:shape id="_x0000_s2174" o:spid="_x0000_s2174" style="position:absolute;left:0pt;margin-left:24pt;margin-top:23.95pt;height:744.2pt;width:564.2pt;mso-position-horizontal-relative:page;mso-position-vertical-relative:page;z-index:-251436032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439FF33B">
      <w:pPr>
        <w:pStyle w:val="11"/>
        <w:rPr>
          <w:rFonts w:ascii="Arial MT"/>
          <w:sz w:val="20"/>
        </w:rPr>
      </w:pPr>
    </w:p>
    <w:p w14:paraId="05AD4423">
      <w:pPr>
        <w:pStyle w:val="11"/>
        <w:rPr>
          <w:rFonts w:ascii="Arial MT"/>
          <w:sz w:val="20"/>
        </w:rPr>
      </w:pPr>
    </w:p>
    <w:p w14:paraId="4BEAB142">
      <w:pPr>
        <w:pStyle w:val="11"/>
        <w:rPr>
          <w:rFonts w:ascii="Arial MT"/>
          <w:sz w:val="20"/>
        </w:rPr>
      </w:pPr>
    </w:p>
    <w:p w14:paraId="58AFF840">
      <w:pPr>
        <w:pStyle w:val="11"/>
        <w:rPr>
          <w:rFonts w:ascii="Arial MT"/>
          <w:sz w:val="20"/>
        </w:rPr>
      </w:pPr>
    </w:p>
    <w:p w14:paraId="1F57F3A0">
      <w:pPr>
        <w:pStyle w:val="11"/>
        <w:rPr>
          <w:rFonts w:ascii="Arial MT"/>
          <w:sz w:val="20"/>
        </w:rPr>
      </w:pPr>
    </w:p>
    <w:p w14:paraId="723A79C0">
      <w:pPr>
        <w:pStyle w:val="11"/>
        <w:rPr>
          <w:rFonts w:ascii="Arial MT"/>
          <w:sz w:val="20"/>
        </w:rPr>
      </w:pPr>
    </w:p>
    <w:p w14:paraId="00954FD1">
      <w:pPr>
        <w:pStyle w:val="11"/>
        <w:rPr>
          <w:rFonts w:ascii="Arial MT"/>
          <w:sz w:val="20"/>
        </w:rPr>
      </w:pPr>
    </w:p>
    <w:p w14:paraId="357DBC11">
      <w:pPr>
        <w:pStyle w:val="11"/>
        <w:rPr>
          <w:rFonts w:ascii="Arial MT"/>
          <w:sz w:val="20"/>
        </w:rPr>
      </w:pPr>
    </w:p>
    <w:p w14:paraId="1B82CC9A">
      <w:pPr>
        <w:pStyle w:val="11"/>
        <w:rPr>
          <w:rFonts w:ascii="Arial MT"/>
          <w:sz w:val="20"/>
        </w:rPr>
      </w:pPr>
    </w:p>
    <w:p w14:paraId="1310057B">
      <w:pPr>
        <w:pStyle w:val="11"/>
        <w:rPr>
          <w:rFonts w:ascii="Arial MT"/>
          <w:sz w:val="20"/>
        </w:rPr>
      </w:pPr>
    </w:p>
    <w:p w14:paraId="7E3DBD8C">
      <w:pPr>
        <w:pStyle w:val="11"/>
        <w:rPr>
          <w:rFonts w:ascii="Arial MT"/>
          <w:sz w:val="20"/>
        </w:rPr>
      </w:pPr>
    </w:p>
    <w:p w14:paraId="73B22CB4">
      <w:pPr>
        <w:pStyle w:val="11"/>
        <w:rPr>
          <w:rFonts w:ascii="Arial MT"/>
          <w:sz w:val="20"/>
        </w:rPr>
      </w:pPr>
    </w:p>
    <w:p w14:paraId="34CA33D3">
      <w:pPr>
        <w:pStyle w:val="11"/>
        <w:rPr>
          <w:rFonts w:ascii="Arial MT"/>
          <w:sz w:val="20"/>
        </w:rPr>
      </w:pPr>
    </w:p>
    <w:p w14:paraId="52760DFD">
      <w:pPr>
        <w:pStyle w:val="11"/>
        <w:rPr>
          <w:rFonts w:ascii="Arial MT"/>
          <w:sz w:val="20"/>
        </w:rPr>
      </w:pPr>
    </w:p>
    <w:p w14:paraId="635B228D">
      <w:pPr>
        <w:pStyle w:val="11"/>
        <w:rPr>
          <w:rFonts w:ascii="Arial MT"/>
          <w:sz w:val="20"/>
        </w:rPr>
      </w:pPr>
    </w:p>
    <w:p w14:paraId="017D27A1">
      <w:pPr>
        <w:pStyle w:val="11"/>
        <w:rPr>
          <w:rFonts w:ascii="Arial MT"/>
          <w:sz w:val="20"/>
        </w:rPr>
      </w:pPr>
    </w:p>
    <w:p w14:paraId="08F9D0A8">
      <w:pPr>
        <w:pStyle w:val="11"/>
        <w:rPr>
          <w:rFonts w:ascii="Arial MT"/>
          <w:sz w:val="20"/>
        </w:rPr>
      </w:pPr>
    </w:p>
    <w:p w14:paraId="38B18578">
      <w:pPr>
        <w:pStyle w:val="11"/>
        <w:rPr>
          <w:rFonts w:ascii="Arial MT"/>
          <w:sz w:val="20"/>
        </w:rPr>
      </w:pPr>
    </w:p>
    <w:p w14:paraId="5BA35816">
      <w:pPr>
        <w:pStyle w:val="11"/>
        <w:rPr>
          <w:rFonts w:ascii="Arial MT"/>
          <w:sz w:val="20"/>
        </w:rPr>
      </w:pPr>
    </w:p>
    <w:p w14:paraId="0394FFA9">
      <w:pPr>
        <w:pStyle w:val="11"/>
        <w:spacing w:before="2"/>
        <w:rPr>
          <w:rFonts w:ascii="Arial MT"/>
          <w:sz w:val="16"/>
        </w:rPr>
      </w:pPr>
    </w:p>
    <w:p w14:paraId="52AA4F18">
      <w:pPr>
        <w:pStyle w:val="2"/>
        <w:spacing w:before="100"/>
        <w:ind w:left="988" w:right="1183"/>
        <w:rPr>
          <w:u w:val="none"/>
        </w:rPr>
      </w:pPr>
      <w:r>
        <w:rPr>
          <w:u w:val="none"/>
        </w:rPr>
        <w:t>09</w:t>
      </w:r>
      <w:r>
        <w:rPr>
          <w:spacing w:val="6"/>
          <w:u w:val="none"/>
        </w:rPr>
        <w:t xml:space="preserve"> </w:t>
      </w:r>
      <w:r>
        <w:rPr>
          <w:rFonts w:ascii="Tahoma" w:hAnsi="Tahoma"/>
          <w:u w:val="none"/>
        </w:rPr>
        <w:t>–</w:t>
      </w:r>
      <w:r>
        <w:rPr>
          <w:rFonts w:ascii="Tahoma" w:hAnsi="Tahoma"/>
          <w:spacing w:val="61"/>
          <w:u w:val="none"/>
        </w:rPr>
        <w:t xml:space="preserve"> </w:t>
      </w:r>
      <w:r>
        <w:rPr>
          <w:u w:val="none"/>
        </w:rPr>
        <w:t>Dictionary</w:t>
      </w:r>
    </w:p>
    <w:p w14:paraId="52E72D46">
      <w:pPr>
        <w:pStyle w:val="11"/>
        <w:rPr>
          <w:b/>
          <w:sz w:val="20"/>
        </w:rPr>
      </w:pPr>
    </w:p>
    <w:p w14:paraId="5F3C65C7">
      <w:pPr>
        <w:pStyle w:val="11"/>
        <w:rPr>
          <w:b/>
          <w:sz w:val="20"/>
        </w:rPr>
      </w:pPr>
    </w:p>
    <w:p w14:paraId="761AC6EC">
      <w:pPr>
        <w:pStyle w:val="11"/>
        <w:rPr>
          <w:b/>
          <w:sz w:val="20"/>
        </w:rPr>
      </w:pPr>
    </w:p>
    <w:p w14:paraId="5384A0BA">
      <w:pPr>
        <w:pStyle w:val="11"/>
        <w:rPr>
          <w:b/>
          <w:sz w:val="20"/>
        </w:rPr>
      </w:pPr>
    </w:p>
    <w:p w14:paraId="2D19CE5C">
      <w:pPr>
        <w:pStyle w:val="11"/>
        <w:rPr>
          <w:b/>
          <w:sz w:val="20"/>
        </w:rPr>
      </w:pPr>
    </w:p>
    <w:p w14:paraId="6B2925DD">
      <w:pPr>
        <w:pStyle w:val="11"/>
        <w:rPr>
          <w:b/>
          <w:sz w:val="20"/>
        </w:rPr>
      </w:pPr>
    </w:p>
    <w:p w14:paraId="3DBF136A">
      <w:pPr>
        <w:pStyle w:val="11"/>
        <w:rPr>
          <w:b/>
          <w:sz w:val="20"/>
        </w:rPr>
      </w:pPr>
    </w:p>
    <w:p w14:paraId="275FDD10">
      <w:pPr>
        <w:pStyle w:val="11"/>
        <w:rPr>
          <w:b/>
          <w:sz w:val="20"/>
        </w:rPr>
      </w:pPr>
    </w:p>
    <w:p w14:paraId="0EEEBA91">
      <w:pPr>
        <w:pStyle w:val="11"/>
        <w:rPr>
          <w:b/>
          <w:sz w:val="20"/>
        </w:rPr>
      </w:pPr>
    </w:p>
    <w:p w14:paraId="0E50FEC8">
      <w:pPr>
        <w:pStyle w:val="11"/>
        <w:rPr>
          <w:b/>
          <w:sz w:val="20"/>
        </w:rPr>
      </w:pPr>
    </w:p>
    <w:p w14:paraId="1C696449">
      <w:pPr>
        <w:pStyle w:val="11"/>
        <w:rPr>
          <w:b/>
          <w:sz w:val="20"/>
        </w:rPr>
      </w:pPr>
    </w:p>
    <w:p w14:paraId="4AC4C4F7">
      <w:pPr>
        <w:pStyle w:val="11"/>
        <w:rPr>
          <w:b/>
          <w:sz w:val="20"/>
        </w:rPr>
      </w:pPr>
    </w:p>
    <w:p w14:paraId="43A951F6">
      <w:pPr>
        <w:pStyle w:val="11"/>
        <w:rPr>
          <w:b/>
          <w:sz w:val="20"/>
        </w:rPr>
      </w:pPr>
    </w:p>
    <w:p w14:paraId="45CD3DDD">
      <w:pPr>
        <w:pStyle w:val="11"/>
        <w:rPr>
          <w:b/>
          <w:sz w:val="20"/>
        </w:rPr>
      </w:pPr>
    </w:p>
    <w:p w14:paraId="473AE203">
      <w:pPr>
        <w:pStyle w:val="11"/>
        <w:rPr>
          <w:b/>
          <w:sz w:val="20"/>
        </w:rPr>
      </w:pPr>
    </w:p>
    <w:p w14:paraId="020F8B7A">
      <w:pPr>
        <w:pStyle w:val="11"/>
        <w:rPr>
          <w:b/>
          <w:sz w:val="20"/>
        </w:rPr>
      </w:pPr>
    </w:p>
    <w:p w14:paraId="07395C6E">
      <w:pPr>
        <w:pStyle w:val="11"/>
        <w:rPr>
          <w:b/>
          <w:sz w:val="20"/>
        </w:rPr>
      </w:pPr>
    </w:p>
    <w:p w14:paraId="571F9DF4">
      <w:pPr>
        <w:pStyle w:val="11"/>
        <w:rPr>
          <w:b/>
          <w:sz w:val="20"/>
        </w:rPr>
      </w:pPr>
    </w:p>
    <w:p w14:paraId="5A2EAF45">
      <w:pPr>
        <w:pStyle w:val="11"/>
        <w:rPr>
          <w:b/>
          <w:sz w:val="20"/>
        </w:rPr>
      </w:pPr>
    </w:p>
    <w:p w14:paraId="715F4E23">
      <w:pPr>
        <w:pStyle w:val="11"/>
        <w:rPr>
          <w:b/>
          <w:sz w:val="20"/>
        </w:rPr>
      </w:pPr>
    </w:p>
    <w:p w14:paraId="57029DCD">
      <w:pPr>
        <w:pStyle w:val="11"/>
        <w:rPr>
          <w:b/>
          <w:sz w:val="20"/>
        </w:rPr>
      </w:pPr>
    </w:p>
    <w:p w14:paraId="4A53C04F">
      <w:pPr>
        <w:pStyle w:val="11"/>
        <w:rPr>
          <w:b/>
          <w:sz w:val="20"/>
        </w:rPr>
      </w:pPr>
    </w:p>
    <w:p w14:paraId="516238F8">
      <w:pPr>
        <w:pStyle w:val="11"/>
        <w:rPr>
          <w:b/>
          <w:sz w:val="20"/>
        </w:rPr>
      </w:pPr>
    </w:p>
    <w:p w14:paraId="73537FC0">
      <w:pPr>
        <w:pStyle w:val="11"/>
        <w:rPr>
          <w:b/>
          <w:sz w:val="20"/>
        </w:rPr>
      </w:pPr>
    </w:p>
    <w:p w14:paraId="7D7986FF">
      <w:pPr>
        <w:pStyle w:val="11"/>
        <w:rPr>
          <w:b/>
          <w:sz w:val="20"/>
        </w:rPr>
      </w:pPr>
    </w:p>
    <w:p w14:paraId="1CBD5B44">
      <w:pPr>
        <w:pStyle w:val="11"/>
        <w:rPr>
          <w:b/>
          <w:sz w:val="20"/>
        </w:rPr>
      </w:pPr>
    </w:p>
    <w:p w14:paraId="0EE6D46F">
      <w:pPr>
        <w:pStyle w:val="11"/>
        <w:rPr>
          <w:b/>
          <w:sz w:val="20"/>
        </w:rPr>
      </w:pPr>
    </w:p>
    <w:p w14:paraId="44074E2E">
      <w:pPr>
        <w:pStyle w:val="11"/>
        <w:rPr>
          <w:b/>
          <w:sz w:val="20"/>
        </w:rPr>
      </w:pPr>
    </w:p>
    <w:p w14:paraId="6FA6773C">
      <w:pPr>
        <w:pStyle w:val="11"/>
        <w:rPr>
          <w:b/>
          <w:sz w:val="20"/>
        </w:rPr>
      </w:pPr>
    </w:p>
    <w:p w14:paraId="1FA35737">
      <w:pPr>
        <w:pStyle w:val="11"/>
        <w:rPr>
          <w:b/>
          <w:sz w:val="20"/>
        </w:rPr>
      </w:pPr>
    </w:p>
    <w:p w14:paraId="226F7382">
      <w:pPr>
        <w:pStyle w:val="11"/>
        <w:rPr>
          <w:b/>
          <w:sz w:val="20"/>
        </w:rPr>
      </w:pPr>
    </w:p>
    <w:p w14:paraId="241FA7D1">
      <w:pPr>
        <w:pStyle w:val="11"/>
        <w:rPr>
          <w:b/>
          <w:sz w:val="20"/>
        </w:rPr>
      </w:pPr>
    </w:p>
    <w:p w14:paraId="0CF35281">
      <w:pPr>
        <w:pStyle w:val="11"/>
        <w:spacing w:before="10"/>
        <w:rPr>
          <w:b/>
          <w:sz w:val="14"/>
        </w:rPr>
      </w:pPr>
      <w:r>
        <w:pict>
          <v:group id="_x0000_s2175" o:spid="_x0000_s2175" o:spt="203" style="position:absolute;left:0pt;margin-left:49.45pt;margin-top:10.65pt;height:21.9pt;width:502.3pt;mso-position-horizontal-relative:page;mso-wrap-distance-bottom:0pt;mso-wrap-distance-top:0pt;z-index:-251270144;mso-width-relative:page;mso-height-relative:page;" coordorigin="989,214" coordsize="10046,438">
            <o:lock v:ext="edit"/>
            <v:line id="_x0000_s2176" o:spid="_x0000_s2176" o:spt="20" style="position:absolute;left:1120;top:251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177" o:spid="_x0000_s2177" o:spt="20" style="position:absolute;left:1120;top:216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178" o:spid="_x0000_s2178" o:spt="1" style="position:absolute;left:10350;top:251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179" o:spid="_x0000_s2179" o:spt="202" type="#_x0000_t202" style="position:absolute;left:989;top:213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761D9A2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180" o:spid="_x0000_s2180" o:spt="202" type="#_x0000_t202" style="position:absolute;left:10360;top:243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899708F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164</w:t>
                    </w:r>
                  </w:p>
                </w:txbxContent>
              </v:textbox>
            </v:shape>
            <w10:wrap type="topAndBottom"/>
          </v:group>
        </w:pict>
      </w:r>
    </w:p>
    <w:p w14:paraId="3D56250B">
      <w:pPr>
        <w:pStyle w:val="11"/>
        <w:spacing w:before="1"/>
        <w:rPr>
          <w:b/>
          <w:sz w:val="10"/>
        </w:rPr>
      </w:pPr>
    </w:p>
    <w:p w14:paraId="755B416D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181" o:spid="_x0000_s2181" o:spt="202" type="#_x0000_t202" style="position:absolute;left:0pt;margin-left:531.75pt;margin-top:-25.05pt;height:11.85pt;width:2.8pt;mso-position-horizontal-relative:page;z-index:-2514370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61C23A5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128</w:t>
      </w:r>
    </w:p>
    <w:p w14:paraId="3DDBCF82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2712"/>
        <w:gridCol w:w="3643"/>
      </w:tblGrid>
      <w:tr w14:paraId="1B4048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11654C51">
            <w:pPr>
              <w:pStyle w:val="15"/>
              <w:tabs>
                <w:tab w:val="left" w:pos="1490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Ex.</w:t>
            </w:r>
            <w:r>
              <w:rPr>
                <w:rFonts w:ascii="Cambria"/>
                <w:b/>
                <w:spacing w:val="42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2712" w:type="dxa"/>
          </w:tcPr>
          <w:p w14:paraId="41FEFB03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9.1</w:t>
            </w:r>
          </w:p>
        </w:tc>
        <w:tc>
          <w:tcPr>
            <w:tcW w:w="3643" w:type="dxa"/>
          </w:tcPr>
          <w:p w14:paraId="7496C07A">
            <w:pPr>
              <w:pStyle w:val="15"/>
              <w:ind w:left="121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95"/>
                <w:sz w:val="22"/>
              </w:rPr>
              <w:t>Date:</w:t>
            </w:r>
            <w:r>
              <w:rPr>
                <w:rFonts w:ascii="Cambria"/>
                <w:b/>
                <w:spacing w:val="23"/>
                <w:w w:val="95"/>
                <w:sz w:val="22"/>
              </w:rPr>
              <w:t xml:space="preserve"> </w:t>
            </w:r>
            <w:r>
              <w:rPr>
                <w:rFonts w:ascii="Cambria"/>
                <w:b/>
                <w:w w:val="95"/>
                <w:sz w:val="22"/>
              </w:rPr>
              <w:t>29/05/2024</w:t>
            </w:r>
          </w:p>
        </w:tc>
      </w:tr>
      <w:tr w14:paraId="0FA4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4F14BC8D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16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2712" w:type="dxa"/>
          </w:tcPr>
          <w:p w14:paraId="3FB75808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231401013</w:t>
            </w:r>
          </w:p>
        </w:tc>
        <w:tc>
          <w:tcPr>
            <w:tcW w:w="3643" w:type="dxa"/>
          </w:tcPr>
          <w:p w14:paraId="52292804">
            <w:pPr>
              <w:pStyle w:val="15"/>
              <w:spacing w:before="142" w:line="238" w:lineRule="exact"/>
              <w:ind w:left="121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46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ARCHITHA.</w:t>
            </w:r>
            <w:r>
              <w:rPr>
                <w:rFonts w:ascii="Cambria"/>
                <w:b/>
                <w:spacing w:val="51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66332245">
      <w:pPr>
        <w:pStyle w:val="11"/>
        <w:spacing w:before="9"/>
        <w:rPr>
          <w:rFonts w:ascii="Arial MT"/>
          <w:sz w:val="28"/>
        </w:rPr>
      </w:pPr>
      <w:r>
        <w:pict>
          <v:line id="_x0000_s2182" o:spid="_x0000_s2182" o:spt="20" style="position:absolute;left:0pt;margin-left:72pt;margin-top:19.5pt;height:-0.75pt;width:474pt;mso-position-horizontal-relative:page;mso-wrap-distance-bottom:0pt;mso-wrap-distance-top:0pt;z-index:-25126912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2183" o:spid="_x0000_s2183" style="position:absolute;left:0pt;margin-left:24pt;margin-top:23.95pt;height:744.2pt;width:564.2pt;mso-position-horizontal-relative:page;mso-position-vertical-relative:page;z-index:-251433984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0410C761">
      <w:pPr>
        <w:pStyle w:val="11"/>
        <w:spacing w:before="7"/>
        <w:rPr>
          <w:rFonts w:ascii="Arial MT"/>
          <w:sz w:val="27"/>
        </w:rPr>
      </w:pPr>
    </w:p>
    <w:p w14:paraId="1947D016">
      <w:pPr>
        <w:spacing w:before="102"/>
        <w:ind w:left="988" w:right="1183" w:firstLine="0"/>
        <w:jc w:val="center"/>
        <w:rPr>
          <w:b/>
          <w:sz w:val="32"/>
        </w:rPr>
      </w:pPr>
      <w:bookmarkStart w:id="68" w:name="Uncommon words"/>
      <w:bookmarkEnd w:id="68"/>
      <w:r>
        <w:rPr>
          <w:b/>
          <w:w w:val="110"/>
          <w:sz w:val="32"/>
          <w:u w:val="thick"/>
        </w:rPr>
        <w:t>Uncommon</w:t>
      </w:r>
      <w:r>
        <w:rPr>
          <w:b/>
          <w:spacing w:val="18"/>
          <w:w w:val="110"/>
          <w:sz w:val="32"/>
          <w:u w:val="thick"/>
        </w:rPr>
        <w:t xml:space="preserve"> </w:t>
      </w:r>
      <w:r>
        <w:rPr>
          <w:b/>
          <w:w w:val="110"/>
          <w:sz w:val="32"/>
          <w:u w:val="thick"/>
        </w:rPr>
        <w:t>words</w:t>
      </w:r>
    </w:p>
    <w:p w14:paraId="6130EB82">
      <w:pPr>
        <w:pStyle w:val="11"/>
        <w:spacing w:before="10"/>
        <w:rPr>
          <w:b/>
          <w:sz w:val="15"/>
        </w:rPr>
      </w:pPr>
    </w:p>
    <w:p w14:paraId="1EB7188B">
      <w:pPr>
        <w:pStyle w:val="11"/>
        <w:spacing w:before="100" w:line="244" w:lineRule="auto"/>
        <w:ind w:left="1060" w:right="1270"/>
        <w:jc w:val="both"/>
      </w:pPr>
      <w:r>
        <w:rPr>
          <w:w w:val="105"/>
        </w:rPr>
        <w:t>A sentence is a string of single-space separated words where each word consists only of</w:t>
      </w:r>
      <w:r>
        <w:rPr>
          <w:spacing w:val="1"/>
          <w:w w:val="105"/>
        </w:rPr>
        <w:t xml:space="preserve"> </w:t>
      </w:r>
      <w:r>
        <w:rPr>
          <w:w w:val="105"/>
        </w:rPr>
        <w:t>lowercase letters.A word is uncommon if it appears exactly once in one of the sentences,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does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appear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w w:val="105"/>
        </w:rPr>
        <w:t>sentence.</w:t>
      </w:r>
    </w:p>
    <w:p w14:paraId="00A1F160">
      <w:pPr>
        <w:pStyle w:val="11"/>
        <w:spacing w:before="121" w:line="247" w:lineRule="auto"/>
        <w:ind w:left="1060" w:right="1273"/>
        <w:jc w:val="both"/>
      </w:pPr>
      <w:r>
        <w:rPr>
          <w:w w:val="105"/>
        </w:rPr>
        <w:t>Given two sentences s1 and s2, return a list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54"/>
          <w:w w:val="105"/>
        </w:rPr>
        <w:t xml:space="preserve"> </w:t>
      </w:r>
      <w:r>
        <w:rPr>
          <w:w w:val="105"/>
        </w:rPr>
        <w:t>all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uncommon</w:t>
      </w:r>
      <w:r>
        <w:rPr>
          <w:spacing w:val="54"/>
          <w:w w:val="105"/>
        </w:rPr>
        <w:t xml:space="preserve"> </w:t>
      </w:r>
      <w:r>
        <w:rPr>
          <w:w w:val="105"/>
        </w:rPr>
        <w:t>words.</w:t>
      </w:r>
      <w:r>
        <w:rPr>
          <w:spacing w:val="54"/>
          <w:w w:val="105"/>
        </w:rPr>
        <w:t xml:space="preserve"> </w:t>
      </w:r>
      <w:r>
        <w:rPr>
          <w:w w:val="105"/>
        </w:rPr>
        <w:t>You</w:t>
      </w:r>
      <w:r>
        <w:rPr>
          <w:spacing w:val="54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return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answer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any</w:t>
      </w:r>
      <w:r>
        <w:rPr>
          <w:spacing w:val="9"/>
          <w:w w:val="105"/>
        </w:rPr>
        <w:t xml:space="preserve"> </w:t>
      </w:r>
      <w:r>
        <w:rPr>
          <w:w w:val="105"/>
        </w:rPr>
        <w:t>order.</w:t>
      </w:r>
    </w:p>
    <w:p w14:paraId="46375EC2">
      <w:pPr>
        <w:pStyle w:val="11"/>
        <w:spacing w:before="122"/>
        <w:ind w:left="1060"/>
        <w:jc w:val="both"/>
      </w:pPr>
      <w:r>
        <w:rPr>
          <w:w w:val="110"/>
        </w:rPr>
        <w:t>Example</w:t>
      </w:r>
      <w:r>
        <w:rPr>
          <w:spacing w:val="1"/>
          <w:w w:val="110"/>
        </w:rPr>
        <w:t xml:space="preserve"> </w:t>
      </w:r>
      <w:r>
        <w:rPr>
          <w:w w:val="110"/>
        </w:rPr>
        <w:t>1:</w:t>
      </w:r>
    </w:p>
    <w:p w14:paraId="50FE1462">
      <w:pPr>
        <w:pStyle w:val="11"/>
        <w:spacing w:before="129" w:line="355" w:lineRule="auto"/>
        <w:ind w:left="1060" w:right="4636"/>
        <w:jc w:val="both"/>
      </w:pPr>
      <w:r>
        <w:rPr>
          <w:w w:val="105"/>
        </w:rPr>
        <w:t>Input: s1 = "this apple is sweet", s2 = "this apple is sour"</w:t>
      </w:r>
      <w:r>
        <w:rPr>
          <w:spacing w:val="1"/>
          <w:w w:val="105"/>
        </w:rPr>
        <w:t xml:space="preserve"> </w:t>
      </w:r>
      <w:r>
        <w:rPr>
          <w:w w:val="105"/>
        </w:rPr>
        <w:t>Output:</w:t>
      </w:r>
      <w:r>
        <w:rPr>
          <w:spacing w:val="5"/>
          <w:w w:val="105"/>
        </w:rPr>
        <w:t xml:space="preserve"> </w:t>
      </w:r>
      <w:r>
        <w:rPr>
          <w:w w:val="105"/>
        </w:rPr>
        <w:t>["sweet","sour"]</w:t>
      </w:r>
    </w:p>
    <w:p w14:paraId="3A81D5CB">
      <w:pPr>
        <w:pStyle w:val="11"/>
        <w:spacing w:line="268" w:lineRule="exact"/>
        <w:ind w:left="1060"/>
        <w:jc w:val="both"/>
      </w:pPr>
      <w:r>
        <w:rPr>
          <w:w w:val="110"/>
        </w:rPr>
        <w:t>Example</w:t>
      </w:r>
      <w:r>
        <w:rPr>
          <w:spacing w:val="1"/>
          <w:w w:val="110"/>
        </w:rPr>
        <w:t xml:space="preserve"> </w:t>
      </w:r>
      <w:r>
        <w:rPr>
          <w:w w:val="110"/>
        </w:rPr>
        <w:t>2:</w:t>
      </w:r>
    </w:p>
    <w:p w14:paraId="16A99586">
      <w:pPr>
        <w:pStyle w:val="11"/>
        <w:rPr>
          <w:sz w:val="26"/>
        </w:rPr>
      </w:pPr>
    </w:p>
    <w:p w14:paraId="625BBF7E">
      <w:pPr>
        <w:pStyle w:val="11"/>
        <w:spacing w:before="213" w:line="350" w:lineRule="auto"/>
        <w:ind w:left="1060" w:right="6392"/>
      </w:pPr>
      <w:r>
        <w:rPr>
          <w:w w:val="110"/>
        </w:rPr>
        <w:t>Input:</w:t>
      </w:r>
      <w:r>
        <w:rPr>
          <w:spacing w:val="-12"/>
          <w:w w:val="110"/>
        </w:rPr>
        <w:t xml:space="preserve"> </w:t>
      </w:r>
      <w:r>
        <w:rPr>
          <w:w w:val="110"/>
        </w:rPr>
        <w:t>s1</w:t>
      </w:r>
      <w:r>
        <w:rPr>
          <w:spacing w:val="-10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w w:val="110"/>
        </w:rPr>
        <w:t>"apple</w:t>
      </w:r>
      <w:r>
        <w:rPr>
          <w:spacing w:val="-7"/>
          <w:w w:val="110"/>
        </w:rPr>
        <w:t xml:space="preserve"> </w:t>
      </w:r>
      <w:r>
        <w:rPr>
          <w:w w:val="110"/>
        </w:rPr>
        <w:t>apple",</w:t>
      </w:r>
      <w:r>
        <w:rPr>
          <w:spacing w:val="-7"/>
          <w:w w:val="110"/>
        </w:rPr>
        <w:t xml:space="preserve"> </w:t>
      </w:r>
      <w:r>
        <w:rPr>
          <w:w w:val="110"/>
        </w:rPr>
        <w:t>s2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w w:val="110"/>
        </w:rPr>
        <w:t>"banana"</w:t>
      </w:r>
      <w:r>
        <w:rPr>
          <w:spacing w:val="-53"/>
          <w:w w:val="110"/>
        </w:rPr>
        <w:t xml:space="preserve"> </w:t>
      </w:r>
      <w:r>
        <w:rPr>
          <w:w w:val="110"/>
        </w:rPr>
        <w:t>Output:</w:t>
      </w:r>
      <w:r>
        <w:rPr>
          <w:spacing w:val="2"/>
          <w:w w:val="110"/>
        </w:rPr>
        <w:t xml:space="preserve"> </w:t>
      </w:r>
      <w:r>
        <w:rPr>
          <w:w w:val="110"/>
        </w:rPr>
        <w:t>["banana"]</w:t>
      </w:r>
    </w:p>
    <w:p w14:paraId="6106BBDA">
      <w:pPr>
        <w:pStyle w:val="11"/>
        <w:spacing w:before="5"/>
        <w:ind w:left="1127"/>
      </w:pPr>
      <w:r>
        <w:rPr>
          <w:w w:val="110"/>
        </w:rPr>
        <w:t>Constraints:</w:t>
      </w:r>
    </w:p>
    <w:p w14:paraId="35F9156F">
      <w:pPr>
        <w:pStyle w:val="11"/>
        <w:spacing w:before="129"/>
        <w:ind w:left="1060"/>
      </w:pPr>
      <w:r>
        <w:rPr>
          <w:w w:val="110"/>
        </w:rPr>
        <w:t>1</w:t>
      </w:r>
      <w:r>
        <w:rPr>
          <w:spacing w:val="-4"/>
          <w:w w:val="110"/>
        </w:rPr>
        <w:t xml:space="preserve"> </w:t>
      </w:r>
      <w:r>
        <w:rPr>
          <w:w w:val="110"/>
        </w:rPr>
        <w:t>&lt;=</w:t>
      </w:r>
      <w:r>
        <w:rPr>
          <w:spacing w:val="-8"/>
          <w:w w:val="110"/>
        </w:rPr>
        <w:t xml:space="preserve"> </w:t>
      </w:r>
      <w:r>
        <w:rPr>
          <w:w w:val="110"/>
        </w:rPr>
        <w:t>s1.length,</w:t>
      </w:r>
      <w:r>
        <w:rPr>
          <w:spacing w:val="-6"/>
          <w:w w:val="110"/>
        </w:rPr>
        <w:t xml:space="preserve"> </w:t>
      </w:r>
      <w:r>
        <w:rPr>
          <w:w w:val="110"/>
        </w:rPr>
        <w:t>s2.length</w:t>
      </w:r>
      <w:r>
        <w:rPr>
          <w:spacing w:val="-1"/>
          <w:w w:val="110"/>
        </w:rPr>
        <w:t xml:space="preserve"> </w:t>
      </w:r>
      <w:r>
        <w:rPr>
          <w:w w:val="110"/>
        </w:rPr>
        <w:t>&lt;=</w:t>
      </w:r>
      <w:r>
        <w:rPr>
          <w:spacing w:val="-4"/>
          <w:w w:val="110"/>
        </w:rPr>
        <w:t xml:space="preserve"> </w:t>
      </w:r>
      <w:r>
        <w:rPr>
          <w:w w:val="110"/>
        </w:rPr>
        <w:t>200</w:t>
      </w:r>
    </w:p>
    <w:p w14:paraId="78AAD44A">
      <w:pPr>
        <w:pStyle w:val="11"/>
        <w:spacing w:before="124" w:line="360" w:lineRule="auto"/>
        <w:ind w:left="1060" w:right="4394"/>
      </w:pPr>
      <w:r>
        <w:rPr>
          <w:w w:val="105"/>
        </w:rPr>
        <w:t>s1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s2</w:t>
      </w:r>
      <w:r>
        <w:rPr>
          <w:spacing w:val="18"/>
          <w:w w:val="105"/>
        </w:rPr>
        <w:t xml:space="preserve"> </w:t>
      </w:r>
      <w:r>
        <w:rPr>
          <w:w w:val="105"/>
        </w:rPr>
        <w:t>consist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lowercase</w:t>
      </w:r>
      <w:r>
        <w:rPr>
          <w:spacing w:val="21"/>
          <w:w w:val="105"/>
        </w:rPr>
        <w:t xml:space="preserve"> </w:t>
      </w:r>
      <w:r>
        <w:rPr>
          <w:w w:val="105"/>
        </w:rPr>
        <w:t>English</w:t>
      </w:r>
      <w:r>
        <w:rPr>
          <w:spacing w:val="20"/>
          <w:w w:val="105"/>
        </w:rPr>
        <w:t xml:space="preserve"> </w:t>
      </w:r>
      <w:r>
        <w:rPr>
          <w:w w:val="105"/>
        </w:rPr>
        <w:t>letters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spaces.</w:t>
      </w:r>
      <w:r>
        <w:rPr>
          <w:spacing w:val="-50"/>
          <w:w w:val="105"/>
        </w:rPr>
        <w:t xml:space="preserve"> </w:t>
      </w:r>
      <w:r>
        <w:rPr>
          <w:w w:val="105"/>
        </w:rPr>
        <w:t>s1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s2</w:t>
      </w:r>
      <w:r>
        <w:rPr>
          <w:spacing w:val="16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3"/>
          <w:w w:val="105"/>
        </w:rPr>
        <w:t xml:space="preserve"> </w:t>
      </w:r>
      <w:r>
        <w:rPr>
          <w:w w:val="105"/>
        </w:rPr>
        <w:t>leading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trailing</w:t>
      </w:r>
      <w:r>
        <w:rPr>
          <w:spacing w:val="12"/>
          <w:w w:val="105"/>
        </w:rPr>
        <w:t xml:space="preserve"> </w:t>
      </w:r>
      <w:r>
        <w:rPr>
          <w:w w:val="105"/>
        </w:rPr>
        <w:t>spaces.</w:t>
      </w:r>
    </w:p>
    <w:p w14:paraId="4BAF1459">
      <w:pPr>
        <w:pStyle w:val="11"/>
        <w:spacing w:line="355" w:lineRule="auto"/>
        <w:ind w:left="1060" w:right="4371"/>
      </w:pPr>
      <w:r>
        <w:rPr>
          <w:spacing w:val="-1"/>
          <w:w w:val="110"/>
        </w:rPr>
        <w:t>All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words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s1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w w:val="110"/>
        </w:rPr>
        <w:t>s2</w:t>
      </w:r>
      <w:r>
        <w:rPr>
          <w:spacing w:val="-2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separated</w:t>
      </w:r>
      <w:r>
        <w:rPr>
          <w:spacing w:val="-1"/>
          <w:w w:val="110"/>
        </w:rPr>
        <w:t xml:space="preserve"> </w:t>
      </w:r>
      <w:r>
        <w:rPr>
          <w:w w:val="110"/>
        </w:rPr>
        <w:t>by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single</w:t>
      </w:r>
      <w:r>
        <w:rPr>
          <w:spacing w:val="-8"/>
          <w:w w:val="110"/>
        </w:rPr>
        <w:t xml:space="preserve"> </w:t>
      </w:r>
      <w:r>
        <w:rPr>
          <w:w w:val="110"/>
        </w:rPr>
        <w:t>space.</w:t>
      </w:r>
      <w:r>
        <w:rPr>
          <w:spacing w:val="-53"/>
          <w:w w:val="110"/>
        </w:rPr>
        <w:t xml:space="preserve"> </w:t>
      </w:r>
      <w:r>
        <w:rPr>
          <w:w w:val="110"/>
        </w:rPr>
        <w:t>Note:</w:t>
      </w:r>
    </w:p>
    <w:p w14:paraId="562D41BA">
      <w:pPr>
        <w:pStyle w:val="11"/>
        <w:spacing w:line="268" w:lineRule="exact"/>
        <w:ind w:left="1060"/>
      </w:pPr>
      <w:r>
        <w:rPr>
          <w:w w:val="105"/>
        </w:rPr>
        <w:t>Use</w:t>
      </w:r>
      <w:r>
        <w:rPr>
          <w:spacing w:val="13"/>
          <w:w w:val="105"/>
        </w:rPr>
        <w:t xml:space="preserve"> </w:t>
      </w:r>
      <w:r>
        <w:rPr>
          <w:w w:val="105"/>
        </w:rPr>
        <w:t>dictionary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solve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problem</w:t>
      </w:r>
    </w:p>
    <w:p w14:paraId="66E5695E">
      <w:pPr>
        <w:spacing w:before="108"/>
        <w:ind w:left="1060" w:right="0" w:firstLine="0"/>
        <w:jc w:val="left"/>
        <w:rPr>
          <w:b/>
          <w:sz w:val="23"/>
        </w:rPr>
      </w:pPr>
      <w:r>
        <w:pict>
          <v:shape id="_x0000_s2184" o:spid="_x0000_s2184" o:spt="202" type="#_x0000_t202" style="position:absolute;left:0pt;margin-left:531.75pt;margin-top:190.6pt;height:11.85pt;width:2.8pt;mso-position-horizontal-relative:page;z-index:-2514350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67A36A5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bookmarkStart w:id="69" w:name="For example:"/>
      <w:bookmarkEnd w:id="69"/>
      <w:r>
        <w:rPr>
          <w:b/>
          <w:w w:val="110"/>
          <w:sz w:val="23"/>
        </w:rPr>
        <w:t>For</w:t>
      </w:r>
      <w:r>
        <w:rPr>
          <w:b/>
          <w:spacing w:val="47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p w14:paraId="3F187643">
      <w:pPr>
        <w:pStyle w:val="11"/>
        <w:spacing w:before="4"/>
        <w:rPr>
          <w:b/>
          <w:sz w:val="10"/>
        </w:rPr>
      </w:pPr>
    </w:p>
    <w:tbl>
      <w:tblPr>
        <w:tblStyle w:val="10"/>
        <w:tblW w:w="0" w:type="auto"/>
        <w:tblInd w:w="965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02"/>
        <w:gridCol w:w="1176"/>
      </w:tblGrid>
      <w:tr w14:paraId="5B7025EC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902" w:type="dxa"/>
            <w:shd w:val="clear" w:color="auto" w:fill="F8F8FF"/>
          </w:tcPr>
          <w:p w14:paraId="777B7F80">
            <w:pPr>
              <w:pStyle w:val="15"/>
              <w:spacing w:before="103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176" w:type="dxa"/>
            <w:shd w:val="clear" w:color="auto" w:fill="F8F8FF"/>
          </w:tcPr>
          <w:p w14:paraId="2EFB6C5C">
            <w:pPr>
              <w:pStyle w:val="15"/>
              <w:spacing w:before="103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6E1C5F52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4" w:hRule="atLeast"/>
        </w:trPr>
        <w:tc>
          <w:tcPr>
            <w:tcW w:w="1902" w:type="dxa"/>
            <w:shd w:val="clear" w:color="auto" w:fill="F5F5F5"/>
          </w:tcPr>
          <w:p w14:paraId="43A21A89">
            <w:pPr>
              <w:pStyle w:val="15"/>
              <w:spacing w:before="107"/>
              <w:ind w:left="107" w:right="80"/>
              <w:rPr>
                <w:rFonts w:ascii="Cambria"/>
                <w:sz w:val="20"/>
              </w:rPr>
            </w:pPr>
            <w:r>
              <w:rPr>
                <w:rFonts w:ascii="Cambria"/>
                <w:spacing w:val="-1"/>
                <w:w w:val="110"/>
                <w:sz w:val="20"/>
              </w:rPr>
              <w:t>this</w:t>
            </w:r>
            <w:r>
              <w:rPr>
                <w:rFonts w:ascii="Cambria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10"/>
                <w:sz w:val="20"/>
              </w:rPr>
              <w:t>apple</w:t>
            </w:r>
            <w:r>
              <w:rPr>
                <w:rFonts w:ascii="Cambria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10"/>
                <w:sz w:val="20"/>
              </w:rPr>
              <w:t>is</w:t>
            </w:r>
            <w:r>
              <w:rPr>
                <w:rFonts w:ascii="Cambria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10"/>
                <w:sz w:val="20"/>
              </w:rPr>
              <w:t>sweet</w:t>
            </w:r>
            <w:r>
              <w:rPr>
                <w:rFonts w:ascii="Cambria"/>
                <w:spacing w:val="-45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this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apple</w:t>
            </w:r>
            <w:r>
              <w:rPr>
                <w:rFonts w:ascii="Cambria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is</w:t>
            </w:r>
            <w:r>
              <w:rPr>
                <w:rFonts w:asci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sour</w:t>
            </w:r>
          </w:p>
        </w:tc>
        <w:tc>
          <w:tcPr>
            <w:tcW w:w="1176" w:type="dxa"/>
            <w:shd w:val="clear" w:color="auto" w:fill="F5F5F5"/>
          </w:tcPr>
          <w:p w14:paraId="4860FF8D">
            <w:pPr>
              <w:pStyle w:val="15"/>
              <w:spacing w:before="102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sweet</w:t>
            </w:r>
            <w:r>
              <w:rPr>
                <w:rFonts w:ascii="Cambria"/>
                <w:spacing w:val="4"/>
                <w:w w:val="105"/>
                <w:sz w:val="20"/>
              </w:rPr>
              <w:t xml:space="preserve"> </w:t>
            </w:r>
            <w:r>
              <w:rPr>
                <w:rFonts w:ascii="Cambria"/>
                <w:w w:val="105"/>
                <w:sz w:val="20"/>
              </w:rPr>
              <w:t>sour</w:t>
            </w:r>
          </w:p>
        </w:tc>
      </w:tr>
    </w:tbl>
    <w:p w14:paraId="61A373EC">
      <w:pPr>
        <w:pStyle w:val="11"/>
        <w:rPr>
          <w:b/>
          <w:sz w:val="20"/>
        </w:rPr>
      </w:pPr>
    </w:p>
    <w:p w14:paraId="18111BFF">
      <w:pPr>
        <w:pStyle w:val="11"/>
        <w:rPr>
          <w:b/>
          <w:sz w:val="20"/>
        </w:rPr>
      </w:pPr>
    </w:p>
    <w:p w14:paraId="1AD4F7FF">
      <w:pPr>
        <w:pStyle w:val="11"/>
        <w:rPr>
          <w:b/>
          <w:sz w:val="20"/>
        </w:rPr>
      </w:pPr>
    </w:p>
    <w:p w14:paraId="44B8FB66">
      <w:pPr>
        <w:pStyle w:val="11"/>
        <w:rPr>
          <w:b/>
          <w:sz w:val="20"/>
        </w:rPr>
      </w:pPr>
    </w:p>
    <w:p w14:paraId="69671501">
      <w:pPr>
        <w:pStyle w:val="11"/>
        <w:spacing w:before="3"/>
        <w:rPr>
          <w:b/>
          <w:sz w:val="24"/>
        </w:rPr>
      </w:pPr>
      <w:r>
        <w:pict>
          <v:group id="_x0000_s2185" o:spid="_x0000_s2185" o:spt="203" style="position:absolute;left:0pt;margin-left:49.45pt;margin-top:16.2pt;height:21.9pt;width:502.3pt;mso-position-horizontal-relative:page;mso-wrap-distance-bottom:0pt;mso-wrap-distance-top:0pt;z-index:-251269120;mso-width-relative:page;mso-height-relative:page;" coordorigin="989,324" coordsize="10046,438">
            <o:lock v:ext="edit"/>
            <v:line id="_x0000_s2186" o:spid="_x0000_s2186" o:spt="20" style="position:absolute;left:1120;top:362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187" o:spid="_x0000_s2187" o:spt="20" style="position:absolute;left:1120;top:327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188" o:spid="_x0000_s2188" o:spt="1" style="position:absolute;left:10350;top:361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189" o:spid="_x0000_s2189" o:spt="202" type="#_x0000_t202" style="position:absolute;left:989;top:324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8DA3FFC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190" o:spid="_x0000_s2190" o:spt="202" type="#_x0000_t202" style="position:absolute;left:10360;top:354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B66D4DF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165</w:t>
                    </w:r>
                  </w:p>
                </w:txbxContent>
              </v:textbox>
            </v:shape>
            <w10:wrap type="topAndBottom"/>
          </v:group>
        </w:pict>
      </w:r>
    </w:p>
    <w:p w14:paraId="5D6F8F63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129</w:t>
      </w:r>
    </w:p>
    <w:p w14:paraId="701FE0BF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41D3C74F">
      <w:pPr>
        <w:pStyle w:val="8"/>
        <w:spacing w:before="87"/>
      </w:pPr>
      <w:r>
        <w:pict>
          <v:shape id="_x0000_s2191" o:spid="_x0000_s2191" style="position:absolute;left:0pt;margin-left:24pt;margin-top:23.95pt;height:744.2pt;width:564.2pt;mso-position-horizontal-relative:page;mso-position-vertical-relative:page;z-index:-251432960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Answer:</w:t>
      </w:r>
    </w:p>
    <w:p w14:paraId="4DD912B3">
      <w:pPr>
        <w:pStyle w:val="11"/>
        <w:spacing w:before="11"/>
        <w:rPr>
          <w:b/>
          <w:sz w:val="24"/>
        </w:rPr>
      </w:pPr>
    </w:p>
    <w:p w14:paraId="5BFE7BC6">
      <w:pPr>
        <w:pStyle w:val="11"/>
        <w:spacing w:line="496" w:lineRule="auto"/>
        <w:ind w:left="1310" w:right="7336" w:hanging="250"/>
      </w:pPr>
      <w:r>
        <w:rPr>
          <w:w w:val="105"/>
        </w:rPr>
        <w:t>def</w:t>
      </w:r>
      <w:r>
        <w:rPr>
          <w:spacing w:val="2"/>
          <w:w w:val="105"/>
        </w:rPr>
        <w:t xml:space="preserve"> </w:t>
      </w:r>
      <w:r>
        <w:rPr>
          <w:w w:val="105"/>
        </w:rPr>
        <w:t>uncommon_words(s1,</w:t>
      </w:r>
      <w:r>
        <w:rPr>
          <w:spacing w:val="1"/>
          <w:w w:val="105"/>
        </w:rPr>
        <w:t xml:space="preserve"> </w:t>
      </w:r>
      <w:r>
        <w:rPr>
          <w:w w:val="105"/>
        </w:rPr>
        <w:t>s2):</w:t>
      </w:r>
      <w:r>
        <w:rPr>
          <w:spacing w:val="1"/>
          <w:w w:val="105"/>
        </w:rPr>
        <w:t xml:space="preserve"> </w:t>
      </w:r>
      <w:r>
        <w:rPr>
          <w:w w:val="105"/>
        </w:rPr>
        <w:t>def</w:t>
      </w:r>
      <w:r>
        <w:rPr>
          <w:spacing w:val="16"/>
          <w:w w:val="105"/>
        </w:rPr>
        <w:t xml:space="preserve"> </w:t>
      </w:r>
      <w:r>
        <w:rPr>
          <w:w w:val="105"/>
        </w:rPr>
        <w:t>split_sentence(sentence):</w:t>
      </w:r>
    </w:p>
    <w:p w14:paraId="611CEBE8">
      <w:pPr>
        <w:pStyle w:val="11"/>
        <w:spacing w:line="268" w:lineRule="exact"/>
        <w:ind w:left="1569"/>
      </w:pPr>
      <w:r>
        <w:rPr>
          <w:w w:val="105"/>
        </w:rPr>
        <w:t>return</w:t>
      </w:r>
      <w:r>
        <w:rPr>
          <w:spacing w:val="17"/>
          <w:w w:val="105"/>
        </w:rPr>
        <w:t xml:space="preserve"> </w:t>
      </w:r>
      <w:r>
        <w:rPr>
          <w:w w:val="105"/>
        </w:rPr>
        <w:t>sentence.split()</w:t>
      </w:r>
    </w:p>
    <w:p w14:paraId="18AA9D46">
      <w:pPr>
        <w:pStyle w:val="11"/>
        <w:rPr>
          <w:sz w:val="26"/>
        </w:rPr>
      </w:pPr>
    </w:p>
    <w:p w14:paraId="731B043C">
      <w:pPr>
        <w:pStyle w:val="11"/>
        <w:rPr>
          <w:sz w:val="26"/>
        </w:rPr>
      </w:pPr>
    </w:p>
    <w:p w14:paraId="6A3B5481">
      <w:pPr>
        <w:pStyle w:val="11"/>
        <w:rPr>
          <w:sz w:val="20"/>
        </w:rPr>
      </w:pPr>
    </w:p>
    <w:p w14:paraId="509B9B1E">
      <w:pPr>
        <w:pStyle w:val="11"/>
        <w:spacing w:line="494" w:lineRule="auto"/>
        <w:ind w:left="1314" w:right="7218"/>
      </w:pPr>
      <w:r>
        <w:rPr>
          <w:w w:val="105"/>
        </w:rPr>
        <w:t>words_s1</w:t>
      </w:r>
      <w:r>
        <w:rPr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split_sentence(s1)</w:t>
      </w:r>
      <w:r>
        <w:rPr>
          <w:spacing w:val="-50"/>
          <w:w w:val="105"/>
        </w:rPr>
        <w:t xml:space="preserve"> </w:t>
      </w:r>
      <w:r>
        <w:rPr>
          <w:w w:val="105"/>
        </w:rPr>
        <w:t>words_s2</w:t>
      </w:r>
      <w:r>
        <w:rPr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split_sentence(s2)</w:t>
      </w:r>
    </w:p>
    <w:p w14:paraId="60C57C0C">
      <w:pPr>
        <w:pStyle w:val="11"/>
        <w:rPr>
          <w:sz w:val="26"/>
        </w:rPr>
      </w:pPr>
    </w:p>
    <w:p w14:paraId="025885A5">
      <w:pPr>
        <w:pStyle w:val="11"/>
        <w:spacing w:before="4"/>
        <w:rPr>
          <w:sz w:val="21"/>
        </w:rPr>
      </w:pPr>
    </w:p>
    <w:p w14:paraId="218AB33D">
      <w:pPr>
        <w:pStyle w:val="11"/>
        <w:spacing w:line="494" w:lineRule="auto"/>
        <w:ind w:left="1310" w:right="9200"/>
      </w:pPr>
      <w:r>
        <w:t>freq_s1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{}</w:t>
      </w:r>
      <w:r>
        <w:rPr>
          <w:spacing w:val="-48"/>
        </w:rPr>
        <w:t xml:space="preserve"> </w:t>
      </w:r>
      <w:r>
        <w:t>freq_s2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{}</w:t>
      </w:r>
    </w:p>
    <w:p w14:paraId="3A586718">
      <w:pPr>
        <w:pStyle w:val="11"/>
        <w:rPr>
          <w:sz w:val="26"/>
        </w:rPr>
      </w:pPr>
    </w:p>
    <w:p w14:paraId="7CCE65C9">
      <w:pPr>
        <w:pStyle w:val="11"/>
        <w:spacing w:before="4"/>
        <w:rPr>
          <w:sz w:val="21"/>
        </w:rPr>
      </w:pPr>
    </w:p>
    <w:p w14:paraId="4FAB269C">
      <w:pPr>
        <w:pStyle w:val="11"/>
        <w:ind w:left="1310"/>
      </w:pP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words_s1:</w:t>
      </w:r>
    </w:p>
    <w:p w14:paraId="5E571DB1">
      <w:pPr>
        <w:pStyle w:val="11"/>
        <w:spacing w:before="6"/>
        <w:rPr>
          <w:sz w:val="24"/>
        </w:rPr>
      </w:pPr>
    </w:p>
    <w:p w14:paraId="54DC16BC">
      <w:pPr>
        <w:pStyle w:val="11"/>
        <w:ind w:left="1564"/>
      </w:pPr>
      <w:r>
        <w:rPr>
          <w:w w:val="105"/>
        </w:rPr>
        <w:t>freq_s1[word]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freq_s1.get(word,</w:t>
      </w:r>
      <w:r>
        <w:rPr>
          <w:spacing w:val="4"/>
          <w:w w:val="105"/>
        </w:rPr>
        <w:t xml:space="preserve"> </w:t>
      </w:r>
      <w:r>
        <w:rPr>
          <w:w w:val="105"/>
        </w:rPr>
        <w:t>0)</w:t>
      </w:r>
      <w:r>
        <w:rPr>
          <w:spacing w:val="2"/>
          <w:w w:val="105"/>
        </w:rPr>
        <w:t xml:space="preserve"> </w:t>
      </w:r>
      <w:r>
        <w:rPr>
          <w:w w:val="105"/>
        </w:rPr>
        <w:t>+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</w:p>
    <w:p w14:paraId="1BAE8636">
      <w:pPr>
        <w:pStyle w:val="11"/>
        <w:rPr>
          <w:sz w:val="26"/>
        </w:rPr>
      </w:pPr>
    </w:p>
    <w:p w14:paraId="11FD8BFC">
      <w:pPr>
        <w:pStyle w:val="11"/>
        <w:rPr>
          <w:sz w:val="26"/>
        </w:rPr>
      </w:pPr>
    </w:p>
    <w:p w14:paraId="54895A11">
      <w:pPr>
        <w:pStyle w:val="11"/>
        <w:rPr>
          <w:sz w:val="20"/>
        </w:rPr>
      </w:pPr>
    </w:p>
    <w:p w14:paraId="1A044AE1">
      <w:pPr>
        <w:pStyle w:val="11"/>
        <w:ind w:left="1310"/>
      </w:pP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words_s2:</w:t>
      </w:r>
    </w:p>
    <w:p w14:paraId="4BDCD269">
      <w:pPr>
        <w:pStyle w:val="11"/>
        <w:spacing w:before="6"/>
        <w:rPr>
          <w:sz w:val="24"/>
        </w:rPr>
      </w:pPr>
    </w:p>
    <w:p w14:paraId="0270EB6B">
      <w:pPr>
        <w:pStyle w:val="11"/>
        <w:ind w:left="1564"/>
      </w:pPr>
      <w:r>
        <w:rPr>
          <w:w w:val="105"/>
        </w:rPr>
        <w:t>freq_s2[word]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freq_s2.get(word,</w:t>
      </w:r>
      <w:r>
        <w:rPr>
          <w:spacing w:val="3"/>
          <w:w w:val="105"/>
        </w:rPr>
        <w:t xml:space="preserve"> </w:t>
      </w:r>
      <w:r>
        <w:rPr>
          <w:w w:val="105"/>
        </w:rPr>
        <w:t>0)</w:t>
      </w:r>
      <w:r>
        <w:rPr>
          <w:spacing w:val="7"/>
          <w:w w:val="105"/>
        </w:rPr>
        <w:t xml:space="preserve"> </w:t>
      </w:r>
      <w:r>
        <w:rPr>
          <w:w w:val="105"/>
        </w:rPr>
        <w:t>+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</w:p>
    <w:p w14:paraId="09B7F101">
      <w:pPr>
        <w:pStyle w:val="11"/>
        <w:rPr>
          <w:sz w:val="26"/>
        </w:rPr>
      </w:pPr>
    </w:p>
    <w:p w14:paraId="77C101B8">
      <w:pPr>
        <w:pStyle w:val="11"/>
        <w:rPr>
          <w:sz w:val="26"/>
        </w:rPr>
      </w:pPr>
    </w:p>
    <w:p w14:paraId="044CC1C5">
      <w:pPr>
        <w:pStyle w:val="11"/>
        <w:rPr>
          <w:sz w:val="20"/>
        </w:rPr>
      </w:pPr>
    </w:p>
    <w:p w14:paraId="61C6D34B">
      <w:pPr>
        <w:pStyle w:val="11"/>
        <w:spacing w:before="1"/>
        <w:ind w:left="1314"/>
      </w:pPr>
      <w:r>
        <w:rPr>
          <w:w w:val="105"/>
        </w:rPr>
        <w:t>uncommon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[]</w:t>
      </w:r>
    </w:p>
    <w:p w14:paraId="4E505709">
      <w:pPr>
        <w:pStyle w:val="11"/>
        <w:rPr>
          <w:sz w:val="26"/>
        </w:rPr>
      </w:pPr>
    </w:p>
    <w:p w14:paraId="44CFC5B6">
      <w:pPr>
        <w:pStyle w:val="11"/>
        <w:rPr>
          <w:sz w:val="26"/>
        </w:rPr>
      </w:pPr>
    </w:p>
    <w:p w14:paraId="63D69DBC">
      <w:pPr>
        <w:pStyle w:val="11"/>
        <w:spacing w:before="11"/>
        <w:rPr>
          <w:sz w:val="19"/>
        </w:rPr>
      </w:pPr>
    </w:p>
    <w:p w14:paraId="75B53D39">
      <w:pPr>
        <w:pStyle w:val="11"/>
        <w:ind w:left="1310"/>
      </w:pP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word,</w:t>
      </w:r>
      <w:r>
        <w:rPr>
          <w:spacing w:val="7"/>
          <w:w w:val="105"/>
        </w:rPr>
        <w:t xml:space="preserve"> </w:t>
      </w:r>
      <w:r>
        <w:rPr>
          <w:w w:val="105"/>
        </w:rPr>
        <w:t>freq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freq_s1.items():</w:t>
      </w:r>
    </w:p>
    <w:p w14:paraId="7C7F1879">
      <w:pPr>
        <w:pStyle w:val="11"/>
        <w:spacing w:before="11"/>
        <w:rPr>
          <w:sz w:val="24"/>
        </w:rPr>
      </w:pPr>
    </w:p>
    <w:p w14:paraId="26211400">
      <w:pPr>
        <w:pStyle w:val="11"/>
        <w:spacing w:line="494" w:lineRule="auto"/>
        <w:ind w:left="1824" w:right="6301" w:hanging="255"/>
      </w:pP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freq</w:t>
      </w:r>
      <w:r>
        <w:rPr>
          <w:spacing w:val="17"/>
          <w:w w:val="105"/>
        </w:rPr>
        <w:t xml:space="preserve"> </w:t>
      </w:r>
      <w:r>
        <w:rPr>
          <w:w w:val="105"/>
        </w:rPr>
        <w:t>==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word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freq_s2:</w:t>
      </w:r>
      <w:r>
        <w:rPr>
          <w:spacing w:val="-50"/>
          <w:w w:val="105"/>
        </w:rPr>
        <w:t xml:space="preserve"> </w:t>
      </w:r>
      <w:r>
        <w:rPr>
          <w:w w:val="105"/>
        </w:rPr>
        <w:t>uncommon.append(word)</w:t>
      </w:r>
    </w:p>
    <w:p w14:paraId="39D54FA2">
      <w:pPr>
        <w:pStyle w:val="11"/>
        <w:rPr>
          <w:sz w:val="20"/>
        </w:rPr>
      </w:pPr>
    </w:p>
    <w:p w14:paraId="504B8C85">
      <w:pPr>
        <w:pStyle w:val="11"/>
        <w:rPr>
          <w:sz w:val="20"/>
        </w:rPr>
      </w:pPr>
    </w:p>
    <w:p w14:paraId="2504F205">
      <w:pPr>
        <w:pStyle w:val="11"/>
        <w:spacing w:before="8"/>
        <w:rPr>
          <w:sz w:val="28"/>
        </w:rPr>
      </w:pPr>
      <w:r>
        <w:pict>
          <v:group id="_x0000_s2192" o:spid="_x0000_s2192" o:spt="203" style="position:absolute;left:0pt;margin-left:49.45pt;margin-top:18.8pt;height:21.9pt;width:502.3pt;mso-position-horizontal-relative:page;mso-wrap-distance-bottom:0pt;mso-wrap-distance-top:0pt;z-index:-251268096;mso-width-relative:page;mso-height-relative:page;" coordorigin="989,376" coordsize="10046,438">
            <o:lock v:ext="edit"/>
            <v:line id="_x0000_s2193" o:spid="_x0000_s2193" o:spt="20" style="position:absolute;left:1120;top:414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194" o:spid="_x0000_s2194" o:spt="20" style="position:absolute;left:1120;top:379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195" o:spid="_x0000_s2195" o:spt="1" style="position:absolute;left:10350;top:413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196" o:spid="_x0000_s2196" o:spt="202" type="#_x0000_t202" style="position:absolute;left:989;top:376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33EC807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197" o:spid="_x0000_s2197" o:spt="202" type="#_x0000_t202" style="position:absolute;left:10360;top:406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4064E9C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166</w:t>
                    </w:r>
                  </w:p>
                </w:txbxContent>
              </v:textbox>
            </v:shape>
            <w10:wrap type="topAndBottom"/>
          </v:group>
        </w:pict>
      </w:r>
    </w:p>
    <w:p w14:paraId="2D6AF21F">
      <w:pPr>
        <w:pStyle w:val="11"/>
        <w:spacing w:before="1"/>
        <w:rPr>
          <w:sz w:val="10"/>
        </w:rPr>
      </w:pPr>
    </w:p>
    <w:p w14:paraId="78425EDA">
      <w:pPr>
        <w:pStyle w:val="6"/>
        <w:rPr>
          <w:rFonts w:ascii="Arial MT"/>
        </w:rPr>
      </w:pPr>
      <w:r>
        <w:pict>
          <v:shape id="_x0000_s2198" o:spid="_x0000_s2198" o:spt="202" type="#_x0000_t202" style="position:absolute;left:0pt;margin-left:531.75pt;margin-top:-25.3pt;height:11.85pt;width:2.8pt;mso-position-horizontal-relative:page;z-index:-2514329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3BE4494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130</w:t>
      </w:r>
    </w:p>
    <w:p w14:paraId="0FD55688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AAA48E3">
      <w:pPr>
        <w:pStyle w:val="11"/>
        <w:spacing w:before="87"/>
        <w:ind w:left="1310"/>
      </w:pPr>
      <w:r>
        <w:pict>
          <v:shape id="_x0000_s2199" o:spid="_x0000_s2199" style="position:absolute;left:0pt;margin-left:24pt;margin-top:23.95pt;height:744.2pt;width:564.2pt;mso-position-horizontal-relative:page;mso-position-vertical-relative:page;z-index:-251430912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word,</w:t>
      </w:r>
      <w:r>
        <w:rPr>
          <w:spacing w:val="7"/>
          <w:w w:val="105"/>
        </w:rPr>
        <w:t xml:space="preserve"> </w:t>
      </w:r>
      <w:r>
        <w:rPr>
          <w:w w:val="105"/>
        </w:rPr>
        <w:t>freq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freq_s2.items():</w:t>
      </w:r>
    </w:p>
    <w:p w14:paraId="7D47F288">
      <w:pPr>
        <w:pStyle w:val="11"/>
        <w:spacing w:before="11"/>
        <w:rPr>
          <w:sz w:val="24"/>
        </w:rPr>
      </w:pPr>
    </w:p>
    <w:p w14:paraId="7BCEC08E">
      <w:pPr>
        <w:pStyle w:val="11"/>
        <w:spacing w:line="496" w:lineRule="auto"/>
        <w:ind w:left="1824" w:right="6301" w:hanging="255"/>
      </w:pP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freq</w:t>
      </w:r>
      <w:r>
        <w:rPr>
          <w:spacing w:val="17"/>
          <w:w w:val="105"/>
        </w:rPr>
        <w:t xml:space="preserve"> </w:t>
      </w:r>
      <w:r>
        <w:rPr>
          <w:w w:val="105"/>
        </w:rPr>
        <w:t>==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word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freq_s1:</w:t>
      </w:r>
      <w:r>
        <w:rPr>
          <w:spacing w:val="-50"/>
          <w:w w:val="105"/>
        </w:rPr>
        <w:t xml:space="preserve"> </w:t>
      </w:r>
      <w:r>
        <w:rPr>
          <w:w w:val="105"/>
        </w:rPr>
        <w:t>uncommon.append(word)</w:t>
      </w:r>
    </w:p>
    <w:p w14:paraId="2FD3DF1A">
      <w:pPr>
        <w:pStyle w:val="11"/>
        <w:rPr>
          <w:sz w:val="26"/>
        </w:rPr>
      </w:pPr>
    </w:p>
    <w:p w14:paraId="4523BDF0">
      <w:pPr>
        <w:pStyle w:val="11"/>
        <w:spacing w:before="10"/>
        <w:rPr>
          <w:sz w:val="20"/>
        </w:rPr>
      </w:pPr>
    </w:p>
    <w:p w14:paraId="3769EA73">
      <w:pPr>
        <w:pStyle w:val="11"/>
        <w:ind w:left="1314"/>
      </w:pPr>
      <w:r>
        <w:rPr>
          <w:w w:val="105"/>
        </w:rPr>
        <w:t>return</w:t>
      </w:r>
      <w:r>
        <w:rPr>
          <w:spacing w:val="-1"/>
          <w:w w:val="105"/>
        </w:rPr>
        <w:t xml:space="preserve"> </w:t>
      </w:r>
      <w:r>
        <w:rPr>
          <w:w w:val="105"/>
        </w:rPr>
        <w:t>"</w:t>
      </w:r>
      <w:r>
        <w:rPr>
          <w:spacing w:val="4"/>
          <w:w w:val="105"/>
        </w:rPr>
        <w:t xml:space="preserve"> </w:t>
      </w:r>
      <w:r>
        <w:rPr>
          <w:w w:val="105"/>
        </w:rPr>
        <w:t>".join(uncommon)</w:t>
      </w:r>
    </w:p>
    <w:p w14:paraId="102354BF">
      <w:pPr>
        <w:pStyle w:val="11"/>
        <w:rPr>
          <w:sz w:val="26"/>
        </w:rPr>
      </w:pPr>
    </w:p>
    <w:p w14:paraId="42BB653C">
      <w:pPr>
        <w:pStyle w:val="11"/>
        <w:rPr>
          <w:sz w:val="26"/>
        </w:rPr>
      </w:pPr>
    </w:p>
    <w:p w14:paraId="092E11A2">
      <w:pPr>
        <w:pStyle w:val="11"/>
        <w:spacing w:before="5"/>
        <w:rPr>
          <w:sz w:val="20"/>
        </w:rPr>
      </w:pPr>
    </w:p>
    <w:p w14:paraId="22B55A30">
      <w:pPr>
        <w:pStyle w:val="11"/>
        <w:spacing w:line="494" w:lineRule="auto"/>
        <w:ind w:left="1060" w:right="9386"/>
      </w:pPr>
      <w:r>
        <w:rPr>
          <w:w w:val="105"/>
        </w:rPr>
        <w:t>s1 = input()</w:t>
      </w:r>
      <w:r>
        <w:rPr>
          <w:spacing w:val="-52"/>
          <w:w w:val="105"/>
        </w:rPr>
        <w:t xml:space="preserve"> </w:t>
      </w:r>
      <w:r>
        <w:rPr>
          <w:w w:val="105"/>
        </w:rPr>
        <w:t>s2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input()</w:t>
      </w:r>
    </w:p>
    <w:p w14:paraId="66E82FB4">
      <w:pPr>
        <w:pStyle w:val="11"/>
        <w:rPr>
          <w:sz w:val="26"/>
        </w:rPr>
      </w:pPr>
    </w:p>
    <w:p w14:paraId="0002920D">
      <w:pPr>
        <w:pStyle w:val="11"/>
        <w:spacing w:before="4"/>
        <w:rPr>
          <w:sz w:val="21"/>
        </w:rPr>
      </w:pPr>
    </w:p>
    <w:p w14:paraId="6D6E0026">
      <w:pPr>
        <w:pStyle w:val="11"/>
        <w:spacing w:before="1" w:line="494" w:lineRule="auto"/>
        <w:ind w:left="1060" w:right="6175"/>
      </w:pPr>
      <w:r>
        <w:pict>
          <v:shape id="_x0000_s2200" o:spid="_x0000_s2200" o:spt="202" type="#_x0000_t202" style="position:absolute;left:0pt;margin-left:531.75pt;margin-top:408.3pt;height:11.85pt;width:2.8pt;mso-position-horizontal-relative:page;z-index:-2514319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7BFB4E8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t>uncommon</w:t>
      </w:r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uncommon_words(s1,</w:t>
      </w:r>
      <w:r>
        <w:rPr>
          <w:spacing w:val="1"/>
        </w:rPr>
        <w:t xml:space="preserve"> </w:t>
      </w:r>
      <w:r>
        <w:t>s2)</w:t>
      </w:r>
      <w:r>
        <w:rPr>
          <w:spacing w:val="-48"/>
        </w:rPr>
        <w:t xml:space="preserve"> </w:t>
      </w:r>
      <w:r>
        <w:rPr>
          <w:w w:val="105"/>
        </w:rPr>
        <w:t>print(uncommon)</w:t>
      </w:r>
    </w:p>
    <w:tbl>
      <w:tblPr>
        <w:tblStyle w:val="10"/>
        <w:tblW w:w="0" w:type="auto"/>
        <w:tblInd w:w="979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"/>
        <w:gridCol w:w="1734"/>
        <w:gridCol w:w="994"/>
        <w:gridCol w:w="999"/>
        <w:gridCol w:w="173"/>
      </w:tblGrid>
      <w:tr w14:paraId="293C2FAC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78" w:type="dxa"/>
            <w:shd w:val="clear" w:color="auto" w:fill="F8F8FF"/>
          </w:tcPr>
          <w:p w14:paraId="6F0701A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734" w:type="dxa"/>
            <w:shd w:val="clear" w:color="auto" w:fill="F8F8FF"/>
          </w:tcPr>
          <w:p w14:paraId="3F01B40E">
            <w:pPr>
              <w:pStyle w:val="15"/>
              <w:spacing w:before="6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994" w:type="dxa"/>
            <w:shd w:val="clear" w:color="auto" w:fill="F8F8FF"/>
          </w:tcPr>
          <w:p w14:paraId="5598C193">
            <w:pPr>
              <w:pStyle w:val="15"/>
              <w:spacing w:before="69"/>
              <w:ind w:left="90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999" w:type="dxa"/>
            <w:shd w:val="clear" w:color="auto" w:fill="F8F8FF"/>
          </w:tcPr>
          <w:p w14:paraId="6EBB3AB1">
            <w:pPr>
              <w:pStyle w:val="15"/>
              <w:spacing w:before="69"/>
              <w:ind w:left="9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3" w:type="dxa"/>
            <w:shd w:val="clear" w:color="auto" w:fill="F8F8FF"/>
          </w:tcPr>
          <w:p w14:paraId="57AE98E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A03DCA3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178" w:type="dxa"/>
            <w:shd w:val="clear" w:color="auto" w:fill="E3E3E3"/>
          </w:tcPr>
          <w:p w14:paraId="190155D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734" w:type="dxa"/>
            <w:shd w:val="clear" w:color="auto" w:fill="E3E3E3"/>
          </w:tcPr>
          <w:p w14:paraId="179F8EA6">
            <w:pPr>
              <w:pStyle w:val="15"/>
              <w:spacing w:before="71" w:line="235" w:lineRule="auto"/>
              <w:ind w:left="85" w:right="88"/>
              <w:rPr>
                <w:sz w:val="15"/>
              </w:rPr>
            </w:pPr>
            <w:r>
              <w:rPr>
                <w:color w:val="1D1F23"/>
                <w:sz w:val="15"/>
              </w:rPr>
              <w:t>this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apple</w:t>
            </w:r>
            <w:r>
              <w:rPr>
                <w:color w:val="1D1F23"/>
                <w:spacing w:val="-1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sweet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this</w:t>
            </w:r>
            <w:r>
              <w:rPr>
                <w:color w:val="1D1F23"/>
                <w:spacing w:val="-1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apple</w:t>
            </w:r>
            <w:r>
              <w:rPr>
                <w:color w:val="1D1F23"/>
                <w:spacing w:val="-1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sour</w:t>
            </w:r>
          </w:p>
        </w:tc>
        <w:tc>
          <w:tcPr>
            <w:tcW w:w="994" w:type="dxa"/>
            <w:shd w:val="clear" w:color="auto" w:fill="E3E3E3"/>
          </w:tcPr>
          <w:p w14:paraId="03AA091B">
            <w:pPr>
              <w:pStyle w:val="15"/>
              <w:spacing w:before="73"/>
              <w:ind w:left="90"/>
              <w:rPr>
                <w:sz w:val="15"/>
              </w:rPr>
            </w:pPr>
            <w:r>
              <w:rPr>
                <w:color w:val="1D1F23"/>
                <w:sz w:val="15"/>
              </w:rPr>
              <w:t>sweet</w:t>
            </w:r>
            <w:r>
              <w:rPr>
                <w:color w:val="1D1F23"/>
                <w:spacing w:val="-1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sour</w:t>
            </w:r>
          </w:p>
        </w:tc>
        <w:tc>
          <w:tcPr>
            <w:tcW w:w="999" w:type="dxa"/>
            <w:shd w:val="clear" w:color="auto" w:fill="E3E3E3"/>
          </w:tcPr>
          <w:p w14:paraId="292FB620">
            <w:pPr>
              <w:pStyle w:val="15"/>
              <w:spacing w:before="73"/>
              <w:ind w:left="94"/>
              <w:rPr>
                <w:sz w:val="15"/>
              </w:rPr>
            </w:pPr>
            <w:r>
              <w:rPr>
                <w:color w:val="1D1F23"/>
                <w:sz w:val="15"/>
              </w:rPr>
              <w:t>sweet</w:t>
            </w:r>
            <w:r>
              <w:rPr>
                <w:color w:val="1D1F23"/>
                <w:spacing w:val="-1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sour</w:t>
            </w:r>
          </w:p>
        </w:tc>
        <w:tc>
          <w:tcPr>
            <w:tcW w:w="173" w:type="dxa"/>
            <w:shd w:val="clear" w:color="auto" w:fill="E3E3E3"/>
          </w:tcPr>
          <w:p w14:paraId="1EF6E77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515A10D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" w:hRule="atLeast"/>
        </w:trPr>
        <w:tc>
          <w:tcPr>
            <w:tcW w:w="178" w:type="dxa"/>
            <w:shd w:val="clear" w:color="auto" w:fill="F5F5F5"/>
          </w:tcPr>
          <w:p w14:paraId="7838D64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734" w:type="dxa"/>
            <w:shd w:val="clear" w:color="auto" w:fill="F5F5F5"/>
          </w:tcPr>
          <w:p w14:paraId="0E6D3E00">
            <w:pPr>
              <w:pStyle w:val="15"/>
              <w:spacing w:before="73"/>
              <w:ind w:left="85" w:right="737"/>
              <w:rPr>
                <w:sz w:val="15"/>
              </w:rPr>
            </w:pPr>
            <w:r>
              <w:rPr>
                <w:color w:val="1D1F23"/>
                <w:spacing w:val="-1"/>
                <w:sz w:val="15"/>
              </w:rPr>
              <w:t>apple</w:t>
            </w:r>
            <w:r>
              <w:rPr>
                <w:color w:val="1D1F23"/>
                <w:spacing w:val="-16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apple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banana</w:t>
            </w:r>
          </w:p>
        </w:tc>
        <w:tc>
          <w:tcPr>
            <w:tcW w:w="994" w:type="dxa"/>
            <w:shd w:val="clear" w:color="auto" w:fill="F5F5F5"/>
          </w:tcPr>
          <w:p w14:paraId="538A4B22">
            <w:pPr>
              <w:pStyle w:val="15"/>
              <w:spacing w:before="73"/>
              <w:ind w:left="90"/>
              <w:rPr>
                <w:sz w:val="15"/>
              </w:rPr>
            </w:pPr>
            <w:r>
              <w:rPr>
                <w:color w:val="1D1F23"/>
                <w:sz w:val="15"/>
              </w:rPr>
              <w:t>banana</w:t>
            </w:r>
          </w:p>
        </w:tc>
        <w:tc>
          <w:tcPr>
            <w:tcW w:w="999" w:type="dxa"/>
            <w:shd w:val="clear" w:color="auto" w:fill="F5F5F5"/>
          </w:tcPr>
          <w:p w14:paraId="73F64464">
            <w:pPr>
              <w:pStyle w:val="15"/>
              <w:spacing w:before="73"/>
              <w:ind w:left="94"/>
              <w:rPr>
                <w:sz w:val="15"/>
              </w:rPr>
            </w:pPr>
            <w:r>
              <w:rPr>
                <w:color w:val="1D1F23"/>
                <w:sz w:val="15"/>
              </w:rPr>
              <w:t>banana</w:t>
            </w:r>
          </w:p>
        </w:tc>
        <w:tc>
          <w:tcPr>
            <w:tcW w:w="173" w:type="dxa"/>
            <w:shd w:val="clear" w:color="auto" w:fill="F5F5F5"/>
          </w:tcPr>
          <w:p w14:paraId="1EDBE9E5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11EE2096">
      <w:pPr>
        <w:pStyle w:val="11"/>
        <w:rPr>
          <w:sz w:val="20"/>
        </w:rPr>
      </w:pPr>
    </w:p>
    <w:p w14:paraId="456DDA73">
      <w:pPr>
        <w:pStyle w:val="11"/>
        <w:rPr>
          <w:sz w:val="20"/>
        </w:rPr>
      </w:pPr>
    </w:p>
    <w:p w14:paraId="2978AFBB">
      <w:pPr>
        <w:pStyle w:val="11"/>
        <w:rPr>
          <w:sz w:val="20"/>
        </w:rPr>
      </w:pPr>
    </w:p>
    <w:p w14:paraId="3E3C1415">
      <w:pPr>
        <w:pStyle w:val="11"/>
        <w:rPr>
          <w:sz w:val="20"/>
        </w:rPr>
      </w:pPr>
    </w:p>
    <w:p w14:paraId="1040C520">
      <w:pPr>
        <w:pStyle w:val="11"/>
        <w:rPr>
          <w:sz w:val="20"/>
        </w:rPr>
      </w:pPr>
    </w:p>
    <w:p w14:paraId="45F89D3F">
      <w:pPr>
        <w:pStyle w:val="11"/>
        <w:rPr>
          <w:sz w:val="20"/>
        </w:rPr>
      </w:pPr>
    </w:p>
    <w:p w14:paraId="338741C8">
      <w:pPr>
        <w:pStyle w:val="11"/>
        <w:rPr>
          <w:sz w:val="20"/>
        </w:rPr>
      </w:pPr>
    </w:p>
    <w:p w14:paraId="1689A94D">
      <w:pPr>
        <w:pStyle w:val="11"/>
        <w:rPr>
          <w:sz w:val="20"/>
        </w:rPr>
      </w:pPr>
    </w:p>
    <w:p w14:paraId="656101A7">
      <w:pPr>
        <w:pStyle w:val="11"/>
        <w:rPr>
          <w:sz w:val="20"/>
        </w:rPr>
      </w:pPr>
    </w:p>
    <w:p w14:paraId="457DB60E">
      <w:pPr>
        <w:pStyle w:val="11"/>
        <w:rPr>
          <w:sz w:val="20"/>
        </w:rPr>
      </w:pPr>
    </w:p>
    <w:p w14:paraId="3D1556EE">
      <w:pPr>
        <w:pStyle w:val="11"/>
        <w:rPr>
          <w:sz w:val="20"/>
        </w:rPr>
      </w:pPr>
    </w:p>
    <w:p w14:paraId="15FF8D0F">
      <w:pPr>
        <w:pStyle w:val="11"/>
        <w:rPr>
          <w:sz w:val="20"/>
        </w:rPr>
      </w:pPr>
    </w:p>
    <w:p w14:paraId="6459B373">
      <w:pPr>
        <w:pStyle w:val="11"/>
        <w:rPr>
          <w:sz w:val="20"/>
        </w:rPr>
      </w:pPr>
    </w:p>
    <w:p w14:paraId="2C576DF9">
      <w:pPr>
        <w:pStyle w:val="11"/>
        <w:rPr>
          <w:sz w:val="20"/>
        </w:rPr>
      </w:pPr>
    </w:p>
    <w:p w14:paraId="1E806DBE">
      <w:pPr>
        <w:pStyle w:val="11"/>
        <w:rPr>
          <w:sz w:val="20"/>
        </w:rPr>
      </w:pPr>
    </w:p>
    <w:p w14:paraId="0EE06130">
      <w:pPr>
        <w:pStyle w:val="11"/>
        <w:rPr>
          <w:sz w:val="20"/>
        </w:rPr>
      </w:pPr>
    </w:p>
    <w:p w14:paraId="473A1F12">
      <w:pPr>
        <w:pStyle w:val="11"/>
        <w:rPr>
          <w:sz w:val="20"/>
        </w:rPr>
      </w:pPr>
    </w:p>
    <w:p w14:paraId="1DBBC46F">
      <w:pPr>
        <w:pStyle w:val="11"/>
        <w:rPr>
          <w:sz w:val="20"/>
        </w:rPr>
      </w:pPr>
    </w:p>
    <w:p w14:paraId="113C5612">
      <w:pPr>
        <w:pStyle w:val="11"/>
        <w:rPr>
          <w:sz w:val="20"/>
        </w:rPr>
      </w:pPr>
    </w:p>
    <w:p w14:paraId="50314319">
      <w:pPr>
        <w:pStyle w:val="11"/>
        <w:rPr>
          <w:sz w:val="20"/>
        </w:rPr>
      </w:pPr>
    </w:p>
    <w:p w14:paraId="0F69D0A4">
      <w:pPr>
        <w:pStyle w:val="11"/>
        <w:rPr>
          <w:sz w:val="20"/>
        </w:rPr>
      </w:pPr>
    </w:p>
    <w:p w14:paraId="0E1B2B6D">
      <w:pPr>
        <w:pStyle w:val="11"/>
        <w:spacing w:before="6"/>
        <w:rPr>
          <w:sz w:val="24"/>
        </w:rPr>
      </w:pPr>
      <w:r>
        <w:pict>
          <v:group id="_x0000_s2201" o:spid="_x0000_s2201" o:spt="203" style="position:absolute;left:0pt;margin-left:49.45pt;margin-top:16.35pt;height:21.9pt;width:502.3pt;mso-position-horizontal-relative:page;mso-wrap-distance-bottom:0pt;mso-wrap-distance-top:0pt;z-index:-251267072;mso-width-relative:page;mso-height-relative:page;" coordorigin="989,328" coordsize="10046,438">
            <o:lock v:ext="edit"/>
            <v:line id="_x0000_s2202" o:spid="_x0000_s2202" o:spt="20" style="position:absolute;left:1120;top:365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03" o:spid="_x0000_s2203" o:spt="20" style="position:absolute;left:1120;top:330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04" o:spid="_x0000_s2204" o:spt="1" style="position:absolute;left:10350;top:36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05" o:spid="_x0000_s2205" o:spt="202" type="#_x0000_t202" style="position:absolute;left:989;top:327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9E3E45B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06" o:spid="_x0000_s2206" o:spt="202" type="#_x0000_t202" style="position:absolute;left:10360;top:357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04B3BC5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167</w:t>
                    </w:r>
                  </w:p>
                </w:txbxContent>
              </v:textbox>
            </v:shape>
            <w10:wrap type="topAndBottom"/>
          </v:group>
        </w:pict>
      </w:r>
    </w:p>
    <w:p w14:paraId="291635AC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131</w:t>
      </w:r>
    </w:p>
    <w:p w14:paraId="575E4E62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3072"/>
        <w:gridCol w:w="4003"/>
      </w:tblGrid>
      <w:tr w14:paraId="40B6FF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3B7C04EA">
            <w:pPr>
              <w:pStyle w:val="15"/>
              <w:tabs>
                <w:tab w:val="left" w:pos="1490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Ex.</w:t>
            </w:r>
            <w:r>
              <w:rPr>
                <w:rFonts w:ascii="Cambria"/>
                <w:b/>
                <w:spacing w:val="42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3072" w:type="dxa"/>
          </w:tcPr>
          <w:p w14:paraId="6BBE061F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9.2</w:t>
            </w:r>
          </w:p>
        </w:tc>
        <w:tc>
          <w:tcPr>
            <w:tcW w:w="4003" w:type="dxa"/>
          </w:tcPr>
          <w:p w14:paraId="09E4C92C">
            <w:pPr>
              <w:pStyle w:val="15"/>
              <w:ind w:left="157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95"/>
                <w:sz w:val="22"/>
              </w:rPr>
              <w:t>Date:</w:t>
            </w:r>
            <w:r>
              <w:rPr>
                <w:rFonts w:ascii="Cambria"/>
                <w:b/>
                <w:spacing w:val="22"/>
                <w:w w:val="95"/>
                <w:sz w:val="22"/>
              </w:rPr>
              <w:t xml:space="preserve"> </w:t>
            </w:r>
            <w:r>
              <w:rPr>
                <w:rFonts w:ascii="Cambria"/>
                <w:b/>
                <w:w w:val="95"/>
                <w:sz w:val="22"/>
              </w:rPr>
              <w:t>29/05/2024</w:t>
            </w:r>
          </w:p>
        </w:tc>
      </w:tr>
      <w:tr w14:paraId="344DB2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130646C9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16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72" w:type="dxa"/>
          </w:tcPr>
          <w:p w14:paraId="42448017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231401013</w:t>
            </w:r>
          </w:p>
        </w:tc>
        <w:tc>
          <w:tcPr>
            <w:tcW w:w="4003" w:type="dxa"/>
          </w:tcPr>
          <w:p w14:paraId="22BDF795">
            <w:pPr>
              <w:pStyle w:val="15"/>
              <w:spacing w:before="142" w:line="238" w:lineRule="exact"/>
              <w:ind w:left="157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4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ARCHITHA.</w:t>
            </w:r>
            <w:r>
              <w:rPr>
                <w:rFonts w:ascii="Cambria"/>
                <w:b/>
                <w:spacing w:val="5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17FB2F7E">
      <w:pPr>
        <w:pStyle w:val="11"/>
        <w:spacing w:before="9"/>
        <w:rPr>
          <w:rFonts w:ascii="Arial MT"/>
          <w:sz w:val="28"/>
        </w:rPr>
      </w:pPr>
      <w:r>
        <w:pict>
          <v:line id="_x0000_s2207" o:spid="_x0000_s2207" o:spt="20" style="position:absolute;left:0pt;margin-left:72pt;margin-top:19.5pt;height:-0.75pt;width:474pt;mso-position-horizontal-relative:page;mso-wrap-distance-bottom:0pt;mso-wrap-distance-top:0pt;z-index:-25126604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2208" o:spid="_x0000_s2208" style="position:absolute;left:0pt;margin-left:24pt;margin-top:23.95pt;height:744.2pt;width:564.2pt;mso-position-horizontal-relative:page;mso-position-vertical-relative:page;z-index:-251428864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0A811B17">
      <w:pPr>
        <w:pStyle w:val="11"/>
        <w:spacing w:before="7"/>
        <w:rPr>
          <w:rFonts w:ascii="Arial MT"/>
          <w:sz w:val="27"/>
        </w:rPr>
      </w:pPr>
    </w:p>
    <w:p w14:paraId="7FF71B58">
      <w:pPr>
        <w:pStyle w:val="3"/>
        <w:spacing w:before="102"/>
        <w:ind w:left="987"/>
        <w:rPr>
          <w:u w:val="none"/>
        </w:rPr>
      </w:pPr>
      <w:bookmarkStart w:id="70" w:name="Sort Dictionary by Values Summation"/>
      <w:bookmarkEnd w:id="70"/>
      <w:r>
        <w:rPr>
          <w:w w:val="115"/>
          <w:u w:val="thick"/>
        </w:rPr>
        <w:t>Sort</w:t>
      </w:r>
      <w:r>
        <w:rPr>
          <w:spacing w:val="-6"/>
          <w:w w:val="115"/>
          <w:u w:val="thick"/>
        </w:rPr>
        <w:t xml:space="preserve"> </w:t>
      </w:r>
      <w:r>
        <w:rPr>
          <w:w w:val="115"/>
          <w:u w:val="thick"/>
        </w:rPr>
        <w:t>Dictionary</w:t>
      </w:r>
      <w:r>
        <w:rPr>
          <w:spacing w:val="-4"/>
          <w:w w:val="115"/>
          <w:u w:val="thick"/>
        </w:rPr>
        <w:t xml:space="preserve"> </w:t>
      </w:r>
      <w:r>
        <w:rPr>
          <w:w w:val="115"/>
          <w:u w:val="thick"/>
        </w:rPr>
        <w:t>by</w:t>
      </w:r>
      <w:r>
        <w:rPr>
          <w:spacing w:val="-5"/>
          <w:w w:val="115"/>
          <w:u w:val="thick"/>
        </w:rPr>
        <w:t xml:space="preserve"> </w:t>
      </w:r>
      <w:r>
        <w:rPr>
          <w:w w:val="115"/>
          <w:u w:val="thick"/>
        </w:rPr>
        <w:t>Values</w:t>
      </w:r>
      <w:r>
        <w:rPr>
          <w:spacing w:val="-7"/>
          <w:w w:val="115"/>
          <w:u w:val="thick"/>
        </w:rPr>
        <w:t xml:space="preserve"> </w:t>
      </w:r>
      <w:r>
        <w:rPr>
          <w:w w:val="115"/>
          <w:u w:val="thick"/>
        </w:rPr>
        <w:t>Summation</w:t>
      </w:r>
    </w:p>
    <w:p w14:paraId="55C05E9D">
      <w:pPr>
        <w:pStyle w:val="11"/>
        <w:spacing w:before="3"/>
        <w:rPr>
          <w:b/>
          <w:sz w:val="16"/>
        </w:rPr>
      </w:pPr>
    </w:p>
    <w:p w14:paraId="43CC4F05">
      <w:pPr>
        <w:pStyle w:val="11"/>
        <w:spacing w:before="101"/>
        <w:ind w:left="1060"/>
        <w:jc w:val="both"/>
      </w:pPr>
      <w:r>
        <w:rPr>
          <w:w w:val="110"/>
        </w:rPr>
        <w:t>Give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dictionary</w:t>
      </w:r>
      <w:r>
        <w:rPr>
          <w:spacing w:val="-8"/>
          <w:w w:val="110"/>
        </w:rPr>
        <w:t xml:space="preserve"> </w:t>
      </w:r>
      <w:r>
        <w:rPr>
          <w:w w:val="110"/>
        </w:rPr>
        <w:t>with value</w:t>
      </w:r>
      <w:r>
        <w:rPr>
          <w:spacing w:val="-5"/>
          <w:w w:val="110"/>
        </w:rPr>
        <w:t xml:space="preserve"> </w:t>
      </w:r>
      <w:r>
        <w:rPr>
          <w:w w:val="110"/>
        </w:rPr>
        <w:t>lists,</w:t>
      </w:r>
      <w:r>
        <w:rPr>
          <w:spacing w:val="2"/>
          <w:w w:val="110"/>
        </w:rPr>
        <w:t xml:space="preserve"> </w:t>
      </w:r>
      <w:r>
        <w:rPr>
          <w:w w:val="110"/>
        </w:rPr>
        <w:t>sort the</w:t>
      </w:r>
      <w:r>
        <w:rPr>
          <w:spacing w:val="-5"/>
          <w:w w:val="110"/>
        </w:rPr>
        <w:t xml:space="preserve"> </w:t>
      </w:r>
      <w:r>
        <w:rPr>
          <w:w w:val="110"/>
        </w:rPr>
        <w:t>keys</w:t>
      </w:r>
      <w:r>
        <w:rPr>
          <w:spacing w:val="2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summation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values</w:t>
      </w:r>
      <w:r>
        <w:rPr>
          <w:spacing w:val="-3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value</w:t>
      </w:r>
      <w:r>
        <w:rPr>
          <w:spacing w:val="-6"/>
          <w:w w:val="110"/>
        </w:rPr>
        <w:t xml:space="preserve"> </w:t>
      </w:r>
      <w:r>
        <w:rPr>
          <w:w w:val="110"/>
        </w:rPr>
        <w:t>list.</w:t>
      </w:r>
    </w:p>
    <w:p w14:paraId="5E23699A">
      <w:pPr>
        <w:pStyle w:val="11"/>
        <w:rPr>
          <w:sz w:val="26"/>
        </w:rPr>
      </w:pPr>
    </w:p>
    <w:p w14:paraId="3748E30E">
      <w:pPr>
        <w:pStyle w:val="11"/>
        <w:spacing w:before="217"/>
        <w:ind w:left="1060"/>
        <w:jc w:val="both"/>
      </w:pPr>
      <w:r>
        <w:rPr>
          <w:b/>
          <w:w w:val="110"/>
        </w:rPr>
        <w:t>Input</w:t>
      </w:r>
      <w:r>
        <w:rPr>
          <w:b/>
          <w:spacing w:val="3"/>
          <w:w w:val="110"/>
        </w:rPr>
        <w:t xml:space="preserve"> 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test_dict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-1"/>
          <w:w w:val="110"/>
        </w:rPr>
        <w:t xml:space="preserve"> </w:t>
      </w:r>
      <w:r>
        <w:rPr>
          <w:w w:val="110"/>
        </w:rPr>
        <w:t>{‘Gfg’</w:t>
      </w:r>
      <w:r>
        <w:rPr>
          <w:spacing w:val="-3"/>
          <w:w w:val="110"/>
        </w:rPr>
        <w:t xml:space="preserve"> </w:t>
      </w:r>
      <w:r>
        <w:rPr>
          <w:w w:val="110"/>
        </w:rPr>
        <w:t>:</w:t>
      </w:r>
      <w:r>
        <w:rPr>
          <w:spacing w:val="-3"/>
          <w:w w:val="110"/>
        </w:rPr>
        <w:t xml:space="preserve"> </w:t>
      </w:r>
      <w:r>
        <w:rPr>
          <w:w w:val="110"/>
        </w:rPr>
        <w:t>[6,</w:t>
      </w:r>
      <w:r>
        <w:rPr>
          <w:spacing w:val="-7"/>
          <w:w w:val="110"/>
        </w:rPr>
        <w:t xml:space="preserve"> </w:t>
      </w:r>
      <w:r>
        <w:rPr>
          <w:w w:val="110"/>
        </w:rPr>
        <w:t>7,</w:t>
      </w:r>
      <w:r>
        <w:rPr>
          <w:spacing w:val="-3"/>
          <w:w w:val="110"/>
        </w:rPr>
        <w:t xml:space="preserve"> </w:t>
      </w:r>
      <w:r>
        <w:rPr>
          <w:w w:val="110"/>
        </w:rPr>
        <w:t>4],</w:t>
      </w:r>
      <w:r>
        <w:rPr>
          <w:spacing w:val="-3"/>
          <w:w w:val="110"/>
        </w:rPr>
        <w:t xml:space="preserve"> </w:t>
      </w:r>
      <w:r>
        <w:rPr>
          <w:w w:val="110"/>
        </w:rPr>
        <w:t>‘best’</w:t>
      </w:r>
      <w:r>
        <w:rPr>
          <w:spacing w:val="3"/>
          <w:w w:val="110"/>
        </w:rPr>
        <w:t xml:space="preserve"> </w:t>
      </w:r>
      <w:r>
        <w:rPr>
          <w:w w:val="110"/>
        </w:rPr>
        <w:t>:</w:t>
      </w:r>
      <w:r>
        <w:rPr>
          <w:spacing w:val="-4"/>
          <w:w w:val="110"/>
        </w:rPr>
        <w:t xml:space="preserve"> </w:t>
      </w:r>
      <w:r>
        <w:rPr>
          <w:w w:val="110"/>
        </w:rPr>
        <w:t>[7,</w:t>
      </w:r>
      <w:r>
        <w:rPr>
          <w:spacing w:val="-7"/>
          <w:w w:val="110"/>
        </w:rPr>
        <w:t xml:space="preserve"> </w:t>
      </w:r>
      <w:r>
        <w:rPr>
          <w:w w:val="110"/>
        </w:rPr>
        <w:t>6,</w:t>
      </w:r>
      <w:r>
        <w:rPr>
          <w:spacing w:val="-4"/>
          <w:w w:val="110"/>
        </w:rPr>
        <w:t xml:space="preserve"> </w:t>
      </w:r>
      <w:r>
        <w:rPr>
          <w:w w:val="110"/>
        </w:rPr>
        <w:t>5]}</w:t>
      </w:r>
    </w:p>
    <w:p w14:paraId="284C6873">
      <w:pPr>
        <w:spacing w:before="129"/>
        <w:ind w:left="1060" w:right="0" w:firstLine="0"/>
        <w:jc w:val="both"/>
        <w:rPr>
          <w:sz w:val="23"/>
        </w:rPr>
      </w:pPr>
      <w:r>
        <w:rPr>
          <w:b/>
          <w:w w:val="105"/>
          <w:sz w:val="23"/>
        </w:rPr>
        <w:t>Output</w:t>
      </w:r>
      <w:r>
        <w:rPr>
          <w:b/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{‘Gfg’: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17,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‘best’:</w:t>
      </w:r>
      <w:r>
        <w:rPr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18}</w:t>
      </w:r>
    </w:p>
    <w:p w14:paraId="090606E6">
      <w:pPr>
        <w:pStyle w:val="11"/>
        <w:spacing w:before="124" w:line="350" w:lineRule="auto"/>
        <w:ind w:left="1060" w:right="5870"/>
        <w:jc w:val="both"/>
      </w:pPr>
      <w:r>
        <w:rPr>
          <w:b/>
          <w:w w:val="110"/>
        </w:rPr>
        <w:t xml:space="preserve">Explanation </w:t>
      </w:r>
      <w:r>
        <w:rPr>
          <w:w w:val="110"/>
        </w:rPr>
        <w:t>: Sorted by sum, and replaced.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 xml:space="preserve">Input </w:t>
      </w:r>
      <w:r>
        <w:rPr>
          <w:w w:val="110"/>
        </w:rPr>
        <w:t>: test_dict = {‘Gfg’ : [8,8], ‘best’ : [5,5]}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Output</w:t>
      </w:r>
      <w:r>
        <w:rPr>
          <w:b/>
          <w:spacing w:val="8"/>
          <w:w w:val="110"/>
        </w:rPr>
        <w:t xml:space="preserve"> </w:t>
      </w:r>
      <w:r>
        <w:rPr>
          <w:w w:val="110"/>
        </w:rPr>
        <w:t>:</w:t>
      </w:r>
      <w:r>
        <w:rPr>
          <w:spacing w:val="7"/>
          <w:w w:val="110"/>
        </w:rPr>
        <w:t xml:space="preserve"> </w:t>
      </w:r>
      <w:r>
        <w:rPr>
          <w:w w:val="110"/>
        </w:rPr>
        <w:t>{‘best’:</w:t>
      </w:r>
      <w:r>
        <w:rPr>
          <w:spacing w:val="4"/>
          <w:w w:val="110"/>
        </w:rPr>
        <w:t xml:space="preserve"> </w:t>
      </w:r>
      <w:r>
        <w:rPr>
          <w:w w:val="110"/>
        </w:rPr>
        <w:t>10,</w:t>
      </w:r>
      <w:r>
        <w:rPr>
          <w:spacing w:val="-3"/>
          <w:w w:val="110"/>
        </w:rPr>
        <w:t xml:space="preserve"> </w:t>
      </w:r>
      <w:r>
        <w:rPr>
          <w:w w:val="110"/>
        </w:rPr>
        <w:t>‘Gfg’:</w:t>
      </w:r>
      <w:r>
        <w:rPr>
          <w:spacing w:val="-3"/>
          <w:w w:val="110"/>
        </w:rPr>
        <w:t xml:space="preserve"> </w:t>
      </w:r>
      <w:r>
        <w:rPr>
          <w:w w:val="110"/>
        </w:rPr>
        <w:t>16}</w:t>
      </w:r>
    </w:p>
    <w:p w14:paraId="0BD54F7D">
      <w:pPr>
        <w:spacing w:before="10" w:line="350" w:lineRule="auto"/>
        <w:ind w:left="1127" w:right="5865" w:hanging="68"/>
        <w:jc w:val="both"/>
        <w:rPr>
          <w:sz w:val="23"/>
        </w:rPr>
      </w:pPr>
      <w:r>
        <w:rPr>
          <w:b/>
          <w:w w:val="110"/>
          <w:sz w:val="23"/>
        </w:rPr>
        <w:t xml:space="preserve">Explanation </w:t>
      </w:r>
      <w:r>
        <w:rPr>
          <w:w w:val="110"/>
          <w:sz w:val="23"/>
        </w:rPr>
        <w:t>: Sorted by sum, and replaced.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</w:p>
    <w:p w14:paraId="681E9301">
      <w:pPr>
        <w:pStyle w:val="11"/>
        <w:ind w:left="1060"/>
      </w:pPr>
      <w:r>
        <w:rPr>
          <w:w w:val="100"/>
        </w:rPr>
        <w:t>2</w:t>
      </w:r>
    </w:p>
    <w:p w14:paraId="4F68E153">
      <w:pPr>
        <w:pStyle w:val="11"/>
        <w:spacing w:before="129"/>
        <w:ind w:left="1060"/>
      </w:pPr>
      <w:r>
        <w:rPr>
          <w:w w:val="105"/>
        </w:rPr>
        <w:t>Gfg</w:t>
      </w:r>
      <w:r>
        <w:rPr>
          <w:spacing w:val="14"/>
          <w:w w:val="105"/>
        </w:rPr>
        <w:t xml:space="preserve"> </w:t>
      </w:r>
      <w:r>
        <w:rPr>
          <w:w w:val="105"/>
        </w:rPr>
        <w:t>6</w:t>
      </w:r>
      <w:r>
        <w:rPr>
          <w:spacing w:val="15"/>
          <w:w w:val="105"/>
        </w:rPr>
        <w:t xml:space="preserve"> </w:t>
      </w:r>
      <w:r>
        <w:rPr>
          <w:w w:val="105"/>
        </w:rPr>
        <w:t>7</w:t>
      </w:r>
      <w:r>
        <w:rPr>
          <w:spacing w:val="14"/>
          <w:w w:val="105"/>
        </w:rPr>
        <w:t xml:space="preserve"> </w:t>
      </w:r>
      <w:r>
        <w:rPr>
          <w:w w:val="105"/>
        </w:rPr>
        <w:t>4</w:t>
      </w:r>
    </w:p>
    <w:p w14:paraId="54BE815A">
      <w:pPr>
        <w:pStyle w:val="11"/>
        <w:spacing w:before="134" w:line="350" w:lineRule="auto"/>
        <w:ind w:left="1060" w:right="8989"/>
      </w:pPr>
      <w:r>
        <w:rPr>
          <w:w w:val="110"/>
        </w:rPr>
        <w:t>Best</w:t>
      </w:r>
      <w:r>
        <w:rPr>
          <w:spacing w:val="2"/>
          <w:w w:val="110"/>
        </w:rPr>
        <w:t xml:space="preserve"> </w:t>
      </w:r>
      <w:r>
        <w:rPr>
          <w:w w:val="110"/>
        </w:rPr>
        <w:t>7</w:t>
      </w:r>
      <w:r>
        <w:rPr>
          <w:spacing w:val="5"/>
          <w:w w:val="110"/>
        </w:rPr>
        <w:t xml:space="preserve"> </w:t>
      </w:r>
      <w:r>
        <w:rPr>
          <w:w w:val="110"/>
        </w:rPr>
        <w:t>6</w:t>
      </w:r>
      <w:r>
        <w:rPr>
          <w:spacing w:val="5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Sample</w:t>
      </w:r>
      <w:r>
        <w:rPr>
          <w:spacing w:val="6"/>
          <w:w w:val="110"/>
        </w:rPr>
        <w:t xml:space="preserve"> </w:t>
      </w:r>
      <w:r>
        <w:rPr>
          <w:w w:val="110"/>
        </w:rPr>
        <w:t>Output</w:t>
      </w:r>
      <w:r>
        <w:rPr>
          <w:spacing w:val="-53"/>
          <w:w w:val="110"/>
        </w:rPr>
        <w:t xml:space="preserve"> </w:t>
      </w:r>
      <w:r>
        <w:rPr>
          <w:w w:val="110"/>
        </w:rPr>
        <w:t>Gfg 17</w:t>
      </w:r>
    </w:p>
    <w:p w14:paraId="712E2165">
      <w:pPr>
        <w:pStyle w:val="11"/>
        <w:ind w:left="1060"/>
      </w:pPr>
      <w:r>
        <w:rPr>
          <w:w w:val="110"/>
        </w:rPr>
        <w:t>Best</w:t>
      </w:r>
      <w:r>
        <w:rPr>
          <w:spacing w:val="-4"/>
          <w:w w:val="110"/>
        </w:rPr>
        <w:t xml:space="preserve"> </w:t>
      </w:r>
      <w:r>
        <w:rPr>
          <w:w w:val="110"/>
        </w:rPr>
        <w:t>18</w:t>
      </w:r>
    </w:p>
    <w:p w14:paraId="54DD98B5">
      <w:pPr>
        <w:pStyle w:val="11"/>
        <w:rPr>
          <w:sz w:val="26"/>
        </w:rPr>
      </w:pPr>
    </w:p>
    <w:p w14:paraId="284CD3A5">
      <w:pPr>
        <w:pStyle w:val="11"/>
        <w:rPr>
          <w:sz w:val="26"/>
        </w:rPr>
      </w:pPr>
    </w:p>
    <w:p w14:paraId="3EBD097A">
      <w:pPr>
        <w:pStyle w:val="11"/>
        <w:rPr>
          <w:sz w:val="26"/>
        </w:rPr>
      </w:pPr>
    </w:p>
    <w:p w14:paraId="0615EB70">
      <w:pPr>
        <w:spacing w:before="175"/>
        <w:ind w:left="1060" w:right="0" w:firstLine="0"/>
        <w:jc w:val="left"/>
        <w:rPr>
          <w:b/>
          <w:sz w:val="23"/>
        </w:rPr>
      </w:pPr>
      <w:r>
        <w:pict>
          <v:shape id="_x0000_s2209" o:spid="_x0000_s2209" o:spt="202" type="#_x0000_t202" style="position:absolute;left:0pt;margin-left:531.75pt;margin-top:207.15pt;height:11.85pt;width:2.8pt;mso-position-horizontal-relative:page;z-index:-2514298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C7221D8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bookmarkStart w:id="71" w:name="For example:"/>
      <w:bookmarkEnd w:id="71"/>
      <w:r>
        <w:rPr>
          <w:b/>
          <w:w w:val="110"/>
          <w:sz w:val="23"/>
        </w:rPr>
        <w:t>For</w:t>
      </w:r>
      <w:r>
        <w:rPr>
          <w:b/>
          <w:spacing w:val="47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p w14:paraId="37851549">
      <w:pPr>
        <w:pStyle w:val="11"/>
        <w:spacing w:before="4"/>
        <w:rPr>
          <w:b/>
          <w:sz w:val="10"/>
        </w:rPr>
      </w:pPr>
    </w:p>
    <w:tbl>
      <w:tblPr>
        <w:tblStyle w:val="10"/>
        <w:tblW w:w="0" w:type="auto"/>
        <w:tblInd w:w="965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9"/>
        <w:gridCol w:w="998"/>
      </w:tblGrid>
      <w:tr w14:paraId="60AD7A34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09" w:type="dxa"/>
            <w:shd w:val="clear" w:color="auto" w:fill="F8F8FF"/>
          </w:tcPr>
          <w:p w14:paraId="480C6B4E">
            <w:pPr>
              <w:pStyle w:val="15"/>
              <w:spacing w:before="103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shd w:val="clear" w:color="auto" w:fill="F8F8FF"/>
          </w:tcPr>
          <w:p w14:paraId="5A34F96A">
            <w:pPr>
              <w:pStyle w:val="15"/>
              <w:spacing w:before="103"/>
              <w:ind w:left="10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016E1445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1109" w:type="dxa"/>
            <w:shd w:val="clear" w:color="auto" w:fill="F5F5F5"/>
          </w:tcPr>
          <w:p w14:paraId="4B77C18F">
            <w:pPr>
              <w:pStyle w:val="15"/>
              <w:spacing w:before="107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w w:val="100"/>
                <w:sz w:val="20"/>
              </w:rPr>
              <w:t>2</w:t>
            </w:r>
          </w:p>
          <w:p w14:paraId="633941D7">
            <w:pPr>
              <w:pStyle w:val="15"/>
              <w:spacing w:before="5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Gfg</w:t>
            </w:r>
            <w:r>
              <w:rPr>
                <w:rFonts w:ascii="Cambria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6</w:t>
            </w:r>
            <w:r>
              <w:rPr>
                <w:rFonts w:ascii="Cambria"/>
                <w:spacing w:val="3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7</w:t>
            </w:r>
            <w:r>
              <w:rPr>
                <w:rFonts w:ascii="Cambria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4</w:t>
            </w:r>
          </w:p>
          <w:p w14:paraId="169DB669">
            <w:pPr>
              <w:pStyle w:val="15"/>
              <w:spacing w:before="6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Best</w:t>
            </w:r>
            <w:r>
              <w:rPr>
                <w:rFonts w:ascii="Cambria"/>
                <w:spacing w:val="12"/>
                <w:w w:val="105"/>
                <w:sz w:val="20"/>
              </w:rPr>
              <w:t xml:space="preserve"> </w:t>
            </w:r>
            <w:r>
              <w:rPr>
                <w:rFonts w:ascii="Cambria"/>
                <w:w w:val="105"/>
                <w:sz w:val="20"/>
              </w:rPr>
              <w:t>7</w:t>
            </w:r>
            <w:r>
              <w:rPr>
                <w:rFonts w:ascii="Cambria"/>
                <w:spacing w:val="10"/>
                <w:w w:val="105"/>
                <w:sz w:val="20"/>
              </w:rPr>
              <w:t xml:space="preserve"> </w:t>
            </w:r>
            <w:r>
              <w:rPr>
                <w:rFonts w:ascii="Cambria"/>
                <w:w w:val="105"/>
                <w:sz w:val="20"/>
              </w:rPr>
              <w:t>6</w:t>
            </w:r>
            <w:r>
              <w:rPr>
                <w:rFonts w:ascii="Cambria"/>
                <w:spacing w:val="9"/>
                <w:w w:val="105"/>
                <w:sz w:val="20"/>
              </w:rPr>
              <w:t xml:space="preserve"> </w:t>
            </w:r>
            <w:r>
              <w:rPr>
                <w:rFonts w:ascii="Cambria"/>
                <w:w w:val="105"/>
                <w:sz w:val="20"/>
              </w:rPr>
              <w:t>5</w:t>
            </w:r>
          </w:p>
        </w:tc>
        <w:tc>
          <w:tcPr>
            <w:tcW w:w="998" w:type="dxa"/>
            <w:shd w:val="clear" w:color="auto" w:fill="F5F5F5"/>
          </w:tcPr>
          <w:p w14:paraId="5563ACEB">
            <w:pPr>
              <w:pStyle w:val="15"/>
              <w:spacing w:before="107"/>
              <w:ind w:left="10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Gfg</w:t>
            </w:r>
            <w:r>
              <w:rPr>
                <w:rFonts w:ascii="Cambria"/>
                <w:spacing w:val="3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17</w:t>
            </w:r>
          </w:p>
          <w:p w14:paraId="33139134">
            <w:pPr>
              <w:pStyle w:val="15"/>
              <w:spacing w:before="5"/>
              <w:ind w:left="10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Best</w:t>
            </w:r>
            <w:r>
              <w:rPr>
                <w:rFonts w:ascii="Cambria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18</w:t>
            </w:r>
          </w:p>
        </w:tc>
      </w:tr>
    </w:tbl>
    <w:p w14:paraId="4D9D2E7C">
      <w:pPr>
        <w:pStyle w:val="11"/>
        <w:rPr>
          <w:b/>
          <w:sz w:val="20"/>
        </w:rPr>
      </w:pPr>
    </w:p>
    <w:p w14:paraId="732CAE25">
      <w:pPr>
        <w:pStyle w:val="11"/>
        <w:rPr>
          <w:b/>
          <w:sz w:val="20"/>
        </w:rPr>
      </w:pPr>
    </w:p>
    <w:p w14:paraId="374C6E16">
      <w:pPr>
        <w:pStyle w:val="11"/>
        <w:rPr>
          <w:b/>
          <w:sz w:val="20"/>
        </w:rPr>
      </w:pPr>
    </w:p>
    <w:p w14:paraId="328D560B">
      <w:pPr>
        <w:pStyle w:val="11"/>
        <w:rPr>
          <w:b/>
          <w:sz w:val="20"/>
        </w:rPr>
      </w:pPr>
    </w:p>
    <w:p w14:paraId="1B550C1E">
      <w:pPr>
        <w:pStyle w:val="11"/>
        <w:rPr>
          <w:b/>
          <w:sz w:val="20"/>
        </w:rPr>
      </w:pPr>
    </w:p>
    <w:p w14:paraId="4C448ACA">
      <w:pPr>
        <w:pStyle w:val="11"/>
        <w:rPr>
          <w:b/>
          <w:sz w:val="20"/>
        </w:rPr>
      </w:pPr>
    </w:p>
    <w:p w14:paraId="0591D330">
      <w:pPr>
        <w:pStyle w:val="11"/>
        <w:rPr>
          <w:b/>
          <w:sz w:val="20"/>
        </w:rPr>
      </w:pPr>
    </w:p>
    <w:p w14:paraId="697DDB78">
      <w:pPr>
        <w:pStyle w:val="11"/>
        <w:spacing w:before="4"/>
        <w:rPr>
          <w:b/>
          <w:sz w:val="11"/>
        </w:rPr>
      </w:pPr>
      <w:r>
        <w:pict>
          <v:group id="_x0000_s2210" o:spid="_x0000_s2210" o:spt="203" style="position:absolute;left:0pt;margin-left:49.45pt;margin-top:8.6pt;height:21.9pt;width:502.3pt;mso-position-horizontal-relative:page;mso-wrap-distance-bottom:0pt;mso-wrap-distance-top:0pt;z-index:-251266048;mso-width-relative:page;mso-height-relative:page;" coordorigin="989,173" coordsize="10046,438">
            <o:lock v:ext="edit"/>
            <v:line id="_x0000_s2211" o:spid="_x0000_s2211" o:spt="20" style="position:absolute;left:1120;top:210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12" o:spid="_x0000_s2212" o:spt="20" style="position:absolute;left:1120;top:175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13" o:spid="_x0000_s2213" o:spt="1" style="position:absolute;left:10350;top:210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14" o:spid="_x0000_s2214" o:spt="202" type="#_x0000_t202" style="position:absolute;left:989;top:172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80E3941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15" o:spid="_x0000_s2215" o:spt="202" type="#_x0000_t202" style="position:absolute;left:10360;top:202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E049FDE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168</w:t>
                    </w:r>
                  </w:p>
                </w:txbxContent>
              </v:textbox>
            </v:shape>
            <w10:wrap type="topAndBottom"/>
          </v:group>
        </w:pict>
      </w:r>
    </w:p>
    <w:p w14:paraId="74D154F9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132</w:t>
      </w:r>
    </w:p>
    <w:p w14:paraId="70CE391A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432F17EC">
      <w:pPr>
        <w:pStyle w:val="8"/>
        <w:spacing w:before="87"/>
      </w:pPr>
      <w:r>
        <w:pict>
          <v:shape id="_x0000_s2216" o:spid="_x0000_s2216" style="position:absolute;left:0pt;margin-left:24pt;margin-top:23.95pt;height:744.2pt;width:564.2pt;mso-position-horizontal-relative:page;mso-position-vertical-relative:page;z-index:-251427840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Answer:</w:t>
      </w:r>
    </w:p>
    <w:p w14:paraId="1B400D8A">
      <w:pPr>
        <w:pStyle w:val="11"/>
        <w:spacing w:before="134"/>
        <w:ind w:left="1060"/>
      </w:pPr>
      <w:r>
        <w:rPr>
          <w:w w:val="105"/>
        </w:rPr>
        <w:t>def</w:t>
      </w:r>
      <w:r>
        <w:rPr>
          <w:spacing w:val="44"/>
          <w:w w:val="105"/>
        </w:rPr>
        <w:t xml:space="preserve"> </w:t>
      </w:r>
      <w:r>
        <w:rPr>
          <w:w w:val="105"/>
        </w:rPr>
        <w:t>sort_dict_by_sum(test_dict):</w:t>
      </w:r>
    </w:p>
    <w:p w14:paraId="21470C4D">
      <w:pPr>
        <w:pStyle w:val="11"/>
        <w:spacing w:before="124"/>
        <w:ind w:left="1310"/>
      </w:pPr>
      <w:r>
        <w:rPr>
          <w:spacing w:val="-1"/>
          <w:w w:val="110"/>
        </w:rPr>
        <w:t>sum_dict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{key: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sum(values)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key,</w:t>
      </w:r>
      <w:r>
        <w:rPr>
          <w:spacing w:val="-16"/>
          <w:w w:val="110"/>
        </w:rPr>
        <w:t xml:space="preserve"> </w:t>
      </w:r>
      <w:r>
        <w:rPr>
          <w:w w:val="110"/>
        </w:rPr>
        <w:t>values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test_dict.items()}</w:t>
      </w:r>
    </w:p>
    <w:p w14:paraId="2BF1DC7B">
      <w:pPr>
        <w:pStyle w:val="11"/>
        <w:spacing w:before="104" w:line="796" w:lineRule="exact"/>
        <w:ind w:left="1314" w:right="1745" w:hanging="5"/>
      </w:pPr>
      <w:r>
        <w:rPr>
          <w:w w:val="105"/>
        </w:rPr>
        <w:t>sorted_dict</w:t>
      </w:r>
      <w:r>
        <w:rPr>
          <w:spacing w:val="1"/>
          <w:w w:val="105"/>
        </w:rPr>
        <w:t xml:space="preserve"> </w:t>
      </w:r>
      <w:r>
        <w:rPr>
          <w:w w:val="105"/>
        </w:rPr>
        <w:t>= {key: sum_dict[key]</w:t>
      </w:r>
      <w:r>
        <w:rPr>
          <w:spacing w:val="1"/>
          <w:w w:val="105"/>
        </w:rPr>
        <w:t xml:space="preserve"> </w:t>
      </w:r>
      <w:r>
        <w:rPr>
          <w:w w:val="105"/>
        </w:rPr>
        <w:t>for key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sorted(sum_dict, key=sum_dict.get)}</w:t>
      </w:r>
      <w:r>
        <w:rPr>
          <w:spacing w:val="-51"/>
          <w:w w:val="105"/>
        </w:rPr>
        <w:t xml:space="preserve"> </w:t>
      </w:r>
      <w:r>
        <w:rPr>
          <w:w w:val="105"/>
        </w:rPr>
        <w:t>return</w:t>
      </w:r>
      <w:r>
        <w:rPr>
          <w:spacing w:val="9"/>
          <w:w w:val="105"/>
        </w:rPr>
        <w:t xml:space="preserve"> </w:t>
      </w:r>
      <w:r>
        <w:rPr>
          <w:w w:val="105"/>
        </w:rPr>
        <w:t>sorted_dict</w:t>
      </w:r>
    </w:p>
    <w:p w14:paraId="6DF21CE4">
      <w:pPr>
        <w:pStyle w:val="11"/>
        <w:spacing w:before="17" w:line="355" w:lineRule="auto"/>
        <w:ind w:left="1060" w:right="9041"/>
      </w:pPr>
      <w:r>
        <w:rPr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int(input())</w:t>
      </w:r>
      <w:r>
        <w:rPr>
          <w:spacing w:val="-50"/>
          <w:w w:val="105"/>
        </w:rPr>
        <w:t xml:space="preserve"> </w:t>
      </w:r>
      <w:r>
        <w:rPr>
          <w:w w:val="105"/>
        </w:rPr>
        <w:t>test_dict</w:t>
      </w:r>
      <w:r>
        <w:rPr>
          <w:spacing w:val="15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{}</w:t>
      </w:r>
    </w:p>
    <w:p w14:paraId="4E3D4655">
      <w:pPr>
        <w:pStyle w:val="11"/>
        <w:spacing w:line="263" w:lineRule="exact"/>
        <w:ind w:left="1060"/>
      </w:pP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_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range(n):</w:t>
      </w:r>
    </w:p>
    <w:p w14:paraId="48656A25">
      <w:pPr>
        <w:pStyle w:val="11"/>
        <w:spacing w:before="129" w:line="355" w:lineRule="auto"/>
        <w:ind w:left="1310" w:right="6442" w:firstLine="4"/>
      </w:pPr>
      <w:r>
        <w:rPr>
          <w:w w:val="105"/>
        </w:rPr>
        <w:t>key,</w:t>
      </w:r>
      <w:r>
        <w:rPr>
          <w:spacing w:val="5"/>
          <w:w w:val="105"/>
        </w:rPr>
        <w:t xml:space="preserve"> </w:t>
      </w:r>
      <w:r>
        <w:rPr>
          <w:w w:val="105"/>
        </w:rPr>
        <w:t>*values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15"/>
          <w:w w:val="105"/>
        </w:rPr>
        <w:t xml:space="preserve"> </w:t>
      </w:r>
      <w:r>
        <w:rPr>
          <w:w w:val="105"/>
        </w:rPr>
        <w:t>input().split()</w:t>
      </w:r>
      <w:r>
        <w:rPr>
          <w:spacing w:val="1"/>
          <w:w w:val="105"/>
        </w:rPr>
        <w:t xml:space="preserve"> </w:t>
      </w:r>
      <w:r>
        <w:rPr>
          <w:w w:val="105"/>
        </w:rPr>
        <w:t>test_dict[key]</w:t>
      </w:r>
      <w:r>
        <w:rPr>
          <w:spacing w:val="29"/>
          <w:w w:val="105"/>
        </w:rPr>
        <w:t xml:space="preserve"> </w:t>
      </w:r>
      <w:r>
        <w:rPr>
          <w:w w:val="105"/>
        </w:rPr>
        <w:t>=</w:t>
      </w:r>
      <w:r>
        <w:rPr>
          <w:spacing w:val="27"/>
          <w:w w:val="105"/>
        </w:rPr>
        <w:t xml:space="preserve"> </w:t>
      </w:r>
      <w:r>
        <w:rPr>
          <w:w w:val="105"/>
        </w:rPr>
        <w:t>list(map(int,</w:t>
      </w:r>
      <w:r>
        <w:rPr>
          <w:spacing w:val="26"/>
          <w:w w:val="105"/>
        </w:rPr>
        <w:t xml:space="preserve"> </w:t>
      </w:r>
      <w:r>
        <w:rPr>
          <w:w w:val="105"/>
        </w:rPr>
        <w:t>values))</w:t>
      </w:r>
    </w:p>
    <w:p w14:paraId="68F11309">
      <w:pPr>
        <w:pStyle w:val="11"/>
        <w:spacing w:before="6"/>
        <w:rPr>
          <w:sz w:val="33"/>
        </w:rPr>
      </w:pPr>
    </w:p>
    <w:p w14:paraId="747B31DC">
      <w:pPr>
        <w:pStyle w:val="11"/>
        <w:ind w:left="1060"/>
      </w:pPr>
      <w:r>
        <w:rPr>
          <w:spacing w:val="-1"/>
          <w:w w:val="110"/>
        </w:rPr>
        <w:t>sorted_dict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sort_dict_by_sum(test_dict)</w:t>
      </w:r>
    </w:p>
    <w:p w14:paraId="237BC76D">
      <w:pPr>
        <w:pStyle w:val="11"/>
        <w:rPr>
          <w:sz w:val="26"/>
        </w:rPr>
      </w:pPr>
    </w:p>
    <w:p w14:paraId="329F5124">
      <w:pPr>
        <w:pStyle w:val="11"/>
        <w:spacing w:before="218" w:line="355" w:lineRule="auto"/>
        <w:ind w:left="1314" w:right="6813" w:hanging="255"/>
      </w:pPr>
      <w:r>
        <w:pict>
          <v:shape id="_x0000_s2217" o:spid="_x0000_s2217" o:spt="202" type="#_x0000_t202" style="position:absolute;left:0pt;margin-left:531.75pt;margin-top:372.1pt;height:11.85pt;width:2.8pt;mso-position-horizontal-relative:page;z-index:-2514278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AAC0EC3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key,</w:t>
      </w:r>
      <w:r>
        <w:rPr>
          <w:spacing w:val="18"/>
          <w:w w:val="105"/>
        </w:rPr>
        <w:t xml:space="preserve"> </w:t>
      </w:r>
      <w:r>
        <w:rPr>
          <w:w w:val="105"/>
        </w:rPr>
        <w:t>value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sorted_dict.items():</w:t>
      </w:r>
      <w:r>
        <w:rPr>
          <w:spacing w:val="-51"/>
          <w:w w:val="105"/>
        </w:rPr>
        <w:t xml:space="preserve"> </w:t>
      </w:r>
      <w:r>
        <w:rPr>
          <w:w w:val="105"/>
        </w:rPr>
        <w:t>print(f"{key}</w:t>
      </w:r>
      <w:r>
        <w:rPr>
          <w:spacing w:val="9"/>
          <w:w w:val="105"/>
        </w:rPr>
        <w:t xml:space="preserve"> </w:t>
      </w:r>
      <w:r>
        <w:rPr>
          <w:w w:val="105"/>
        </w:rPr>
        <w:t>{value}")</w:t>
      </w:r>
    </w:p>
    <w:tbl>
      <w:tblPr>
        <w:tblStyle w:val="10"/>
        <w:tblW w:w="0" w:type="auto"/>
        <w:tblInd w:w="979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"/>
        <w:gridCol w:w="995"/>
        <w:gridCol w:w="942"/>
        <w:gridCol w:w="745"/>
        <w:gridCol w:w="179"/>
      </w:tblGrid>
      <w:tr w14:paraId="2C482D8F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8" w:type="dxa"/>
            <w:shd w:val="clear" w:color="auto" w:fill="F8F8FF"/>
          </w:tcPr>
          <w:p w14:paraId="775192B8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995" w:type="dxa"/>
            <w:shd w:val="clear" w:color="auto" w:fill="F8F8FF"/>
          </w:tcPr>
          <w:p w14:paraId="05920689">
            <w:pPr>
              <w:pStyle w:val="15"/>
              <w:spacing w:before="64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942" w:type="dxa"/>
            <w:shd w:val="clear" w:color="auto" w:fill="F8F8FF"/>
          </w:tcPr>
          <w:p w14:paraId="610BF9BB">
            <w:pPr>
              <w:pStyle w:val="15"/>
              <w:spacing w:before="64"/>
              <w:ind w:left="89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745" w:type="dxa"/>
            <w:shd w:val="clear" w:color="auto" w:fill="F8F8FF"/>
          </w:tcPr>
          <w:p w14:paraId="3743D6A9">
            <w:pPr>
              <w:pStyle w:val="15"/>
              <w:spacing w:before="64"/>
              <w:ind w:left="8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9" w:type="dxa"/>
            <w:shd w:val="clear" w:color="auto" w:fill="F8F8FF"/>
          </w:tcPr>
          <w:p w14:paraId="1E76755F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56EED4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178" w:type="dxa"/>
            <w:shd w:val="clear" w:color="auto" w:fill="E3E3E3"/>
          </w:tcPr>
          <w:p w14:paraId="0B4664F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995" w:type="dxa"/>
            <w:shd w:val="clear" w:color="auto" w:fill="E3E3E3"/>
          </w:tcPr>
          <w:p w14:paraId="4BFD0E28">
            <w:pPr>
              <w:pStyle w:val="15"/>
              <w:spacing w:before="73" w:line="174" w:lineRule="exact"/>
              <w:ind w:left="85"/>
              <w:rPr>
                <w:sz w:val="15"/>
              </w:rPr>
            </w:pPr>
            <w:r>
              <w:rPr>
                <w:color w:val="1D1F23"/>
                <w:w w:val="93"/>
                <w:sz w:val="15"/>
              </w:rPr>
              <w:t>2</w:t>
            </w:r>
          </w:p>
          <w:p w14:paraId="0BBAF90A">
            <w:pPr>
              <w:pStyle w:val="15"/>
              <w:spacing w:line="173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</w:t>
            </w:r>
            <w:r>
              <w:rPr>
                <w:color w:val="1D1F23"/>
                <w:spacing w:val="-4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4</w:t>
            </w:r>
          </w:p>
          <w:p w14:paraId="559D3978">
            <w:pPr>
              <w:pStyle w:val="15"/>
              <w:spacing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</w:t>
            </w:r>
            <w:r>
              <w:rPr>
                <w:color w:val="1D1F23"/>
                <w:spacing w:val="-4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</w:t>
            </w:r>
            <w:r>
              <w:rPr>
                <w:color w:val="1D1F23"/>
                <w:spacing w:val="-4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</w:p>
        </w:tc>
        <w:tc>
          <w:tcPr>
            <w:tcW w:w="942" w:type="dxa"/>
            <w:shd w:val="clear" w:color="auto" w:fill="E3E3E3"/>
          </w:tcPr>
          <w:p w14:paraId="1D51D90A">
            <w:pPr>
              <w:pStyle w:val="15"/>
              <w:spacing w:before="73" w:line="174" w:lineRule="exact"/>
              <w:ind w:left="89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17</w:t>
            </w:r>
          </w:p>
          <w:p w14:paraId="3F03386B">
            <w:pPr>
              <w:pStyle w:val="15"/>
              <w:spacing w:line="174" w:lineRule="exact"/>
              <w:ind w:left="89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18</w:t>
            </w:r>
          </w:p>
        </w:tc>
        <w:tc>
          <w:tcPr>
            <w:tcW w:w="745" w:type="dxa"/>
            <w:shd w:val="clear" w:color="auto" w:fill="E3E3E3"/>
          </w:tcPr>
          <w:p w14:paraId="527F1A51">
            <w:pPr>
              <w:pStyle w:val="15"/>
              <w:spacing w:before="73" w:line="174" w:lineRule="exact"/>
              <w:ind w:left="84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17</w:t>
            </w:r>
          </w:p>
          <w:p w14:paraId="29E91C49">
            <w:pPr>
              <w:pStyle w:val="15"/>
              <w:spacing w:line="174" w:lineRule="exact"/>
              <w:ind w:left="84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18</w:t>
            </w:r>
          </w:p>
        </w:tc>
        <w:tc>
          <w:tcPr>
            <w:tcW w:w="179" w:type="dxa"/>
            <w:shd w:val="clear" w:color="auto" w:fill="E3E3E3"/>
          </w:tcPr>
          <w:p w14:paraId="191C59B0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7B81752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178" w:type="dxa"/>
            <w:shd w:val="clear" w:color="auto" w:fill="F5F5F5"/>
          </w:tcPr>
          <w:p w14:paraId="1DF6C4C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995" w:type="dxa"/>
            <w:shd w:val="clear" w:color="auto" w:fill="F5F5F5"/>
          </w:tcPr>
          <w:p w14:paraId="14F46105">
            <w:pPr>
              <w:pStyle w:val="15"/>
              <w:spacing w:before="73" w:line="174" w:lineRule="exact"/>
              <w:ind w:left="85"/>
              <w:rPr>
                <w:sz w:val="15"/>
              </w:rPr>
            </w:pPr>
            <w:r>
              <w:rPr>
                <w:color w:val="1D1F23"/>
                <w:w w:val="93"/>
                <w:sz w:val="15"/>
              </w:rPr>
              <w:t>2</w:t>
            </w:r>
          </w:p>
          <w:p w14:paraId="2C0A1AA8">
            <w:pPr>
              <w:pStyle w:val="15"/>
              <w:spacing w:line="173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</w:t>
            </w:r>
          </w:p>
          <w:p w14:paraId="14C7BF1E">
            <w:pPr>
              <w:pStyle w:val="15"/>
              <w:spacing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</w:p>
        </w:tc>
        <w:tc>
          <w:tcPr>
            <w:tcW w:w="942" w:type="dxa"/>
            <w:shd w:val="clear" w:color="auto" w:fill="F5F5F5"/>
          </w:tcPr>
          <w:p w14:paraId="2B6017F3">
            <w:pPr>
              <w:pStyle w:val="15"/>
              <w:spacing w:before="73" w:line="174" w:lineRule="exact"/>
              <w:ind w:left="89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</w:t>
            </w:r>
          </w:p>
          <w:p w14:paraId="3DE2A936">
            <w:pPr>
              <w:pStyle w:val="15"/>
              <w:spacing w:line="174" w:lineRule="exact"/>
              <w:ind w:left="89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12</w:t>
            </w:r>
          </w:p>
        </w:tc>
        <w:tc>
          <w:tcPr>
            <w:tcW w:w="745" w:type="dxa"/>
            <w:shd w:val="clear" w:color="auto" w:fill="F5F5F5"/>
          </w:tcPr>
          <w:p w14:paraId="7FF5067D">
            <w:pPr>
              <w:pStyle w:val="15"/>
              <w:spacing w:before="73" w:line="174" w:lineRule="exact"/>
              <w:ind w:left="84"/>
              <w:rPr>
                <w:sz w:val="15"/>
              </w:rPr>
            </w:pPr>
            <w:r>
              <w:rPr>
                <w:color w:val="1D1F23"/>
                <w:sz w:val="15"/>
              </w:rPr>
              <w:t>Best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10</w:t>
            </w:r>
          </w:p>
          <w:p w14:paraId="46BCE233">
            <w:pPr>
              <w:pStyle w:val="15"/>
              <w:spacing w:line="174" w:lineRule="exact"/>
              <w:ind w:left="84"/>
              <w:rPr>
                <w:sz w:val="15"/>
              </w:rPr>
            </w:pPr>
            <w:r>
              <w:rPr>
                <w:color w:val="1D1F23"/>
                <w:sz w:val="15"/>
              </w:rPr>
              <w:t>Gfg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12</w:t>
            </w:r>
          </w:p>
        </w:tc>
        <w:tc>
          <w:tcPr>
            <w:tcW w:w="179" w:type="dxa"/>
            <w:shd w:val="clear" w:color="auto" w:fill="F5F5F5"/>
          </w:tcPr>
          <w:p w14:paraId="3F7FD02F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060A2D63">
      <w:pPr>
        <w:pStyle w:val="11"/>
        <w:rPr>
          <w:sz w:val="20"/>
        </w:rPr>
      </w:pPr>
    </w:p>
    <w:p w14:paraId="45AACA4B">
      <w:pPr>
        <w:pStyle w:val="11"/>
        <w:rPr>
          <w:sz w:val="20"/>
        </w:rPr>
      </w:pPr>
    </w:p>
    <w:p w14:paraId="6CBC6679">
      <w:pPr>
        <w:pStyle w:val="11"/>
        <w:rPr>
          <w:sz w:val="20"/>
        </w:rPr>
      </w:pPr>
    </w:p>
    <w:p w14:paraId="534F8619">
      <w:pPr>
        <w:pStyle w:val="11"/>
        <w:rPr>
          <w:sz w:val="20"/>
        </w:rPr>
      </w:pPr>
    </w:p>
    <w:p w14:paraId="4C4929AC">
      <w:pPr>
        <w:pStyle w:val="11"/>
        <w:rPr>
          <w:sz w:val="20"/>
        </w:rPr>
      </w:pPr>
    </w:p>
    <w:p w14:paraId="345089E6">
      <w:pPr>
        <w:pStyle w:val="11"/>
        <w:rPr>
          <w:sz w:val="20"/>
        </w:rPr>
      </w:pPr>
    </w:p>
    <w:p w14:paraId="716289C0">
      <w:pPr>
        <w:pStyle w:val="11"/>
        <w:rPr>
          <w:sz w:val="20"/>
        </w:rPr>
      </w:pPr>
    </w:p>
    <w:p w14:paraId="5BC31875">
      <w:pPr>
        <w:pStyle w:val="11"/>
        <w:rPr>
          <w:sz w:val="20"/>
        </w:rPr>
      </w:pPr>
    </w:p>
    <w:p w14:paraId="6934CAD5">
      <w:pPr>
        <w:pStyle w:val="11"/>
        <w:rPr>
          <w:sz w:val="20"/>
        </w:rPr>
      </w:pPr>
    </w:p>
    <w:p w14:paraId="4896FA3B">
      <w:pPr>
        <w:pStyle w:val="11"/>
        <w:rPr>
          <w:sz w:val="20"/>
        </w:rPr>
      </w:pPr>
    </w:p>
    <w:p w14:paraId="54BC43DF">
      <w:pPr>
        <w:pStyle w:val="11"/>
        <w:rPr>
          <w:sz w:val="20"/>
        </w:rPr>
      </w:pPr>
    </w:p>
    <w:p w14:paraId="79F6F676">
      <w:pPr>
        <w:pStyle w:val="11"/>
        <w:rPr>
          <w:sz w:val="20"/>
        </w:rPr>
      </w:pPr>
    </w:p>
    <w:p w14:paraId="632066C6">
      <w:pPr>
        <w:pStyle w:val="11"/>
        <w:rPr>
          <w:sz w:val="20"/>
        </w:rPr>
      </w:pPr>
    </w:p>
    <w:p w14:paraId="6F00EE9D">
      <w:pPr>
        <w:pStyle w:val="11"/>
        <w:rPr>
          <w:sz w:val="20"/>
        </w:rPr>
      </w:pPr>
    </w:p>
    <w:p w14:paraId="0F7A82A5">
      <w:pPr>
        <w:pStyle w:val="11"/>
        <w:rPr>
          <w:sz w:val="20"/>
        </w:rPr>
      </w:pPr>
    </w:p>
    <w:p w14:paraId="6E950467">
      <w:pPr>
        <w:pStyle w:val="11"/>
        <w:rPr>
          <w:sz w:val="20"/>
        </w:rPr>
      </w:pPr>
    </w:p>
    <w:p w14:paraId="3588DB8E">
      <w:pPr>
        <w:pStyle w:val="11"/>
        <w:rPr>
          <w:sz w:val="20"/>
        </w:rPr>
      </w:pPr>
    </w:p>
    <w:p w14:paraId="2C35F67F">
      <w:pPr>
        <w:pStyle w:val="11"/>
        <w:spacing w:before="6"/>
        <w:rPr>
          <w:sz w:val="25"/>
        </w:rPr>
      </w:pPr>
      <w:r>
        <w:pict>
          <v:group id="_x0000_s2218" o:spid="_x0000_s2218" o:spt="203" style="position:absolute;left:0pt;margin-left:49.45pt;margin-top:16.95pt;height:21.9pt;width:502.3pt;mso-position-horizontal-relative:page;mso-wrap-distance-bottom:0pt;mso-wrap-distance-top:0pt;z-index:-251265024;mso-width-relative:page;mso-height-relative:page;" coordorigin="989,339" coordsize="10046,438">
            <o:lock v:ext="edit"/>
            <v:line id="_x0000_s2219" o:spid="_x0000_s2219" o:spt="20" style="position:absolute;left:1120;top:377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20" o:spid="_x0000_s2220" o:spt="20" style="position:absolute;left:1120;top:342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21" o:spid="_x0000_s2221" o:spt="1" style="position:absolute;left:10350;top:376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22" o:spid="_x0000_s2222" o:spt="202" type="#_x0000_t202" style="position:absolute;left:989;top:339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9304F8A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23" o:spid="_x0000_s2223" o:spt="202" type="#_x0000_t202" style="position:absolute;left:10360;top:369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C99DA4F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169</w:t>
                    </w:r>
                  </w:p>
                </w:txbxContent>
              </v:textbox>
            </v:shape>
            <w10:wrap type="topAndBottom"/>
          </v:group>
        </w:pict>
      </w:r>
    </w:p>
    <w:p w14:paraId="300F76B6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133</w:t>
      </w:r>
    </w:p>
    <w:p w14:paraId="67EC8719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3072"/>
        <w:gridCol w:w="4003"/>
      </w:tblGrid>
      <w:tr w14:paraId="4CC820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614E9A39">
            <w:pPr>
              <w:pStyle w:val="15"/>
              <w:tabs>
                <w:tab w:val="left" w:pos="1490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Ex.</w:t>
            </w:r>
            <w:r>
              <w:rPr>
                <w:rFonts w:ascii="Cambria"/>
                <w:b/>
                <w:spacing w:val="42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3072" w:type="dxa"/>
          </w:tcPr>
          <w:p w14:paraId="3F839868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9.3</w:t>
            </w:r>
          </w:p>
        </w:tc>
        <w:tc>
          <w:tcPr>
            <w:tcW w:w="4003" w:type="dxa"/>
          </w:tcPr>
          <w:p w14:paraId="4D241553">
            <w:pPr>
              <w:pStyle w:val="15"/>
              <w:ind w:left="157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95"/>
                <w:sz w:val="22"/>
              </w:rPr>
              <w:t>Date:</w:t>
            </w:r>
            <w:r>
              <w:rPr>
                <w:rFonts w:ascii="Cambria"/>
                <w:b/>
                <w:spacing w:val="22"/>
                <w:w w:val="95"/>
                <w:sz w:val="22"/>
              </w:rPr>
              <w:t xml:space="preserve"> </w:t>
            </w:r>
            <w:r>
              <w:rPr>
                <w:rFonts w:ascii="Cambria"/>
                <w:b/>
                <w:w w:val="95"/>
                <w:sz w:val="22"/>
              </w:rPr>
              <w:t>29/05/2024</w:t>
            </w:r>
          </w:p>
        </w:tc>
      </w:tr>
      <w:tr w14:paraId="3A305B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1650D58D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16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72" w:type="dxa"/>
          </w:tcPr>
          <w:p w14:paraId="30CE6E06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231401013</w:t>
            </w:r>
          </w:p>
        </w:tc>
        <w:tc>
          <w:tcPr>
            <w:tcW w:w="4003" w:type="dxa"/>
          </w:tcPr>
          <w:p w14:paraId="34FD64DB">
            <w:pPr>
              <w:pStyle w:val="15"/>
              <w:spacing w:before="142" w:line="238" w:lineRule="exact"/>
              <w:ind w:left="157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4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ARCHITHA.</w:t>
            </w:r>
            <w:r>
              <w:rPr>
                <w:rFonts w:ascii="Cambria"/>
                <w:b/>
                <w:spacing w:val="5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337B5636">
      <w:pPr>
        <w:pStyle w:val="11"/>
        <w:spacing w:before="9"/>
        <w:rPr>
          <w:rFonts w:ascii="Arial MT"/>
          <w:sz w:val="28"/>
        </w:rPr>
      </w:pPr>
      <w:r>
        <w:pict>
          <v:line id="_x0000_s2224" o:spid="_x0000_s2224" o:spt="20" style="position:absolute;left:0pt;margin-left:72pt;margin-top:19.5pt;height:-0.75pt;width:474pt;mso-position-horizontal-relative:page;mso-wrap-distance-bottom:0pt;mso-wrap-distance-top:0pt;z-index:-25126400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2225" o:spid="_x0000_s2225" style="position:absolute;left:0pt;margin-left:24pt;margin-top:23.95pt;height:744.2pt;width:564.2pt;mso-position-horizontal-relative:page;mso-position-vertical-relative:page;z-index:-251426816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4C37C76">
      <w:pPr>
        <w:pStyle w:val="11"/>
        <w:spacing w:before="7"/>
        <w:rPr>
          <w:rFonts w:ascii="Arial MT"/>
          <w:sz w:val="27"/>
        </w:rPr>
      </w:pPr>
    </w:p>
    <w:p w14:paraId="4F5024B8">
      <w:pPr>
        <w:pStyle w:val="3"/>
        <w:spacing w:before="102"/>
        <w:ind w:left="1001"/>
        <w:rPr>
          <w:u w:val="none"/>
        </w:rPr>
      </w:pPr>
      <w:bookmarkStart w:id="72" w:name="Winner of Election"/>
      <w:bookmarkEnd w:id="72"/>
      <w:r>
        <w:rPr>
          <w:w w:val="115"/>
          <w:u w:val="thick"/>
        </w:rPr>
        <w:t>Winner</w:t>
      </w:r>
      <w:r>
        <w:rPr>
          <w:spacing w:val="-13"/>
          <w:w w:val="115"/>
          <w:u w:val="thick"/>
        </w:rPr>
        <w:t xml:space="preserve"> </w:t>
      </w:r>
      <w:r>
        <w:rPr>
          <w:w w:val="115"/>
          <w:u w:val="thick"/>
        </w:rPr>
        <w:t>of</w:t>
      </w:r>
      <w:r>
        <w:rPr>
          <w:spacing w:val="-11"/>
          <w:w w:val="115"/>
          <w:u w:val="thick"/>
        </w:rPr>
        <w:t xml:space="preserve"> </w:t>
      </w:r>
      <w:r>
        <w:rPr>
          <w:w w:val="115"/>
          <w:u w:val="thick"/>
        </w:rPr>
        <w:t>Election</w:t>
      </w:r>
    </w:p>
    <w:p w14:paraId="466E8019">
      <w:pPr>
        <w:pStyle w:val="11"/>
        <w:spacing w:before="10"/>
        <w:rPr>
          <w:b/>
          <w:sz w:val="15"/>
        </w:rPr>
      </w:pPr>
    </w:p>
    <w:p w14:paraId="1DA85A83">
      <w:pPr>
        <w:pStyle w:val="11"/>
        <w:spacing w:before="100" w:line="244" w:lineRule="auto"/>
        <w:ind w:left="1060" w:right="1250"/>
        <w:jc w:val="both"/>
      </w:pPr>
      <w:r>
        <w:rPr>
          <w:w w:val="110"/>
        </w:rPr>
        <w:t>Given an array of names of candidates in an election. A candidate name in the array</w:t>
      </w:r>
      <w:r>
        <w:rPr>
          <w:spacing w:val="1"/>
          <w:w w:val="110"/>
        </w:rPr>
        <w:t xml:space="preserve"> </w:t>
      </w:r>
      <w:r>
        <w:rPr>
          <w:w w:val="110"/>
        </w:rPr>
        <w:t>represents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vote</w:t>
      </w:r>
      <w:r>
        <w:rPr>
          <w:spacing w:val="-7"/>
          <w:w w:val="110"/>
        </w:rPr>
        <w:t xml:space="preserve"> </w:t>
      </w:r>
      <w:r>
        <w:rPr>
          <w:w w:val="110"/>
        </w:rPr>
        <w:t>cast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candidate.</w:t>
      </w:r>
      <w:r>
        <w:rPr>
          <w:spacing w:val="-7"/>
          <w:w w:val="110"/>
        </w:rPr>
        <w:t xml:space="preserve"> </w:t>
      </w:r>
      <w:r>
        <w:rPr>
          <w:w w:val="110"/>
        </w:rPr>
        <w:t>Print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name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candidates</w:t>
      </w:r>
      <w:r>
        <w:rPr>
          <w:spacing w:val="-5"/>
          <w:w w:val="110"/>
        </w:rPr>
        <w:t xml:space="preserve"> </w:t>
      </w:r>
      <w:r>
        <w:rPr>
          <w:w w:val="110"/>
        </w:rPr>
        <w:t>received</w:t>
      </w:r>
      <w:r>
        <w:rPr>
          <w:spacing w:val="-4"/>
          <w:w w:val="110"/>
        </w:rPr>
        <w:t xml:space="preserve"> </w:t>
      </w:r>
      <w:r>
        <w:rPr>
          <w:w w:val="110"/>
        </w:rPr>
        <w:t>Max</w:t>
      </w:r>
      <w:r>
        <w:rPr>
          <w:spacing w:val="-6"/>
          <w:w w:val="110"/>
        </w:rPr>
        <w:t xml:space="preserve"> </w:t>
      </w:r>
      <w:r>
        <w:rPr>
          <w:w w:val="110"/>
        </w:rPr>
        <w:t>vote.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5"/>
          <w:w w:val="110"/>
        </w:rPr>
        <w:t xml:space="preserve"> </w:t>
      </w:r>
      <w:r>
        <w:rPr>
          <w:w w:val="110"/>
        </w:rPr>
        <w:t>there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tie,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lexicographically</w:t>
      </w:r>
      <w:r>
        <w:rPr>
          <w:spacing w:val="5"/>
          <w:w w:val="110"/>
        </w:rPr>
        <w:t xml:space="preserve"> </w:t>
      </w:r>
      <w:r>
        <w:rPr>
          <w:w w:val="110"/>
        </w:rPr>
        <w:t>smaller</w:t>
      </w:r>
      <w:r>
        <w:rPr>
          <w:spacing w:val="8"/>
          <w:w w:val="110"/>
        </w:rPr>
        <w:t xml:space="preserve"> </w:t>
      </w:r>
      <w:r>
        <w:rPr>
          <w:w w:val="110"/>
        </w:rPr>
        <w:t>name.</w:t>
      </w:r>
    </w:p>
    <w:p w14:paraId="4C2A343B">
      <w:pPr>
        <w:pStyle w:val="8"/>
        <w:spacing w:before="126"/>
      </w:pPr>
      <w:bookmarkStart w:id="73" w:name="Examples:"/>
      <w:bookmarkEnd w:id="73"/>
      <w:r>
        <w:rPr>
          <w:w w:val="115"/>
        </w:rPr>
        <w:t>Examples:</w:t>
      </w:r>
    </w:p>
    <w:p w14:paraId="4205F339">
      <w:pPr>
        <w:pStyle w:val="11"/>
        <w:spacing w:before="9" w:line="242" w:lineRule="auto"/>
        <w:ind w:left="2381" w:right="5887" w:hanging="1321"/>
      </w:pPr>
      <w:r>
        <w:rPr>
          <w:spacing w:val="-1"/>
          <w:w w:val="110"/>
        </w:rPr>
        <w:t>Input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:</w:t>
      </w:r>
      <w:r>
        <w:rPr>
          <w:spacing w:val="33"/>
          <w:w w:val="110"/>
        </w:rPr>
        <w:t xml:space="preserve"> </w:t>
      </w:r>
      <w:r>
        <w:rPr>
          <w:spacing w:val="-1"/>
          <w:w w:val="110"/>
        </w:rPr>
        <w:t>votes[]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{"john",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"johnny",</w:t>
      </w:r>
      <w:r>
        <w:rPr>
          <w:spacing w:val="-9"/>
          <w:w w:val="110"/>
        </w:rPr>
        <w:t xml:space="preserve"> </w:t>
      </w:r>
      <w:r>
        <w:rPr>
          <w:w w:val="110"/>
        </w:rPr>
        <w:t>"jackie",</w:t>
      </w:r>
      <w:r>
        <w:rPr>
          <w:spacing w:val="-53"/>
          <w:w w:val="110"/>
        </w:rPr>
        <w:t xml:space="preserve"> </w:t>
      </w:r>
      <w:r>
        <w:rPr>
          <w:w w:val="110"/>
        </w:rPr>
        <w:t>"johnny",</w:t>
      </w:r>
      <w:r>
        <w:rPr>
          <w:spacing w:val="-2"/>
          <w:w w:val="110"/>
        </w:rPr>
        <w:t xml:space="preserve"> </w:t>
      </w:r>
      <w:r>
        <w:rPr>
          <w:w w:val="110"/>
        </w:rPr>
        <w:t>"john",</w:t>
      </w:r>
      <w:r>
        <w:rPr>
          <w:spacing w:val="-2"/>
          <w:w w:val="110"/>
        </w:rPr>
        <w:t xml:space="preserve"> </w:t>
      </w:r>
      <w:r>
        <w:rPr>
          <w:w w:val="110"/>
        </w:rPr>
        <w:t>"jackie",</w:t>
      </w:r>
    </w:p>
    <w:p w14:paraId="40D3600E">
      <w:pPr>
        <w:pStyle w:val="11"/>
        <w:spacing w:before="7"/>
        <w:ind w:left="2381"/>
      </w:pPr>
      <w:r>
        <w:rPr>
          <w:w w:val="110"/>
        </w:rPr>
        <w:t>"jamie",</w:t>
      </w:r>
      <w:r>
        <w:rPr>
          <w:spacing w:val="-14"/>
          <w:w w:val="110"/>
        </w:rPr>
        <w:t xml:space="preserve"> </w:t>
      </w:r>
      <w:r>
        <w:rPr>
          <w:w w:val="110"/>
        </w:rPr>
        <w:t>"jamie",</w:t>
      </w:r>
      <w:r>
        <w:rPr>
          <w:spacing w:val="-14"/>
          <w:w w:val="110"/>
        </w:rPr>
        <w:t xml:space="preserve"> </w:t>
      </w:r>
      <w:r>
        <w:rPr>
          <w:w w:val="110"/>
        </w:rPr>
        <w:t>"john",</w:t>
      </w:r>
    </w:p>
    <w:p w14:paraId="37779E4F">
      <w:pPr>
        <w:pStyle w:val="11"/>
        <w:spacing w:before="10" w:line="242" w:lineRule="auto"/>
        <w:ind w:left="2381" w:right="6402"/>
      </w:pPr>
      <w:r>
        <w:rPr>
          <w:w w:val="105"/>
        </w:rPr>
        <w:t>"johnny",</w:t>
      </w:r>
      <w:r>
        <w:rPr>
          <w:spacing w:val="25"/>
          <w:w w:val="105"/>
        </w:rPr>
        <w:t xml:space="preserve"> </w:t>
      </w:r>
      <w:r>
        <w:rPr>
          <w:w w:val="105"/>
        </w:rPr>
        <w:t>"jamie",</w:t>
      </w:r>
      <w:r>
        <w:rPr>
          <w:spacing w:val="25"/>
          <w:w w:val="105"/>
        </w:rPr>
        <w:t xml:space="preserve"> </w:t>
      </w:r>
      <w:r>
        <w:rPr>
          <w:w w:val="105"/>
        </w:rPr>
        <w:t>"johnny",</w:t>
      </w:r>
      <w:r>
        <w:rPr>
          <w:spacing w:val="-50"/>
          <w:w w:val="105"/>
        </w:rPr>
        <w:t xml:space="preserve"> </w:t>
      </w:r>
      <w:r>
        <w:rPr>
          <w:w w:val="105"/>
        </w:rPr>
        <w:t>"john"};</w:t>
      </w:r>
    </w:p>
    <w:p w14:paraId="7E3B6C86">
      <w:pPr>
        <w:pStyle w:val="11"/>
        <w:spacing w:before="2"/>
        <w:ind w:left="1060"/>
        <w:jc w:val="both"/>
      </w:pPr>
      <w:r>
        <w:rPr>
          <w:w w:val="115"/>
        </w:rPr>
        <w:t>Output</w:t>
      </w:r>
      <w:r>
        <w:rPr>
          <w:spacing w:val="-4"/>
          <w:w w:val="115"/>
        </w:rPr>
        <w:t xml:space="preserve"> </w:t>
      </w:r>
      <w:r>
        <w:rPr>
          <w:w w:val="115"/>
        </w:rPr>
        <w:t>:</w:t>
      </w:r>
      <w:r>
        <w:rPr>
          <w:spacing w:val="-5"/>
          <w:w w:val="115"/>
        </w:rPr>
        <w:t xml:space="preserve"> </w:t>
      </w:r>
      <w:r>
        <w:rPr>
          <w:w w:val="115"/>
        </w:rPr>
        <w:t>John</w:t>
      </w:r>
    </w:p>
    <w:p w14:paraId="7E061E43">
      <w:pPr>
        <w:pStyle w:val="11"/>
        <w:spacing w:before="4" w:line="247" w:lineRule="auto"/>
        <w:ind w:left="1060" w:right="1257"/>
        <w:jc w:val="both"/>
      </w:pPr>
      <w:r>
        <w:rPr>
          <w:spacing w:val="1"/>
          <w:w w:val="103"/>
        </w:rPr>
        <w:t>W</w:t>
      </w:r>
      <w:r>
        <w:rPr>
          <w:w w:val="103"/>
        </w:rPr>
        <w:t>e</w:t>
      </w:r>
      <w:r>
        <w:rPr>
          <w:spacing w:val="25"/>
        </w:rPr>
        <w:t xml:space="preserve"> </w:t>
      </w:r>
      <w:r>
        <w:rPr>
          <w:spacing w:val="4"/>
          <w:w w:val="110"/>
        </w:rPr>
        <w:t>h</w:t>
      </w:r>
      <w:r>
        <w:rPr>
          <w:spacing w:val="2"/>
          <w:w w:val="113"/>
        </w:rPr>
        <w:t>a</w:t>
      </w:r>
      <w:r>
        <w:rPr>
          <w:w w:val="103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3"/>
        </w:rPr>
        <w:t>f</w:t>
      </w:r>
      <w:r>
        <w:rPr>
          <w:spacing w:val="-2"/>
          <w:w w:val="103"/>
        </w:rPr>
        <w:t>o</w:t>
      </w:r>
      <w:r>
        <w:rPr>
          <w:spacing w:val="2"/>
          <w:w w:val="103"/>
        </w:rPr>
        <w:t>u</w:t>
      </w:r>
      <w:r>
        <w:rPr>
          <w:w w:val="106"/>
        </w:rPr>
        <w:t>r</w:t>
      </w:r>
      <w:r>
        <w:rPr>
          <w:spacing w:val="25"/>
        </w:rPr>
        <w:t xml:space="preserve"> </w:t>
      </w:r>
      <w:r>
        <w:rPr>
          <w:spacing w:val="3"/>
          <w:w w:val="126"/>
        </w:rPr>
        <w:t>C</w:t>
      </w:r>
      <w:r>
        <w:rPr>
          <w:spacing w:val="2"/>
          <w:w w:val="113"/>
        </w:rPr>
        <w:t>a</w:t>
      </w:r>
      <w:r>
        <w:rPr>
          <w:spacing w:val="2"/>
          <w:w w:val="106"/>
        </w:rPr>
        <w:t>n</w:t>
      </w:r>
      <w:r>
        <w:rPr>
          <w:spacing w:val="1"/>
          <w:w w:val="100"/>
        </w:rPr>
        <w:t>d</w:t>
      </w:r>
      <w:r>
        <w:rPr>
          <w:spacing w:val="-4"/>
          <w:w w:val="110"/>
        </w:rPr>
        <w:t>i</w:t>
      </w:r>
      <w:r>
        <w:rPr>
          <w:spacing w:val="1"/>
          <w:w w:val="100"/>
        </w:rPr>
        <w:t>d</w:t>
      </w:r>
      <w:r>
        <w:rPr>
          <w:spacing w:val="2"/>
          <w:w w:val="113"/>
        </w:rPr>
        <w:t>a</w:t>
      </w:r>
      <w:r>
        <w:rPr>
          <w:spacing w:val="-2"/>
          <w:w w:val="113"/>
        </w:rPr>
        <w:t>t</w:t>
      </w:r>
      <w:r>
        <w:rPr>
          <w:spacing w:val="-1"/>
          <w:w w:val="103"/>
        </w:rPr>
        <w:t>e</w:t>
      </w:r>
      <w:r>
        <w:rPr>
          <w:w w:val="103"/>
        </w:rPr>
        <w:t>s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0"/>
        </w:rPr>
        <w:t>w</w:t>
      </w:r>
      <w:r>
        <w:rPr>
          <w:spacing w:val="-1"/>
          <w:w w:val="113"/>
        </w:rPr>
        <w:t>i</w:t>
      </w:r>
      <w:r>
        <w:rPr>
          <w:spacing w:val="-2"/>
          <w:w w:val="113"/>
        </w:rPr>
        <w:t>t</w:t>
      </w:r>
      <w:r>
        <w:rPr>
          <w:w w:val="110"/>
        </w:rPr>
        <w:t>h</w:t>
      </w:r>
      <w:r>
        <w:t xml:space="preserve"> </w:t>
      </w:r>
      <w:r>
        <w:rPr>
          <w:spacing w:val="-26"/>
        </w:rPr>
        <w:t xml:space="preserve"> </w:t>
      </w:r>
      <w:r>
        <w:rPr>
          <w:spacing w:val="2"/>
          <w:w w:val="106"/>
        </w:rPr>
        <w:t>n</w:t>
      </w:r>
      <w:r>
        <w:rPr>
          <w:spacing w:val="2"/>
          <w:w w:val="113"/>
        </w:rPr>
        <w:t>a</w:t>
      </w:r>
      <w:r>
        <w:rPr>
          <w:spacing w:val="1"/>
          <w:w w:val="106"/>
        </w:rPr>
        <w:t>m</w:t>
      </w:r>
      <w:r>
        <w:rPr>
          <w:w w:val="100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spacing w:val="2"/>
          <w:w w:val="113"/>
        </w:rPr>
        <w:t>a</w:t>
      </w:r>
      <w:r>
        <w:rPr>
          <w:w w:val="106"/>
        </w:rPr>
        <w:t>s</w:t>
      </w:r>
      <w:r>
        <w:rPr>
          <w:spacing w:val="21"/>
        </w:rPr>
        <w:t xml:space="preserve"> </w:t>
      </w:r>
      <w:r>
        <w:rPr>
          <w:spacing w:val="2"/>
          <w:w w:val="83"/>
        </w:rPr>
        <w:t>'</w:t>
      </w:r>
      <w:r>
        <w:rPr>
          <w:spacing w:val="2"/>
          <w:w w:val="180"/>
        </w:rPr>
        <w:t>J</w:t>
      </w:r>
      <w:r>
        <w:rPr>
          <w:spacing w:val="-3"/>
          <w:w w:val="100"/>
        </w:rPr>
        <w:t>o</w:t>
      </w:r>
      <w:r>
        <w:rPr>
          <w:spacing w:val="2"/>
          <w:w w:val="100"/>
        </w:rPr>
        <w:t>h</w:t>
      </w:r>
      <w:r>
        <w:rPr>
          <w:spacing w:val="-3"/>
          <w:w w:val="106"/>
        </w:rPr>
        <w:t>n</w:t>
      </w:r>
      <w:r>
        <w:rPr>
          <w:spacing w:val="-3"/>
          <w:w w:val="83"/>
        </w:rPr>
        <w:t>'</w:t>
      </w:r>
      <w:r>
        <w:rPr>
          <w:w w:val="133"/>
        </w:rPr>
        <w:t>,</w:t>
      </w:r>
      <w:r>
        <w:t xml:space="preserve"> </w:t>
      </w:r>
      <w:r>
        <w:rPr>
          <w:spacing w:val="-26"/>
        </w:rPr>
        <w:t xml:space="preserve"> </w:t>
      </w:r>
      <w:r>
        <w:rPr>
          <w:spacing w:val="2"/>
          <w:w w:val="83"/>
        </w:rPr>
        <w:t>'</w:t>
      </w:r>
      <w:r>
        <w:rPr>
          <w:spacing w:val="2"/>
          <w:w w:val="180"/>
        </w:rPr>
        <w:t>J</w:t>
      </w:r>
      <w:r>
        <w:rPr>
          <w:spacing w:val="2"/>
          <w:w w:val="100"/>
        </w:rPr>
        <w:t>oh</w:t>
      </w:r>
      <w:r>
        <w:rPr>
          <w:spacing w:val="-3"/>
          <w:w w:val="106"/>
        </w:rPr>
        <w:t>n</w:t>
      </w:r>
      <w:r>
        <w:rPr>
          <w:spacing w:val="2"/>
          <w:w w:val="106"/>
        </w:rPr>
        <w:t>n</w:t>
      </w:r>
      <w:r>
        <w:rPr>
          <w:w w:val="103"/>
        </w:rPr>
        <w:t>y</w:t>
      </w:r>
      <w:r>
        <w:rPr>
          <w:spacing w:val="2"/>
          <w:w w:val="83"/>
        </w:rPr>
        <w:t>'</w:t>
      </w:r>
      <w:r>
        <w:rPr>
          <w:w w:val="133"/>
        </w:rPr>
        <w:t>,</w:t>
      </w:r>
      <w:r>
        <w:t xml:space="preserve"> </w:t>
      </w:r>
      <w:r>
        <w:rPr>
          <w:spacing w:val="-26"/>
        </w:rPr>
        <w:t xml:space="preserve"> </w:t>
      </w:r>
      <w:r>
        <w:rPr>
          <w:spacing w:val="2"/>
          <w:w w:val="83"/>
        </w:rPr>
        <w:t>'</w:t>
      </w:r>
      <w:r>
        <w:rPr>
          <w:spacing w:val="-1"/>
          <w:w w:val="110"/>
        </w:rPr>
        <w:t>j</w:t>
      </w:r>
      <w:r>
        <w:rPr>
          <w:spacing w:val="2"/>
          <w:w w:val="113"/>
        </w:rPr>
        <w:t>a</w:t>
      </w:r>
      <w:r>
        <w:rPr>
          <w:spacing w:val="1"/>
          <w:w w:val="106"/>
        </w:rPr>
        <w:t>m</w:t>
      </w:r>
      <w:r>
        <w:rPr>
          <w:spacing w:val="-2"/>
          <w:w w:val="106"/>
        </w:rPr>
        <w:t>i</w:t>
      </w:r>
      <w:r>
        <w:rPr>
          <w:w w:val="106"/>
        </w:rPr>
        <w:t>e',</w:t>
      </w:r>
      <w:r>
        <w:t xml:space="preserve"> </w:t>
      </w:r>
      <w:r>
        <w:rPr>
          <w:spacing w:val="-23"/>
        </w:rPr>
        <w:t xml:space="preserve"> </w:t>
      </w:r>
      <w:r>
        <w:rPr>
          <w:spacing w:val="3"/>
          <w:w w:val="83"/>
        </w:rPr>
        <w:t>'</w:t>
      </w:r>
      <w:r>
        <w:rPr>
          <w:spacing w:val="-1"/>
          <w:w w:val="110"/>
        </w:rPr>
        <w:t>j</w:t>
      </w:r>
      <w:r>
        <w:rPr>
          <w:spacing w:val="-3"/>
          <w:w w:val="113"/>
        </w:rPr>
        <w:t>a</w:t>
      </w:r>
      <w:r>
        <w:rPr>
          <w:spacing w:val="-1"/>
          <w:w w:val="100"/>
        </w:rPr>
        <w:t>c</w:t>
      </w:r>
      <w:r>
        <w:rPr>
          <w:spacing w:val="-4"/>
          <w:w w:val="110"/>
        </w:rPr>
        <w:t>k</w:t>
      </w:r>
      <w:r>
        <w:rPr>
          <w:spacing w:val="-2"/>
          <w:w w:val="106"/>
        </w:rPr>
        <w:t>i</w:t>
      </w:r>
      <w:r>
        <w:rPr>
          <w:w w:val="106"/>
        </w:rPr>
        <w:t>e'.</w:t>
      </w:r>
      <w:r>
        <w:t xml:space="preserve"> </w:t>
      </w:r>
      <w:r>
        <w:rPr>
          <w:spacing w:val="-23"/>
        </w:rPr>
        <w:t xml:space="preserve"> </w:t>
      </w:r>
      <w:r>
        <w:rPr>
          <w:spacing w:val="-2"/>
          <w:w w:val="110"/>
        </w:rPr>
        <w:t>T</w:t>
      </w:r>
      <w:r>
        <w:rPr>
          <w:spacing w:val="4"/>
          <w:w w:val="110"/>
        </w:rPr>
        <w:t>h</w:t>
      </w:r>
      <w:r>
        <w:rPr>
          <w:w w:val="100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"/>
          <w:w w:val="100"/>
        </w:rPr>
        <w:t>c</w:t>
      </w:r>
      <w:r>
        <w:rPr>
          <w:spacing w:val="2"/>
          <w:w w:val="113"/>
        </w:rPr>
        <w:t>a</w:t>
      </w:r>
      <w:r>
        <w:rPr>
          <w:spacing w:val="2"/>
          <w:w w:val="106"/>
        </w:rPr>
        <w:t>n</w:t>
      </w:r>
      <w:r>
        <w:rPr>
          <w:spacing w:val="1"/>
          <w:w w:val="100"/>
        </w:rPr>
        <w:t>d</w:t>
      </w:r>
      <w:r>
        <w:rPr>
          <w:spacing w:val="1"/>
          <w:w w:val="103"/>
        </w:rPr>
        <w:t>i</w:t>
      </w:r>
      <w:r>
        <w:rPr>
          <w:spacing w:val="2"/>
          <w:w w:val="103"/>
        </w:rPr>
        <w:t>d</w:t>
      </w:r>
      <w:r>
        <w:rPr>
          <w:spacing w:val="-3"/>
          <w:w w:val="113"/>
        </w:rPr>
        <w:t>a</w:t>
      </w:r>
      <w:r>
        <w:rPr>
          <w:spacing w:val="2"/>
          <w:w w:val="113"/>
        </w:rPr>
        <w:t>t</w:t>
      </w:r>
      <w:r>
        <w:rPr>
          <w:spacing w:val="-1"/>
          <w:w w:val="103"/>
        </w:rPr>
        <w:t>e</w:t>
      </w:r>
      <w:r>
        <w:rPr>
          <w:w w:val="103"/>
        </w:rPr>
        <w:t xml:space="preserve">s </w:t>
      </w:r>
      <w:r>
        <w:rPr>
          <w:w w:val="110"/>
        </w:rPr>
        <w:t>John and Johny get maximum votes. Since John is alphabetically smaller, we print it.</w:t>
      </w:r>
      <w:r>
        <w:rPr>
          <w:spacing w:val="1"/>
          <w:w w:val="110"/>
        </w:rPr>
        <w:t xml:space="preserve"> </w:t>
      </w:r>
      <w:r>
        <w:rPr>
          <w:w w:val="110"/>
        </w:rPr>
        <w:t>Use</w:t>
      </w:r>
      <w:r>
        <w:rPr>
          <w:spacing w:val="-3"/>
          <w:w w:val="110"/>
        </w:rPr>
        <w:t xml:space="preserve"> </w:t>
      </w:r>
      <w:r>
        <w:rPr>
          <w:w w:val="110"/>
        </w:rPr>
        <w:t>dictionary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solve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above</w:t>
      </w:r>
      <w:r>
        <w:rPr>
          <w:spacing w:val="-1"/>
          <w:w w:val="110"/>
        </w:rPr>
        <w:t xml:space="preserve"> </w:t>
      </w:r>
      <w:r>
        <w:rPr>
          <w:w w:val="110"/>
        </w:rPr>
        <w:t>problem</w:t>
      </w:r>
    </w:p>
    <w:p w14:paraId="4E3D15B0">
      <w:pPr>
        <w:pStyle w:val="11"/>
        <w:spacing w:before="6"/>
      </w:pPr>
    </w:p>
    <w:p w14:paraId="1018F15D">
      <w:pPr>
        <w:pStyle w:val="8"/>
      </w:pPr>
      <w:bookmarkStart w:id="74" w:name="Sample Input:"/>
      <w:bookmarkEnd w:id="74"/>
      <w:r>
        <w:rPr>
          <w:spacing w:val="-1"/>
          <w:w w:val="115"/>
        </w:rPr>
        <w:t>Sample</w:t>
      </w:r>
      <w:r>
        <w:rPr>
          <w:spacing w:val="-9"/>
          <w:w w:val="115"/>
        </w:rPr>
        <w:t xml:space="preserve"> </w:t>
      </w:r>
      <w:r>
        <w:rPr>
          <w:w w:val="115"/>
        </w:rPr>
        <w:t>Input:</w:t>
      </w:r>
    </w:p>
    <w:p w14:paraId="024FDFD9">
      <w:pPr>
        <w:pStyle w:val="11"/>
        <w:spacing w:before="4"/>
        <w:ind w:left="1060"/>
      </w:pPr>
      <w:r>
        <w:t>10</w:t>
      </w:r>
    </w:p>
    <w:p w14:paraId="147FE2D7">
      <w:pPr>
        <w:pStyle w:val="11"/>
        <w:spacing w:before="9" w:line="244" w:lineRule="auto"/>
        <w:ind w:left="1060" w:right="9923"/>
      </w:pPr>
      <w:r>
        <w:rPr>
          <w:w w:val="120"/>
        </w:rPr>
        <w:t>John</w:t>
      </w:r>
      <w:r>
        <w:rPr>
          <w:spacing w:val="1"/>
          <w:w w:val="120"/>
        </w:rPr>
        <w:t xml:space="preserve"> </w:t>
      </w:r>
      <w:r>
        <w:rPr>
          <w:w w:val="120"/>
        </w:rPr>
        <w:t>John</w:t>
      </w:r>
      <w:r>
        <w:rPr>
          <w:spacing w:val="1"/>
          <w:w w:val="120"/>
        </w:rPr>
        <w:t xml:space="preserve"> </w:t>
      </w:r>
      <w:r>
        <w:rPr>
          <w:w w:val="120"/>
        </w:rPr>
        <w:t>Johny</w:t>
      </w:r>
      <w:r>
        <w:rPr>
          <w:spacing w:val="-59"/>
          <w:w w:val="120"/>
        </w:rPr>
        <w:t xml:space="preserve"> </w:t>
      </w:r>
      <w:r>
        <w:rPr>
          <w:w w:val="120"/>
        </w:rPr>
        <w:t>Jamie</w:t>
      </w:r>
      <w:r>
        <w:rPr>
          <w:spacing w:val="-58"/>
          <w:w w:val="120"/>
        </w:rPr>
        <w:t xml:space="preserve"> </w:t>
      </w:r>
      <w:r>
        <w:rPr>
          <w:w w:val="120"/>
        </w:rPr>
        <w:t>Jamie</w:t>
      </w:r>
      <w:r>
        <w:rPr>
          <w:spacing w:val="-58"/>
          <w:w w:val="120"/>
        </w:rPr>
        <w:t xml:space="preserve"> </w:t>
      </w:r>
      <w:r>
        <w:rPr>
          <w:w w:val="120"/>
        </w:rPr>
        <w:t>Johny</w:t>
      </w:r>
      <w:r>
        <w:rPr>
          <w:spacing w:val="-59"/>
          <w:w w:val="120"/>
        </w:rPr>
        <w:t xml:space="preserve"> </w:t>
      </w:r>
      <w:r>
        <w:rPr>
          <w:w w:val="120"/>
        </w:rPr>
        <w:t>Jack</w:t>
      </w:r>
      <w:r>
        <w:rPr>
          <w:spacing w:val="1"/>
          <w:w w:val="120"/>
        </w:rPr>
        <w:t xml:space="preserve"> </w:t>
      </w:r>
      <w:r>
        <w:rPr>
          <w:w w:val="120"/>
        </w:rPr>
        <w:t>Johny</w:t>
      </w:r>
      <w:r>
        <w:rPr>
          <w:spacing w:val="-59"/>
          <w:w w:val="120"/>
        </w:rPr>
        <w:t xml:space="preserve"> </w:t>
      </w:r>
      <w:r>
        <w:rPr>
          <w:w w:val="120"/>
        </w:rPr>
        <w:t>Johny</w:t>
      </w:r>
      <w:r>
        <w:rPr>
          <w:spacing w:val="-59"/>
          <w:w w:val="120"/>
        </w:rPr>
        <w:t xml:space="preserve"> </w:t>
      </w:r>
      <w:r>
        <w:rPr>
          <w:w w:val="115"/>
        </w:rPr>
        <w:t>Jackie</w:t>
      </w:r>
    </w:p>
    <w:p w14:paraId="57AF20A3">
      <w:pPr>
        <w:pStyle w:val="11"/>
        <w:spacing w:before="8"/>
        <w:rPr>
          <w:sz w:val="24"/>
        </w:rPr>
      </w:pPr>
    </w:p>
    <w:p w14:paraId="45F7B525">
      <w:pPr>
        <w:pStyle w:val="8"/>
      </w:pPr>
      <w:bookmarkStart w:id="75" w:name="Sample Output:"/>
      <w:bookmarkEnd w:id="75"/>
      <w:r>
        <w:rPr>
          <w:w w:val="115"/>
        </w:rPr>
        <w:t>Sample</w:t>
      </w:r>
      <w:r>
        <w:rPr>
          <w:spacing w:val="-13"/>
          <w:w w:val="115"/>
        </w:rPr>
        <w:t xml:space="preserve"> </w:t>
      </w:r>
      <w:r>
        <w:rPr>
          <w:w w:val="115"/>
        </w:rPr>
        <w:t>Output:</w:t>
      </w:r>
    </w:p>
    <w:p w14:paraId="4BF892CE">
      <w:pPr>
        <w:pStyle w:val="11"/>
        <w:spacing w:before="4"/>
        <w:ind w:left="1060"/>
      </w:pPr>
      <w:r>
        <w:rPr>
          <w:w w:val="120"/>
        </w:rPr>
        <w:t>Johny</w:t>
      </w:r>
    </w:p>
    <w:p w14:paraId="1310B1A2">
      <w:pPr>
        <w:pStyle w:val="11"/>
        <w:rPr>
          <w:sz w:val="26"/>
        </w:rPr>
      </w:pPr>
    </w:p>
    <w:p w14:paraId="68BF3C7B">
      <w:pPr>
        <w:pStyle w:val="11"/>
        <w:spacing w:before="10"/>
        <w:rPr>
          <w:sz w:val="21"/>
        </w:rPr>
      </w:pPr>
    </w:p>
    <w:p w14:paraId="166A5DCA">
      <w:pPr>
        <w:spacing w:before="0"/>
        <w:ind w:left="1060" w:right="0" w:firstLine="0"/>
        <w:jc w:val="both"/>
        <w:rPr>
          <w:b/>
          <w:sz w:val="23"/>
        </w:rPr>
      </w:pPr>
      <w:r>
        <w:pict>
          <v:shape id="_x0000_s2226" o:spid="_x0000_s2226" o:spt="202" type="#_x0000_t202" style="position:absolute;left:0pt;margin-left:531.75pt;margin-top:108.85pt;height:11.85pt;width:2.8pt;mso-position-horizontal-relative:page;z-index:-2514268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495B2B8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bookmarkStart w:id="76" w:name="For example:"/>
      <w:bookmarkEnd w:id="76"/>
      <w:r>
        <w:rPr>
          <w:b/>
          <w:w w:val="110"/>
          <w:sz w:val="23"/>
        </w:rPr>
        <w:t>For</w:t>
      </w:r>
      <w:r>
        <w:rPr>
          <w:b/>
          <w:spacing w:val="47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tbl>
      <w:tblPr>
        <w:tblStyle w:val="10"/>
        <w:tblW w:w="0" w:type="auto"/>
        <w:tblInd w:w="965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1004"/>
      </w:tblGrid>
      <w:tr w14:paraId="4113582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89" w:type="dxa"/>
            <w:shd w:val="clear" w:color="auto" w:fill="F8F8FF"/>
          </w:tcPr>
          <w:p w14:paraId="603EDDE4">
            <w:pPr>
              <w:pStyle w:val="15"/>
              <w:spacing w:before="98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004" w:type="dxa"/>
            <w:shd w:val="clear" w:color="auto" w:fill="F8F8FF"/>
          </w:tcPr>
          <w:p w14:paraId="12074CB4">
            <w:pPr>
              <w:pStyle w:val="15"/>
              <w:spacing w:before="98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2A069BC3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6" w:hRule="atLeast"/>
        </w:trPr>
        <w:tc>
          <w:tcPr>
            <w:tcW w:w="889" w:type="dxa"/>
            <w:shd w:val="clear" w:color="auto" w:fill="F5F5F5"/>
          </w:tcPr>
          <w:p w14:paraId="24EFAFAB">
            <w:pPr>
              <w:pStyle w:val="15"/>
              <w:spacing w:before="97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10</w:t>
            </w:r>
          </w:p>
          <w:p w14:paraId="23E18BEF">
            <w:pPr>
              <w:pStyle w:val="15"/>
              <w:spacing w:before="11" w:line="244" w:lineRule="auto"/>
              <w:ind w:left="107" w:right="31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John</w:t>
            </w:r>
            <w:r>
              <w:rPr>
                <w:rFonts w:ascii="Cambria"/>
                <w:spacing w:val="-46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John</w:t>
            </w:r>
          </w:p>
        </w:tc>
        <w:tc>
          <w:tcPr>
            <w:tcW w:w="1004" w:type="dxa"/>
            <w:shd w:val="clear" w:color="auto" w:fill="F5F5F5"/>
          </w:tcPr>
          <w:p w14:paraId="074D9040">
            <w:pPr>
              <w:pStyle w:val="15"/>
              <w:spacing w:before="97"/>
              <w:ind w:left="10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Johny</w:t>
            </w:r>
          </w:p>
        </w:tc>
      </w:tr>
    </w:tbl>
    <w:p w14:paraId="1225630D">
      <w:pPr>
        <w:pStyle w:val="11"/>
        <w:rPr>
          <w:b/>
          <w:sz w:val="20"/>
        </w:rPr>
      </w:pPr>
    </w:p>
    <w:p w14:paraId="7CBBBDDF">
      <w:pPr>
        <w:pStyle w:val="11"/>
        <w:spacing w:before="6"/>
        <w:rPr>
          <w:b/>
          <w:sz w:val="10"/>
        </w:rPr>
      </w:pPr>
      <w:r>
        <w:pict>
          <v:group id="_x0000_s2227" o:spid="_x0000_s2227" o:spt="203" style="position:absolute;left:0pt;margin-left:49.45pt;margin-top:8.15pt;height:21.9pt;width:502.3pt;mso-position-horizontal-relative:page;mso-wrap-distance-bottom:0pt;mso-wrap-distance-top:0pt;z-index:-251262976;mso-width-relative:page;mso-height-relative:page;" coordorigin="989,163" coordsize="10046,438">
            <o:lock v:ext="edit"/>
            <v:line id="_x0000_s2228" o:spid="_x0000_s2228" o:spt="20" style="position:absolute;left:1120;top:201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29" o:spid="_x0000_s2229" o:spt="20" style="position:absolute;left:1120;top:166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30" o:spid="_x0000_s2230" o:spt="1" style="position:absolute;left:10350;top:200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31" o:spid="_x0000_s2231" o:spt="202" type="#_x0000_t202" style="position:absolute;left:989;top:163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8585E9A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32" o:spid="_x0000_s2232" o:spt="202" type="#_x0000_t202" style="position:absolute;left:10360;top:193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137FC0B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170</w:t>
                    </w:r>
                  </w:p>
                </w:txbxContent>
              </v:textbox>
            </v:shape>
            <w10:wrap type="topAndBottom"/>
          </v:group>
        </w:pict>
      </w:r>
    </w:p>
    <w:p w14:paraId="32FE68F9">
      <w:pPr>
        <w:spacing w:before="209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134</w:t>
      </w:r>
    </w:p>
    <w:p w14:paraId="2C5F9BA7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965" w:type="dxa"/>
        <w:tblBorders>
          <w:top w:val="single" w:color="AEAEAE" w:sz="6" w:space="0"/>
          <w:left w:val="single" w:color="AEAEAE" w:sz="6" w:space="0"/>
          <w:bottom w:val="single" w:color="AEAEAE" w:sz="6" w:space="0"/>
          <w:right w:val="single" w:color="AEAEAE" w:sz="6" w:space="0"/>
          <w:insideH w:val="single" w:color="AEAEAE" w:sz="6" w:space="0"/>
          <w:insideV w:val="single" w:color="AEAEAE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1004"/>
      </w:tblGrid>
      <w:tr w14:paraId="4B2F831C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89" w:type="dxa"/>
            <w:shd w:val="clear" w:color="auto" w:fill="F8F8FF"/>
          </w:tcPr>
          <w:p w14:paraId="5417F4D9">
            <w:pPr>
              <w:pStyle w:val="15"/>
              <w:spacing w:before="103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004" w:type="dxa"/>
            <w:shd w:val="clear" w:color="auto" w:fill="F8F8FF"/>
          </w:tcPr>
          <w:p w14:paraId="657BA143">
            <w:pPr>
              <w:pStyle w:val="15"/>
              <w:spacing w:before="103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357F7FC0">
        <w:tblPrEx>
          <w:tblBorders>
            <w:top w:val="single" w:color="AEAEAE" w:sz="6" w:space="0"/>
            <w:left w:val="single" w:color="AEAEAE" w:sz="6" w:space="0"/>
            <w:bottom w:val="single" w:color="AEAEAE" w:sz="6" w:space="0"/>
            <w:right w:val="single" w:color="AEAEAE" w:sz="6" w:space="0"/>
            <w:insideH w:val="single" w:color="AEAEAE" w:sz="6" w:space="0"/>
            <w:insideV w:val="single" w:color="AEAEAE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6" w:hRule="atLeast"/>
        </w:trPr>
        <w:tc>
          <w:tcPr>
            <w:tcW w:w="889" w:type="dxa"/>
            <w:shd w:val="clear" w:color="auto" w:fill="F5F5F5"/>
          </w:tcPr>
          <w:p w14:paraId="771B1417">
            <w:pPr>
              <w:pStyle w:val="15"/>
              <w:spacing w:before="107" w:line="247" w:lineRule="auto"/>
              <w:ind w:left="107" w:right="163"/>
              <w:rPr>
                <w:rFonts w:ascii="Cambria"/>
                <w:sz w:val="20"/>
              </w:rPr>
            </w:pPr>
            <w:r>
              <w:rPr>
                <w:rFonts w:ascii="Cambria"/>
                <w:spacing w:val="-1"/>
                <w:w w:val="120"/>
                <w:sz w:val="20"/>
              </w:rPr>
              <w:t>Johny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w w:val="120"/>
                <w:sz w:val="20"/>
              </w:rPr>
              <w:t>Jamie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w w:val="120"/>
                <w:sz w:val="20"/>
              </w:rPr>
              <w:t>Jamie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20"/>
                <w:sz w:val="20"/>
              </w:rPr>
              <w:t>Johny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w w:val="120"/>
                <w:sz w:val="20"/>
              </w:rPr>
              <w:t>Jack</w:t>
            </w:r>
            <w:r>
              <w:rPr>
                <w:rFonts w:ascii="Cambria"/>
                <w:spacing w:val="1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20"/>
                <w:sz w:val="20"/>
              </w:rPr>
              <w:t>Johny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spacing w:val="-1"/>
                <w:w w:val="120"/>
                <w:sz w:val="20"/>
              </w:rPr>
              <w:t>Johny</w:t>
            </w:r>
            <w:r>
              <w:rPr>
                <w:rFonts w:ascii="Cambria"/>
                <w:spacing w:val="-50"/>
                <w:w w:val="120"/>
                <w:sz w:val="20"/>
              </w:rPr>
              <w:t xml:space="preserve"> </w:t>
            </w:r>
            <w:r>
              <w:rPr>
                <w:rFonts w:ascii="Cambria"/>
                <w:w w:val="115"/>
                <w:sz w:val="20"/>
              </w:rPr>
              <w:t>Jackie</w:t>
            </w:r>
          </w:p>
        </w:tc>
        <w:tc>
          <w:tcPr>
            <w:tcW w:w="1004" w:type="dxa"/>
            <w:shd w:val="clear" w:color="auto" w:fill="F5F5F5"/>
          </w:tcPr>
          <w:p w14:paraId="2AA624E0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5F6BEDB8">
      <w:pPr>
        <w:pStyle w:val="11"/>
        <w:rPr>
          <w:rFonts w:ascii="Arial MT"/>
          <w:sz w:val="20"/>
        </w:rPr>
      </w:pPr>
      <w:r>
        <w:pict>
          <v:shape id="_x0000_s2233" o:spid="_x0000_s2233" style="position:absolute;left:0pt;margin-left:24pt;margin-top:23.95pt;height:744.2pt;width:564.2pt;mso-position-horizontal-relative:page;mso-position-vertical-relative:page;z-index:-251424768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512769D">
      <w:pPr>
        <w:spacing w:before="228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Answer:</w:t>
      </w:r>
    </w:p>
    <w:p w14:paraId="58DC4CEB">
      <w:pPr>
        <w:spacing w:before="189"/>
        <w:ind w:left="1060" w:right="0" w:firstLine="0"/>
        <w:jc w:val="left"/>
        <w:rPr>
          <w:sz w:val="22"/>
        </w:rPr>
      </w:pPr>
      <w:r>
        <w:rPr>
          <w:w w:val="105"/>
          <w:sz w:val="22"/>
        </w:rPr>
        <w:t>from</w:t>
      </w:r>
      <w:r>
        <w:rPr>
          <w:spacing w:val="10"/>
          <w:w w:val="105"/>
          <w:sz w:val="22"/>
        </w:rPr>
        <w:t xml:space="preserve"> </w:t>
      </w:r>
      <w:r>
        <w:rPr>
          <w:w w:val="105"/>
          <w:sz w:val="22"/>
        </w:rPr>
        <w:t>collections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import</w:t>
      </w:r>
      <w:r>
        <w:rPr>
          <w:spacing w:val="12"/>
          <w:w w:val="105"/>
          <w:sz w:val="22"/>
        </w:rPr>
        <w:t xml:space="preserve"> </w:t>
      </w:r>
      <w:r>
        <w:rPr>
          <w:w w:val="105"/>
          <w:sz w:val="22"/>
        </w:rPr>
        <w:t>Counter</w:t>
      </w:r>
    </w:p>
    <w:p w14:paraId="7247D005">
      <w:pPr>
        <w:pStyle w:val="11"/>
        <w:rPr>
          <w:sz w:val="26"/>
        </w:rPr>
      </w:pPr>
    </w:p>
    <w:p w14:paraId="7691DC63">
      <w:pPr>
        <w:pStyle w:val="11"/>
        <w:spacing w:before="2"/>
        <w:rPr>
          <w:sz w:val="28"/>
        </w:rPr>
      </w:pPr>
    </w:p>
    <w:p w14:paraId="57319611">
      <w:pPr>
        <w:spacing w:before="0" w:line="410" w:lineRule="auto"/>
        <w:ind w:left="1310" w:right="7531" w:hanging="250"/>
        <w:jc w:val="left"/>
        <w:rPr>
          <w:sz w:val="22"/>
        </w:rPr>
      </w:pPr>
      <w:r>
        <w:rPr>
          <w:w w:val="105"/>
          <w:sz w:val="22"/>
        </w:rPr>
        <w:t>def</w:t>
      </w:r>
      <w:r>
        <w:rPr>
          <w:spacing w:val="8"/>
          <w:w w:val="105"/>
          <w:sz w:val="22"/>
        </w:rPr>
        <w:t xml:space="preserve"> </w:t>
      </w:r>
      <w:r>
        <w:rPr>
          <w:w w:val="105"/>
          <w:sz w:val="22"/>
        </w:rPr>
        <w:t>find_winner(votes):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vote_count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Counter(votes)</w:t>
      </w:r>
    </w:p>
    <w:p w14:paraId="3FAABD44">
      <w:pPr>
        <w:pStyle w:val="11"/>
        <w:spacing w:before="7"/>
        <w:rPr>
          <w:sz w:val="38"/>
        </w:rPr>
      </w:pPr>
    </w:p>
    <w:p w14:paraId="3E50D855">
      <w:pPr>
        <w:spacing w:before="0"/>
        <w:ind w:left="1310" w:right="0" w:firstLine="0"/>
        <w:jc w:val="left"/>
        <w:rPr>
          <w:sz w:val="22"/>
        </w:rPr>
      </w:pPr>
      <w:r>
        <w:rPr>
          <w:w w:val="105"/>
          <w:sz w:val="22"/>
        </w:rPr>
        <w:t>max_votes</w:t>
      </w:r>
      <w:r>
        <w:rPr>
          <w:spacing w:val="15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17"/>
          <w:w w:val="105"/>
          <w:sz w:val="22"/>
        </w:rPr>
        <w:t xml:space="preserve"> </w:t>
      </w:r>
      <w:r>
        <w:rPr>
          <w:w w:val="105"/>
          <w:sz w:val="22"/>
        </w:rPr>
        <w:t>max(vote_count.values())</w:t>
      </w:r>
    </w:p>
    <w:p w14:paraId="65A0CEEF">
      <w:pPr>
        <w:pStyle w:val="11"/>
        <w:rPr>
          <w:sz w:val="26"/>
        </w:rPr>
      </w:pPr>
    </w:p>
    <w:p w14:paraId="746AB874">
      <w:pPr>
        <w:pStyle w:val="11"/>
        <w:spacing w:before="9"/>
        <w:rPr>
          <w:sz w:val="27"/>
        </w:rPr>
      </w:pPr>
    </w:p>
    <w:p w14:paraId="46E43B74">
      <w:pPr>
        <w:spacing w:before="0" w:line="273" w:lineRule="auto"/>
        <w:ind w:left="1060" w:right="1392" w:firstLine="249"/>
        <w:jc w:val="left"/>
        <w:rPr>
          <w:sz w:val="22"/>
        </w:rPr>
      </w:pPr>
      <w:r>
        <w:rPr>
          <w:w w:val="105"/>
          <w:sz w:val="22"/>
        </w:rPr>
        <w:t>max_vote_candidates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= [candidate for candidate,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votes in vote_count.items()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if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votes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==</w:t>
      </w:r>
      <w:r>
        <w:rPr>
          <w:spacing w:val="-48"/>
          <w:w w:val="105"/>
          <w:sz w:val="22"/>
        </w:rPr>
        <w:t xml:space="preserve"> </w:t>
      </w:r>
      <w:r>
        <w:rPr>
          <w:w w:val="110"/>
          <w:sz w:val="22"/>
        </w:rPr>
        <w:t>max_votes]</w:t>
      </w:r>
    </w:p>
    <w:p w14:paraId="0BFE121E">
      <w:pPr>
        <w:pStyle w:val="11"/>
        <w:rPr>
          <w:sz w:val="26"/>
        </w:rPr>
      </w:pPr>
    </w:p>
    <w:p w14:paraId="28A01DF9">
      <w:pPr>
        <w:pStyle w:val="11"/>
        <w:spacing w:before="2"/>
        <w:rPr>
          <w:sz w:val="24"/>
        </w:rPr>
      </w:pPr>
    </w:p>
    <w:p w14:paraId="7C044578">
      <w:pPr>
        <w:spacing w:before="0"/>
        <w:ind w:left="1310" w:right="0" w:firstLine="0"/>
        <w:jc w:val="left"/>
        <w:rPr>
          <w:sz w:val="22"/>
        </w:rPr>
      </w:pPr>
      <w:r>
        <w:rPr>
          <w:w w:val="105"/>
          <w:sz w:val="22"/>
        </w:rPr>
        <w:t>winner</w:t>
      </w:r>
      <w:r>
        <w:rPr>
          <w:spacing w:val="25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21"/>
          <w:w w:val="105"/>
          <w:sz w:val="22"/>
        </w:rPr>
        <w:t xml:space="preserve"> </w:t>
      </w:r>
      <w:r>
        <w:rPr>
          <w:w w:val="105"/>
          <w:sz w:val="22"/>
        </w:rPr>
        <w:t>min(max_vote_candidates)</w:t>
      </w:r>
    </w:p>
    <w:p w14:paraId="69CD06FE">
      <w:pPr>
        <w:pStyle w:val="11"/>
        <w:rPr>
          <w:sz w:val="26"/>
        </w:rPr>
      </w:pPr>
    </w:p>
    <w:p w14:paraId="68A68794">
      <w:pPr>
        <w:pStyle w:val="11"/>
        <w:spacing w:before="2"/>
        <w:rPr>
          <w:sz w:val="28"/>
        </w:rPr>
      </w:pPr>
    </w:p>
    <w:p w14:paraId="22DA119B">
      <w:pPr>
        <w:spacing w:before="0"/>
        <w:ind w:left="1310" w:right="0" w:firstLine="0"/>
        <w:jc w:val="left"/>
        <w:rPr>
          <w:sz w:val="22"/>
        </w:rPr>
      </w:pPr>
      <w:r>
        <w:rPr>
          <w:w w:val="105"/>
          <w:sz w:val="22"/>
        </w:rPr>
        <w:t>return</w:t>
      </w:r>
      <w:r>
        <w:rPr>
          <w:spacing w:val="15"/>
          <w:w w:val="105"/>
          <w:sz w:val="22"/>
        </w:rPr>
        <w:t xml:space="preserve"> </w:t>
      </w:r>
      <w:r>
        <w:rPr>
          <w:w w:val="105"/>
          <w:sz w:val="22"/>
        </w:rPr>
        <w:t>winner</w:t>
      </w:r>
    </w:p>
    <w:p w14:paraId="1936AD9A">
      <w:pPr>
        <w:pStyle w:val="11"/>
        <w:rPr>
          <w:sz w:val="26"/>
        </w:rPr>
      </w:pPr>
    </w:p>
    <w:p w14:paraId="55D075A8">
      <w:pPr>
        <w:pStyle w:val="11"/>
        <w:spacing w:before="2"/>
        <w:rPr>
          <w:sz w:val="28"/>
        </w:rPr>
      </w:pPr>
    </w:p>
    <w:p w14:paraId="479F0597">
      <w:pPr>
        <w:spacing w:before="0"/>
        <w:ind w:left="1060" w:right="0" w:firstLine="0"/>
        <w:jc w:val="left"/>
        <w:rPr>
          <w:sz w:val="22"/>
        </w:rPr>
      </w:pPr>
      <w:r>
        <w:rPr>
          <w:w w:val="105"/>
          <w:sz w:val="22"/>
        </w:rPr>
        <w:t>n</w:t>
      </w:r>
      <w:r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2"/>
          <w:w w:val="105"/>
          <w:sz w:val="22"/>
        </w:rPr>
        <w:t xml:space="preserve"> </w:t>
      </w:r>
      <w:r>
        <w:rPr>
          <w:w w:val="105"/>
          <w:sz w:val="22"/>
        </w:rPr>
        <w:t>int(input())</w:t>
      </w:r>
    </w:p>
    <w:p w14:paraId="01160F51">
      <w:pPr>
        <w:spacing w:before="184"/>
        <w:ind w:left="1060" w:right="0" w:firstLine="0"/>
        <w:jc w:val="left"/>
        <w:rPr>
          <w:sz w:val="22"/>
        </w:rPr>
      </w:pPr>
      <w:r>
        <w:rPr>
          <w:w w:val="105"/>
          <w:sz w:val="22"/>
        </w:rPr>
        <w:t>votes</w:t>
      </w:r>
      <w:r>
        <w:rPr>
          <w:spacing w:val="11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[input()</w:t>
      </w:r>
      <w:r>
        <w:rPr>
          <w:spacing w:val="7"/>
          <w:w w:val="105"/>
          <w:sz w:val="22"/>
        </w:rPr>
        <w:t xml:space="preserve"> </w:t>
      </w:r>
      <w:r>
        <w:rPr>
          <w:w w:val="105"/>
          <w:sz w:val="22"/>
        </w:rPr>
        <w:t>for</w:t>
      </w:r>
      <w:r>
        <w:rPr>
          <w:spacing w:val="4"/>
          <w:w w:val="105"/>
          <w:sz w:val="22"/>
        </w:rPr>
        <w:t xml:space="preserve"> </w:t>
      </w:r>
      <w:r>
        <w:rPr>
          <w:w w:val="105"/>
          <w:sz w:val="22"/>
        </w:rPr>
        <w:t>_</w:t>
      </w:r>
      <w:r>
        <w:rPr>
          <w:spacing w:val="3"/>
          <w:w w:val="105"/>
          <w:sz w:val="22"/>
        </w:rPr>
        <w:t xml:space="preserve"> </w:t>
      </w:r>
      <w:r>
        <w:rPr>
          <w:w w:val="105"/>
          <w:sz w:val="22"/>
        </w:rPr>
        <w:t>in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range(n)]</w:t>
      </w:r>
    </w:p>
    <w:p w14:paraId="717E2D3B">
      <w:pPr>
        <w:pStyle w:val="11"/>
        <w:rPr>
          <w:sz w:val="26"/>
        </w:rPr>
      </w:pPr>
    </w:p>
    <w:p w14:paraId="485EFD3D">
      <w:pPr>
        <w:pStyle w:val="11"/>
        <w:spacing w:before="7"/>
        <w:rPr>
          <w:sz w:val="28"/>
        </w:rPr>
      </w:pPr>
    </w:p>
    <w:p w14:paraId="651E08BD">
      <w:pPr>
        <w:spacing w:before="0" w:line="415" w:lineRule="auto"/>
        <w:ind w:left="1060" w:right="7755" w:firstLine="0"/>
        <w:jc w:val="left"/>
        <w:rPr>
          <w:sz w:val="22"/>
        </w:rPr>
      </w:pPr>
      <w:r>
        <w:rPr>
          <w:w w:val="105"/>
          <w:sz w:val="22"/>
        </w:rPr>
        <w:t>winner</w:t>
      </w:r>
      <w:r>
        <w:rPr>
          <w:spacing w:val="5"/>
          <w:w w:val="105"/>
          <w:sz w:val="22"/>
        </w:rPr>
        <w:t xml:space="preserve"> </w:t>
      </w:r>
      <w:r>
        <w:rPr>
          <w:w w:val="105"/>
          <w:sz w:val="22"/>
        </w:rPr>
        <w:t>=</w:t>
      </w:r>
      <w:r>
        <w:rPr>
          <w:spacing w:val="9"/>
          <w:w w:val="105"/>
          <w:sz w:val="22"/>
        </w:rPr>
        <w:t xml:space="preserve"> </w:t>
      </w:r>
      <w:r>
        <w:rPr>
          <w:w w:val="105"/>
          <w:sz w:val="22"/>
        </w:rPr>
        <w:t>find_winner(votes)</w:t>
      </w:r>
      <w:r>
        <w:rPr>
          <w:spacing w:val="-47"/>
          <w:w w:val="105"/>
          <w:sz w:val="22"/>
        </w:rPr>
        <w:t xml:space="preserve"> </w:t>
      </w:r>
      <w:r>
        <w:rPr>
          <w:w w:val="105"/>
          <w:sz w:val="22"/>
        </w:rPr>
        <w:t>print(winner)</w:t>
      </w:r>
    </w:p>
    <w:p w14:paraId="0F632D05">
      <w:pPr>
        <w:pStyle w:val="11"/>
        <w:rPr>
          <w:sz w:val="20"/>
        </w:rPr>
      </w:pPr>
    </w:p>
    <w:p w14:paraId="1EAABAD5">
      <w:pPr>
        <w:pStyle w:val="11"/>
        <w:rPr>
          <w:sz w:val="20"/>
        </w:rPr>
      </w:pPr>
    </w:p>
    <w:p w14:paraId="56E470D6">
      <w:pPr>
        <w:pStyle w:val="11"/>
        <w:rPr>
          <w:sz w:val="20"/>
        </w:rPr>
      </w:pPr>
    </w:p>
    <w:p w14:paraId="5B65B93A">
      <w:pPr>
        <w:pStyle w:val="11"/>
        <w:rPr>
          <w:sz w:val="20"/>
        </w:rPr>
      </w:pPr>
    </w:p>
    <w:p w14:paraId="6A61A29D">
      <w:pPr>
        <w:pStyle w:val="11"/>
        <w:spacing w:before="10"/>
        <w:rPr>
          <w:sz w:val="22"/>
        </w:rPr>
      </w:pPr>
      <w:r>
        <w:pict>
          <v:group id="_x0000_s2234" o:spid="_x0000_s2234" o:spt="203" style="position:absolute;left:0pt;margin-left:49.45pt;margin-top:15.4pt;height:21.9pt;width:502.3pt;mso-position-horizontal-relative:page;mso-wrap-distance-bottom:0pt;mso-wrap-distance-top:0pt;z-index:-251261952;mso-width-relative:page;mso-height-relative:page;" coordorigin="989,308" coordsize="10046,438">
            <o:lock v:ext="edit"/>
            <v:line id="_x0000_s2235" o:spid="_x0000_s2235" o:spt="20" style="position:absolute;left:1120;top:346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36" o:spid="_x0000_s2236" o:spt="20" style="position:absolute;left:1120;top:311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37" o:spid="_x0000_s2237" o:spt="1" style="position:absolute;left:10350;top:34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38" o:spid="_x0000_s2238" o:spt="202" type="#_x0000_t202" style="position:absolute;left:989;top:308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3B48FED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39" o:spid="_x0000_s2239" o:spt="202" type="#_x0000_t202" style="position:absolute;left:10360;top:338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D588800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171</w:t>
                    </w:r>
                  </w:p>
                </w:txbxContent>
              </v:textbox>
            </v:shape>
            <w10:wrap type="topAndBottom"/>
          </v:group>
        </w:pict>
      </w:r>
    </w:p>
    <w:p w14:paraId="6D75181E">
      <w:pPr>
        <w:pStyle w:val="11"/>
        <w:spacing w:before="1"/>
        <w:rPr>
          <w:sz w:val="10"/>
        </w:rPr>
      </w:pPr>
    </w:p>
    <w:p w14:paraId="6552CC32">
      <w:pPr>
        <w:pStyle w:val="6"/>
        <w:rPr>
          <w:rFonts w:ascii="Arial MT"/>
        </w:rPr>
      </w:pPr>
      <w:r>
        <w:pict>
          <v:shape id="_x0000_s2240" o:spid="_x0000_s2240" o:spt="202" type="#_x0000_t202" style="position:absolute;left:0pt;margin-left:531.75pt;margin-top:-25.3pt;height:11.85pt;width:2.8pt;mso-position-horizontal-relative:page;z-index:-251425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4EB1198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</w:rPr>
        <w:t>135</w:t>
      </w:r>
    </w:p>
    <w:p w14:paraId="39B3F538">
      <w:pPr>
        <w:spacing w:after="0"/>
        <w:rPr>
          <w:rFonts w:ascii="Arial MT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979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"/>
        <w:gridCol w:w="663"/>
        <w:gridCol w:w="936"/>
        <w:gridCol w:w="581"/>
        <w:gridCol w:w="177"/>
      </w:tblGrid>
      <w:tr w14:paraId="5B7BC92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8" w:type="dxa"/>
            <w:shd w:val="clear" w:color="auto" w:fill="F8F8FF"/>
          </w:tcPr>
          <w:p w14:paraId="7B17BFE8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  <w:shd w:val="clear" w:color="auto" w:fill="F8F8FF"/>
          </w:tcPr>
          <w:p w14:paraId="2D263FF2">
            <w:pPr>
              <w:pStyle w:val="15"/>
              <w:spacing w:before="7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936" w:type="dxa"/>
            <w:shd w:val="clear" w:color="auto" w:fill="F8F8FF"/>
          </w:tcPr>
          <w:p w14:paraId="500447B0">
            <w:pPr>
              <w:pStyle w:val="15"/>
              <w:spacing w:before="7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581" w:type="dxa"/>
            <w:shd w:val="clear" w:color="auto" w:fill="F8F8FF"/>
          </w:tcPr>
          <w:p w14:paraId="56B4E8D3">
            <w:pPr>
              <w:pStyle w:val="15"/>
              <w:spacing w:before="79"/>
              <w:ind w:left="46" w:right="122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7" w:type="dxa"/>
            <w:shd w:val="clear" w:color="auto" w:fill="F8F8FF"/>
          </w:tcPr>
          <w:p w14:paraId="0EEA1802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627BAA3A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2" w:hRule="atLeast"/>
        </w:trPr>
        <w:tc>
          <w:tcPr>
            <w:tcW w:w="178" w:type="dxa"/>
            <w:shd w:val="clear" w:color="auto" w:fill="E3E3E3"/>
          </w:tcPr>
          <w:p w14:paraId="6017767A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  <w:shd w:val="clear" w:color="auto" w:fill="E3E3E3"/>
          </w:tcPr>
          <w:p w14:paraId="2922CB7F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10</w:t>
            </w:r>
          </w:p>
          <w:p w14:paraId="2450F25D">
            <w:pPr>
              <w:pStyle w:val="15"/>
              <w:spacing w:before="2"/>
              <w:ind w:left="85" w:right="59"/>
              <w:rPr>
                <w:sz w:val="15"/>
              </w:rPr>
            </w:pPr>
            <w:r>
              <w:rPr>
                <w:color w:val="1D1F23"/>
                <w:sz w:val="15"/>
              </w:rPr>
              <w:t>John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John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Johny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Jamie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Jamie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Johny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Jack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Johny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Johny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Jackie</w:t>
            </w:r>
          </w:p>
        </w:tc>
        <w:tc>
          <w:tcPr>
            <w:tcW w:w="936" w:type="dxa"/>
            <w:shd w:val="clear" w:color="auto" w:fill="E3E3E3"/>
          </w:tcPr>
          <w:p w14:paraId="3E7050F3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Johny</w:t>
            </w:r>
          </w:p>
        </w:tc>
        <w:tc>
          <w:tcPr>
            <w:tcW w:w="581" w:type="dxa"/>
            <w:shd w:val="clear" w:color="auto" w:fill="E3E3E3"/>
          </w:tcPr>
          <w:p w14:paraId="39E6412B">
            <w:pPr>
              <w:pStyle w:val="15"/>
              <w:spacing w:before="82"/>
              <w:ind w:left="54" w:right="45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Johny</w:t>
            </w:r>
          </w:p>
        </w:tc>
        <w:tc>
          <w:tcPr>
            <w:tcW w:w="177" w:type="dxa"/>
            <w:shd w:val="clear" w:color="auto" w:fill="E3E3E3"/>
          </w:tcPr>
          <w:p w14:paraId="7D674AA6">
            <w:pPr>
              <w:pStyle w:val="15"/>
              <w:rPr>
                <w:rFonts w:ascii="Times New Roman"/>
                <w:sz w:val="18"/>
              </w:rPr>
            </w:pPr>
          </w:p>
        </w:tc>
      </w:tr>
      <w:tr w14:paraId="0CAA786B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6" w:hRule="atLeast"/>
        </w:trPr>
        <w:tc>
          <w:tcPr>
            <w:tcW w:w="178" w:type="dxa"/>
            <w:shd w:val="clear" w:color="auto" w:fill="F5F5F5"/>
          </w:tcPr>
          <w:p w14:paraId="0696C357">
            <w:pPr>
              <w:pStyle w:val="15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  <w:shd w:val="clear" w:color="auto" w:fill="F5F5F5"/>
          </w:tcPr>
          <w:p w14:paraId="5EA68304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w w:val="93"/>
                <w:sz w:val="15"/>
              </w:rPr>
              <w:t>6</w:t>
            </w:r>
          </w:p>
          <w:p w14:paraId="3DE8511E">
            <w:pPr>
              <w:pStyle w:val="15"/>
              <w:spacing w:before="2"/>
              <w:ind w:left="85" w:right="73"/>
              <w:rPr>
                <w:sz w:val="15"/>
              </w:rPr>
            </w:pPr>
            <w:r>
              <w:rPr>
                <w:color w:val="1D1F23"/>
                <w:sz w:val="15"/>
              </w:rPr>
              <w:t>Ida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Ida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Ida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Kiruba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Kiruba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Kiruba</w:t>
            </w:r>
          </w:p>
        </w:tc>
        <w:tc>
          <w:tcPr>
            <w:tcW w:w="936" w:type="dxa"/>
            <w:shd w:val="clear" w:color="auto" w:fill="F5F5F5"/>
          </w:tcPr>
          <w:p w14:paraId="1025EC47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Ida</w:t>
            </w:r>
          </w:p>
        </w:tc>
        <w:tc>
          <w:tcPr>
            <w:tcW w:w="581" w:type="dxa"/>
            <w:shd w:val="clear" w:color="auto" w:fill="F5F5F5"/>
          </w:tcPr>
          <w:p w14:paraId="4C4C278C">
            <w:pPr>
              <w:pStyle w:val="15"/>
              <w:spacing w:before="82"/>
              <w:ind w:left="63" w:right="214"/>
              <w:jc w:val="center"/>
              <w:rPr>
                <w:sz w:val="15"/>
              </w:rPr>
            </w:pPr>
            <w:r>
              <w:rPr>
                <w:color w:val="1D1F23"/>
                <w:sz w:val="15"/>
              </w:rPr>
              <w:t>Ida</w:t>
            </w:r>
          </w:p>
        </w:tc>
        <w:tc>
          <w:tcPr>
            <w:tcW w:w="177" w:type="dxa"/>
            <w:shd w:val="clear" w:color="auto" w:fill="F5F5F5"/>
          </w:tcPr>
          <w:p w14:paraId="2F36BA2F">
            <w:pPr>
              <w:pStyle w:val="15"/>
              <w:rPr>
                <w:rFonts w:ascii="Times New Roman"/>
                <w:sz w:val="18"/>
              </w:rPr>
            </w:pPr>
          </w:p>
        </w:tc>
      </w:tr>
    </w:tbl>
    <w:p w14:paraId="1184B3A0">
      <w:pPr>
        <w:pStyle w:val="11"/>
        <w:rPr>
          <w:rFonts w:ascii="Arial MT"/>
          <w:sz w:val="20"/>
        </w:rPr>
      </w:pPr>
      <w:r>
        <w:pict>
          <v:shape id="_x0000_s2241" o:spid="_x0000_s2241" style="position:absolute;left:0pt;margin-left:24pt;margin-top:23.95pt;height:744.2pt;width:564.2pt;mso-position-horizontal-relative:page;mso-position-vertical-relative:page;z-index:-251423744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3938E124">
      <w:pPr>
        <w:pStyle w:val="11"/>
        <w:rPr>
          <w:rFonts w:ascii="Arial MT"/>
          <w:sz w:val="20"/>
        </w:rPr>
      </w:pPr>
    </w:p>
    <w:p w14:paraId="169075A7">
      <w:pPr>
        <w:pStyle w:val="11"/>
        <w:rPr>
          <w:rFonts w:ascii="Arial MT"/>
          <w:sz w:val="20"/>
        </w:rPr>
      </w:pPr>
    </w:p>
    <w:p w14:paraId="2FB78B60">
      <w:pPr>
        <w:pStyle w:val="11"/>
        <w:rPr>
          <w:rFonts w:ascii="Arial MT"/>
          <w:sz w:val="20"/>
        </w:rPr>
      </w:pPr>
    </w:p>
    <w:p w14:paraId="31D757FF">
      <w:pPr>
        <w:pStyle w:val="11"/>
        <w:rPr>
          <w:rFonts w:ascii="Arial MT"/>
          <w:sz w:val="20"/>
        </w:rPr>
      </w:pPr>
    </w:p>
    <w:p w14:paraId="42D2DE99">
      <w:pPr>
        <w:pStyle w:val="11"/>
        <w:rPr>
          <w:rFonts w:ascii="Arial MT"/>
          <w:sz w:val="20"/>
        </w:rPr>
      </w:pPr>
    </w:p>
    <w:p w14:paraId="6AD720BC">
      <w:pPr>
        <w:pStyle w:val="11"/>
        <w:rPr>
          <w:rFonts w:ascii="Arial MT"/>
          <w:sz w:val="20"/>
        </w:rPr>
      </w:pPr>
    </w:p>
    <w:p w14:paraId="19C1C1C0">
      <w:pPr>
        <w:pStyle w:val="11"/>
        <w:rPr>
          <w:rFonts w:ascii="Arial MT"/>
          <w:sz w:val="20"/>
        </w:rPr>
      </w:pPr>
    </w:p>
    <w:p w14:paraId="3EC01AA7">
      <w:pPr>
        <w:pStyle w:val="11"/>
        <w:rPr>
          <w:rFonts w:ascii="Arial MT"/>
          <w:sz w:val="20"/>
        </w:rPr>
      </w:pPr>
    </w:p>
    <w:p w14:paraId="77F679FE">
      <w:pPr>
        <w:pStyle w:val="11"/>
        <w:rPr>
          <w:rFonts w:ascii="Arial MT"/>
          <w:sz w:val="20"/>
        </w:rPr>
      </w:pPr>
    </w:p>
    <w:p w14:paraId="062BC97A">
      <w:pPr>
        <w:pStyle w:val="11"/>
        <w:rPr>
          <w:rFonts w:ascii="Arial MT"/>
          <w:sz w:val="20"/>
        </w:rPr>
      </w:pPr>
    </w:p>
    <w:p w14:paraId="6CE3310F">
      <w:pPr>
        <w:pStyle w:val="11"/>
        <w:rPr>
          <w:rFonts w:ascii="Arial MT"/>
          <w:sz w:val="20"/>
        </w:rPr>
      </w:pPr>
    </w:p>
    <w:p w14:paraId="3E642894">
      <w:pPr>
        <w:pStyle w:val="11"/>
        <w:rPr>
          <w:rFonts w:ascii="Arial MT"/>
          <w:sz w:val="20"/>
        </w:rPr>
      </w:pPr>
    </w:p>
    <w:p w14:paraId="1813F8B0">
      <w:pPr>
        <w:pStyle w:val="11"/>
        <w:rPr>
          <w:rFonts w:ascii="Arial MT"/>
          <w:sz w:val="20"/>
        </w:rPr>
      </w:pPr>
    </w:p>
    <w:p w14:paraId="20761139">
      <w:pPr>
        <w:pStyle w:val="11"/>
        <w:rPr>
          <w:rFonts w:ascii="Arial MT"/>
          <w:sz w:val="20"/>
        </w:rPr>
      </w:pPr>
    </w:p>
    <w:p w14:paraId="6BD3F672">
      <w:pPr>
        <w:pStyle w:val="11"/>
        <w:rPr>
          <w:rFonts w:ascii="Arial MT"/>
          <w:sz w:val="20"/>
        </w:rPr>
      </w:pPr>
    </w:p>
    <w:p w14:paraId="453DD4F6">
      <w:pPr>
        <w:pStyle w:val="11"/>
        <w:rPr>
          <w:rFonts w:ascii="Arial MT"/>
          <w:sz w:val="20"/>
        </w:rPr>
      </w:pPr>
    </w:p>
    <w:p w14:paraId="0C5E4418">
      <w:pPr>
        <w:pStyle w:val="11"/>
        <w:rPr>
          <w:rFonts w:ascii="Arial MT"/>
          <w:sz w:val="20"/>
        </w:rPr>
      </w:pPr>
    </w:p>
    <w:p w14:paraId="5B99EBCF">
      <w:pPr>
        <w:pStyle w:val="11"/>
        <w:rPr>
          <w:rFonts w:ascii="Arial MT"/>
          <w:sz w:val="20"/>
        </w:rPr>
      </w:pPr>
    </w:p>
    <w:p w14:paraId="40C6FA85">
      <w:pPr>
        <w:pStyle w:val="11"/>
        <w:rPr>
          <w:rFonts w:ascii="Arial MT"/>
          <w:sz w:val="20"/>
        </w:rPr>
      </w:pPr>
    </w:p>
    <w:p w14:paraId="42D6507E">
      <w:pPr>
        <w:pStyle w:val="11"/>
        <w:rPr>
          <w:rFonts w:ascii="Arial MT"/>
          <w:sz w:val="20"/>
        </w:rPr>
      </w:pPr>
    </w:p>
    <w:p w14:paraId="5D01A5E9">
      <w:pPr>
        <w:pStyle w:val="11"/>
        <w:rPr>
          <w:rFonts w:ascii="Arial MT"/>
          <w:sz w:val="20"/>
        </w:rPr>
      </w:pPr>
    </w:p>
    <w:p w14:paraId="3EFAD035">
      <w:pPr>
        <w:pStyle w:val="11"/>
        <w:rPr>
          <w:rFonts w:ascii="Arial MT"/>
          <w:sz w:val="20"/>
        </w:rPr>
      </w:pPr>
    </w:p>
    <w:p w14:paraId="2DA969D9">
      <w:pPr>
        <w:pStyle w:val="11"/>
        <w:rPr>
          <w:rFonts w:ascii="Arial MT"/>
          <w:sz w:val="20"/>
        </w:rPr>
      </w:pPr>
    </w:p>
    <w:p w14:paraId="0A2E5D36">
      <w:pPr>
        <w:pStyle w:val="11"/>
        <w:rPr>
          <w:rFonts w:ascii="Arial MT"/>
          <w:sz w:val="20"/>
        </w:rPr>
      </w:pPr>
    </w:p>
    <w:p w14:paraId="6F7B2ACE">
      <w:pPr>
        <w:pStyle w:val="11"/>
        <w:rPr>
          <w:rFonts w:ascii="Arial MT"/>
          <w:sz w:val="20"/>
        </w:rPr>
      </w:pPr>
    </w:p>
    <w:p w14:paraId="54C6DD65">
      <w:pPr>
        <w:pStyle w:val="11"/>
        <w:rPr>
          <w:rFonts w:ascii="Arial MT"/>
          <w:sz w:val="20"/>
        </w:rPr>
      </w:pPr>
    </w:p>
    <w:p w14:paraId="5DCC852D">
      <w:pPr>
        <w:pStyle w:val="11"/>
        <w:rPr>
          <w:rFonts w:ascii="Arial MT"/>
          <w:sz w:val="20"/>
        </w:rPr>
      </w:pPr>
    </w:p>
    <w:p w14:paraId="3DF35621">
      <w:pPr>
        <w:pStyle w:val="11"/>
        <w:rPr>
          <w:rFonts w:ascii="Arial MT"/>
          <w:sz w:val="20"/>
        </w:rPr>
      </w:pPr>
    </w:p>
    <w:p w14:paraId="21A36734">
      <w:pPr>
        <w:pStyle w:val="11"/>
        <w:rPr>
          <w:rFonts w:ascii="Arial MT"/>
          <w:sz w:val="20"/>
        </w:rPr>
      </w:pPr>
    </w:p>
    <w:p w14:paraId="132A35C3">
      <w:pPr>
        <w:pStyle w:val="11"/>
        <w:rPr>
          <w:rFonts w:ascii="Arial MT"/>
          <w:sz w:val="20"/>
        </w:rPr>
      </w:pPr>
    </w:p>
    <w:p w14:paraId="7CB4A239">
      <w:pPr>
        <w:pStyle w:val="11"/>
        <w:rPr>
          <w:rFonts w:ascii="Arial MT"/>
          <w:sz w:val="20"/>
        </w:rPr>
      </w:pPr>
    </w:p>
    <w:p w14:paraId="6787EA41">
      <w:pPr>
        <w:pStyle w:val="11"/>
        <w:rPr>
          <w:rFonts w:ascii="Arial MT"/>
          <w:sz w:val="20"/>
        </w:rPr>
      </w:pPr>
    </w:p>
    <w:p w14:paraId="3FD83FE3">
      <w:pPr>
        <w:pStyle w:val="11"/>
        <w:rPr>
          <w:rFonts w:ascii="Arial MT"/>
          <w:sz w:val="20"/>
        </w:rPr>
      </w:pPr>
    </w:p>
    <w:p w14:paraId="3684742A">
      <w:pPr>
        <w:pStyle w:val="11"/>
        <w:rPr>
          <w:rFonts w:ascii="Arial MT"/>
          <w:sz w:val="20"/>
        </w:rPr>
      </w:pPr>
    </w:p>
    <w:p w14:paraId="133E9B62">
      <w:pPr>
        <w:pStyle w:val="11"/>
        <w:rPr>
          <w:rFonts w:ascii="Arial MT"/>
          <w:sz w:val="20"/>
        </w:rPr>
      </w:pPr>
    </w:p>
    <w:p w14:paraId="47317362">
      <w:pPr>
        <w:pStyle w:val="11"/>
        <w:rPr>
          <w:rFonts w:ascii="Arial MT"/>
          <w:sz w:val="20"/>
        </w:rPr>
      </w:pPr>
    </w:p>
    <w:p w14:paraId="2BA6F03F">
      <w:pPr>
        <w:pStyle w:val="11"/>
        <w:rPr>
          <w:rFonts w:ascii="Arial MT"/>
          <w:sz w:val="20"/>
        </w:rPr>
      </w:pPr>
    </w:p>
    <w:p w14:paraId="66A4E7E1">
      <w:pPr>
        <w:pStyle w:val="11"/>
        <w:spacing w:before="3"/>
        <w:rPr>
          <w:rFonts w:ascii="Arial MT"/>
          <w:sz w:val="17"/>
        </w:rPr>
      </w:pPr>
      <w:r>
        <w:pict>
          <v:group id="_x0000_s2242" o:spid="_x0000_s2242" o:spt="203" style="position:absolute;left:0pt;margin-left:49.45pt;margin-top:11.9pt;height:21.9pt;width:502.3pt;mso-position-horizontal-relative:page;mso-wrap-distance-bottom:0pt;mso-wrap-distance-top:0pt;z-index:-251260928;mso-width-relative:page;mso-height-relative:page;" coordorigin="989,239" coordsize="10046,438">
            <o:lock v:ext="edit"/>
            <v:line id="_x0000_s2243" o:spid="_x0000_s2243" o:spt="20" style="position:absolute;left:1120;top:276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44" o:spid="_x0000_s2244" o:spt="20" style="position:absolute;left:1120;top:241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45" o:spid="_x0000_s2245" o:spt="1" style="position:absolute;left:10350;top:276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46" o:spid="_x0000_s2246" o:spt="202" type="#_x0000_t202" style="position:absolute;left:989;top:238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354F9F7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47" o:spid="_x0000_s2247" o:spt="202" type="#_x0000_t202" style="position:absolute;left:10360;top:268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266C387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172</w:t>
                    </w:r>
                  </w:p>
                </w:txbxContent>
              </v:textbox>
            </v:shape>
            <w10:wrap type="topAndBottom"/>
          </v:group>
        </w:pict>
      </w:r>
    </w:p>
    <w:p w14:paraId="333773A9">
      <w:pPr>
        <w:pStyle w:val="11"/>
        <w:spacing w:before="3"/>
        <w:rPr>
          <w:rFonts w:ascii="Arial MT"/>
          <w:sz w:val="10"/>
        </w:rPr>
      </w:pPr>
    </w:p>
    <w:p w14:paraId="6DDD525D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248" o:spid="_x0000_s2248" o:spt="202" type="#_x0000_t202" style="position:absolute;left:0pt;margin-left:531.75pt;margin-top:-25.05pt;height:11.85pt;width:2.8pt;mso-position-horizontal-relative:page;z-index:-251423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8DDE1EC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136</w:t>
      </w:r>
    </w:p>
    <w:p w14:paraId="5DBAB5DC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0C4E2A1D">
      <w:pPr>
        <w:tabs>
          <w:tab w:val="left" w:pos="2500"/>
          <w:tab w:val="left" w:pos="3221"/>
          <w:tab w:val="left" w:pos="754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249" o:spid="_x0000_s2249" style="position:absolute;left:0pt;margin-left:24pt;margin-top:23.95pt;height:744.2pt;width:564.2pt;mso-position-horizontal-relative:page;mso-position-vertical-relative:page;z-index:-251422720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sz w:val="22"/>
        </w:rPr>
        <w:t>Ex.</w:t>
      </w:r>
      <w:r>
        <w:rPr>
          <w:b/>
          <w:spacing w:val="58"/>
          <w:sz w:val="22"/>
        </w:rPr>
        <w:t xml:space="preserve"> </w:t>
      </w:r>
      <w:r>
        <w:rPr>
          <w:b/>
          <w:sz w:val="22"/>
        </w:rPr>
        <w:t>No.</w:t>
      </w:r>
      <w:r>
        <w:rPr>
          <w:b/>
          <w:sz w:val="22"/>
        </w:rPr>
        <w:tab/>
      </w:r>
      <w:r>
        <w:rPr>
          <w:b/>
          <w:sz w:val="22"/>
        </w:rPr>
        <w:t>:</w:t>
      </w:r>
      <w:r>
        <w:rPr>
          <w:b/>
          <w:sz w:val="22"/>
        </w:rPr>
        <w:tab/>
      </w:r>
      <w:r>
        <w:rPr>
          <w:b/>
          <w:sz w:val="22"/>
        </w:rPr>
        <w:t>9.4</w:t>
      </w:r>
      <w:r>
        <w:rPr>
          <w:b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2"/>
          <w:w w:val="95"/>
          <w:sz w:val="22"/>
        </w:rPr>
        <w:t xml:space="preserve"> </w:t>
      </w:r>
      <w:r>
        <w:rPr>
          <w:b/>
          <w:w w:val="95"/>
          <w:sz w:val="22"/>
        </w:rPr>
        <w:t>29/05/2024</w:t>
      </w:r>
    </w:p>
    <w:p w14:paraId="2FE8AE75">
      <w:pPr>
        <w:pStyle w:val="11"/>
        <w:spacing w:before="3"/>
        <w:rPr>
          <w:b/>
          <w:sz w:val="24"/>
        </w:rPr>
      </w:pPr>
    </w:p>
    <w:p w14:paraId="61FCBCBF">
      <w:pPr>
        <w:tabs>
          <w:tab w:val="left" w:pos="3221"/>
          <w:tab w:val="left" w:pos="754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Register</w:t>
      </w:r>
      <w:r>
        <w:rPr>
          <w:b/>
          <w:spacing w:val="44"/>
          <w:w w:val="105"/>
          <w:sz w:val="22"/>
        </w:rPr>
        <w:t xml:space="preserve"> </w:t>
      </w:r>
      <w:r>
        <w:rPr>
          <w:b/>
          <w:w w:val="105"/>
          <w:sz w:val="22"/>
        </w:rPr>
        <w:t>No.: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231401013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Name:</w:t>
      </w:r>
      <w:r>
        <w:rPr>
          <w:b/>
          <w:spacing w:val="37"/>
          <w:w w:val="105"/>
          <w:sz w:val="22"/>
        </w:rPr>
        <w:t xml:space="preserve"> </w:t>
      </w:r>
      <w:r>
        <w:rPr>
          <w:b/>
          <w:w w:val="105"/>
          <w:sz w:val="22"/>
        </w:rPr>
        <w:t xml:space="preserve">ARCHITHA. </w:t>
      </w:r>
      <w:r>
        <w:rPr>
          <w:b/>
          <w:spacing w:val="3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20DF0A09">
      <w:pPr>
        <w:pStyle w:val="11"/>
        <w:spacing w:before="10"/>
        <w:rPr>
          <w:b/>
          <w:sz w:val="27"/>
        </w:rPr>
      </w:pPr>
      <w:r>
        <w:pict>
          <v:line id="_x0000_s2250" o:spid="_x0000_s2250" o:spt="20" style="position:absolute;left:0pt;margin-left:72pt;margin-top:19.25pt;height:-0.75pt;width:474pt;mso-position-horizontal-relative:page;mso-wrap-distance-bottom:0pt;mso-wrap-distance-top:0pt;z-index:-25125990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A9AA084">
      <w:pPr>
        <w:pStyle w:val="3"/>
        <w:spacing w:before="140"/>
        <w:ind w:left="996"/>
        <w:rPr>
          <w:u w:val="none"/>
        </w:rPr>
      </w:pPr>
      <w:bookmarkStart w:id="77" w:name="Student Record"/>
      <w:bookmarkEnd w:id="77"/>
      <w:r>
        <w:rPr>
          <w:w w:val="115"/>
          <w:u w:val="thick"/>
        </w:rPr>
        <w:t>Student</w:t>
      </w:r>
      <w:r>
        <w:rPr>
          <w:spacing w:val="6"/>
          <w:w w:val="115"/>
          <w:u w:val="thick"/>
        </w:rPr>
        <w:t xml:space="preserve"> </w:t>
      </w:r>
      <w:r>
        <w:rPr>
          <w:w w:val="115"/>
          <w:u w:val="thick"/>
        </w:rPr>
        <w:t>Record</w:t>
      </w:r>
    </w:p>
    <w:p w14:paraId="45D672D7">
      <w:pPr>
        <w:pStyle w:val="11"/>
        <w:spacing w:before="6"/>
        <w:rPr>
          <w:b/>
          <w:sz w:val="24"/>
        </w:rPr>
      </w:pPr>
    </w:p>
    <w:p w14:paraId="2FF14A55">
      <w:pPr>
        <w:spacing w:before="100" w:line="244" w:lineRule="auto"/>
        <w:ind w:left="1060" w:right="1368" w:firstLine="0"/>
        <w:jc w:val="both"/>
        <w:rPr>
          <w:sz w:val="24"/>
        </w:rPr>
      </w:pPr>
      <w:r>
        <w:rPr>
          <w:w w:val="110"/>
          <w:sz w:val="24"/>
        </w:rPr>
        <w:t>Create a student dictionary for n students with the student name as key and their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test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assignment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mark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values.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Do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the following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computations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result.</w:t>
      </w:r>
    </w:p>
    <w:p w14:paraId="07AC66EA">
      <w:pPr>
        <w:spacing w:before="3" w:line="244" w:lineRule="auto"/>
        <w:ind w:left="1060" w:right="3760" w:firstLine="0"/>
        <w:jc w:val="left"/>
        <w:rPr>
          <w:sz w:val="24"/>
        </w:rPr>
      </w:pPr>
      <w:r>
        <w:rPr>
          <w:w w:val="110"/>
          <w:sz w:val="24"/>
        </w:rPr>
        <w:t>1.Identify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highest</w:t>
      </w:r>
      <w:r>
        <w:rPr>
          <w:spacing w:val="1"/>
          <w:w w:val="110"/>
          <w:sz w:val="24"/>
        </w:rPr>
        <w:t xml:space="preserve"> </w:t>
      </w:r>
      <w:r>
        <w:fldChar w:fldCharType="begin"/>
      </w:r>
      <w:r>
        <w:instrText xml:space="preserve"> HYPERLINK "https://www.rajalakshmicolleges.net/moodle/mod/quiz/view.php?id=5717" \h </w:instrText>
      </w:r>
      <w:r>
        <w:fldChar w:fldCharType="separate"/>
      </w:r>
      <w:r>
        <w:rPr>
          <w:w w:val="110"/>
          <w:sz w:val="24"/>
        </w:rPr>
        <w:t>average</w:t>
      </w:r>
      <w:r>
        <w:rPr>
          <w:spacing w:val="4"/>
          <w:w w:val="110"/>
          <w:sz w:val="24"/>
        </w:rPr>
        <w:t xml:space="preserve"> </w:t>
      </w:r>
      <w:r>
        <w:rPr>
          <w:spacing w:val="4"/>
          <w:w w:val="110"/>
          <w:sz w:val="24"/>
        </w:rPr>
        <w:fldChar w:fldCharType="end"/>
      </w:r>
      <w:r>
        <w:rPr>
          <w:w w:val="110"/>
          <w:sz w:val="24"/>
        </w:rPr>
        <w:t>score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2.Identify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who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highest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Assignment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marks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3.Identify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the student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Lowest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lab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marks</w:t>
      </w:r>
    </w:p>
    <w:p w14:paraId="401BA23A">
      <w:pPr>
        <w:spacing w:before="3" w:line="247" w:lineRule="auto"/>
        <w:ind w:left="1060" w:right="4371" w:firstLine="0"/>
        <w:jc w:val="left"/>
        <w:rPr>
          <w:sz w:val="24"/>
        </w:rPr>
      </w:pPr>
      <w:r>
        <w:rPr>
          <w:spacing w:val="-1"/>
          <w:w w:val="110"/>
          <w:sz w:val="24"/>
        </w:rPr>
        <w:t>4.Identify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student</w:t>
      </w:r>
      <w:r>
        <w:rPr>
          <w:spacing w:val="-1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with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lowest</w:t>
      </w:r>
      <w:r>
        <w:rPr>
          <w:spacing w:val="-7"/>
          <w:w w:val="110"/>
          <w:sz w:val="24"/>
        </w:rPr>
        <w:t xml:space="preserve"> </w:t>
      </w:r>
      <w:r>
        <w:fldChar w:fldCharType="begin"/>
      </w:r>
      <w:r>
        <w:instrText xml:space="preserve"> HYPERLINK "https://www.rajalakshmicolleges.net/moodle/mod/quiz/view.php?id=5717" \h </w:instrText>
      </w:r>
      <w:r>
        <w:fldChar w:fldCharType="separate"/>
      </w:r>
      <w:r>
        <w:rPr>
          <w:w w:val="110"/>
          <w:sz w:val="24"/>
        </w:rPr>
        <w:t>average</w:t>
      </w:r>
      <w:r>
        <w:rPr>
          <w:spacing w:val="-13"/>
          <w:w w:val="110"/>
          <w:sz w:val="24"/>
        </w:rPr>
        <w:t xml:space="preserve"> </w:t>
      </w:r>
      <w:r>
        <w:rPr>
          <w:spacing w:val="-13"/>
          <w:w w:val="110"/>
          <w:sz w:val="24"/>
        </w:rPr>
        <w:fldChar w:fldCharType="end"/>
      </w:r>
      <w:r>
        <w:rPr>
          <w:w w:val="110"/>
          <w:sz w:val="24"/>
        </w:rPr>
        <w:t>score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Note:</w:t>
      </w:r>
    </w:p>
    <w:p w14:paraId="4CDACC46">
      <w:pPr>
        <w:spacing w:before="2" w:line="244" w:lineRule="auto"/>
        <w:ind w:left="1060" w:right="1745" w:firstLine="0"/>
        <w:jc w:val="left"/>
        <w:rPr>
          <w:sz w:val="24"/>
        </w:rPr>
      </w:pPr>
      <w:r>
        <w:rPr>
          <w:w w:val="110"/>
          <w:sz w:val="24"/>
        </w:rPr>
        <w:t>If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more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than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one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same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score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display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names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Sample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input:</w:t>
      </w:r>
    </w:p>
    <w:p w14:paraId="128E351D">
      <w:pPr>
        <w:spacing w:before="113"/>
        <w:ind w:left="1060" w:right="0" w:firstLine="0"/>
        <w:jc w:val="left"/>
        <w:rPr>
          <w:sz w:val="24"/>
        </w:rPr>
      </w:pPr>
      <w:r>
        <w:rPr>
          <w:sz w:val="24"/>
        </w:rPr>
        <w:t>4</w:t>
      </w:r>
    </w:p>
    <w:p w14:paraId="7F3B15D9">
      <w:pPr>
        <w:spacing w:before="131"/>
        <w:ind w:left="1060" w:right="0" w:firstLine="0"/>
        <w:jc w:val="left"/>
        <w:rPr>
          <w:sz w:val="24"/>
        </w:rPr>
      </w:pPr>
      <w:r>
        <w:rPr>
          <w:w w:val="110"/>
          <w:sz w:val="24"/>
        </w:rPr>
        <w:t>James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67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89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56</w:t>
      </w:r>
    </w:p>
    <w:p w14:paraId="0B725AD0">
      <w:pPr>
        <w:spacing w:before="132"/>
        <w:ind w:left="1060" w:right="0" w:firstLine="0"/>
        <w:jc w:val="left"/>
        <w:rPr>
          <w:sz w:val="24"/>
        </w:rPr>
      </w:pPr>
      <w:r>
        <w:rPr>
          <w:w w:val="105"/>
          <w:sz w:val="24"/>
        </w:rPr>
        <w:t>Lalith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45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45</w:t>
      </w:r>
    </w:p>
    <w:p w14:paraId="3763156D">
      <w:pPr>
        <w:spacing w:before="126"/>
        <w:ind w:left="1060" w:right="0" w:firstLine="0"/>
        <w:jc w:val="left"/>
        <w:rPr>
          <w:sz w:val="24"/>
        </w:rPr>
      </w:pPr>
      <w:r>
        <w:rPr>
          <w:w w:val="105"/>
          <w:sz w:val="24"/>
        </w:rPr>
        <w:t>Ram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89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89</w:t>
      </w:r>
    </w:p>
    <w:p w14:paraId="612821D0">
      <w:pPr>
        <w:spacing w:before="127" w:line="348" w:lineRule="auto"/>
        <w:ind w:left="1060" w:right="8854" w:firstLine="0"/>
        <w:jc w:val="left"/>
        <w:rPr>
          <w:sz w:val="24"/>
        </w:rPr>
      </w:pPr>
      <w:r>
        <w:rPr>
          <w:w w:val="110"/>
          <w:sz w:val="24"/>
        </w:rPr>
        <w:t>Sita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70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70 70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Sample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Output:</w:t>
      </w:r>
    </w:p>
    <w:p w14:paraId="5809FA2F">
      <w:pPr>
        <w:spacing w:before="1"/>
        <w:ind w:left="1060" w:right="0" w:firstLine="0"/>
        <w:jc w:val="left"/>
        <w:rPr>
          <w:sz w:val="24"/>
        </w:rPr>
      </w:pPr>
      <w:r>
        <w:rPr>
          <w:w w:val="110"/>
          <w:sz w:val="24"/>
        </w:rPr>
        <w:t>Ram</w:t>
      </w:r>
    </w:p>
    <w:p w14:paraId="45457527">
      <w:pPr>
        <w:spacing w:before="126" w:line="348" w:lineRule="auto"/>
        <w:ind w:left="1060" w:right="9279" w:firstLine="0"/>
        <w:jc w:val="left"/>
        <w:rPr>
          <w:sz w:val="24"/>
        </w:rPr>
      </w:pPr>
      <w:r>
        <w:rPr>
          <w:w w:val="110"/>
          <w:sz w:val="24"/>
        </w:rPr>
        <w:t>James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Ram</w:t>
      </w:r>
      <w:r>
        <w:rPr>
          <w:spacing w:val="-55"/>
          <w:w w:val="110"/>
          <w:sz w:val="24"/>
        </w:rPr>
        <w:t xml:space="preserve"> </w:t>
      </w:r>
      <w:r>
        <w:rPr>
          <w:w w:val="115"/>
          <w:sz w:val="24"/>
        </w:rPr>
        <w:t>Lalith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Lalith</w:t>
      </w:r>
    </w:p>
    <w:p w14:paraId="645AA4A5">
      <w:pPr>
        <w:pStyle w:val="11"/>
        <w:spacing w:before="3"/>
        <w:rPr>
          <w:sz w:val="35"/>
        </w:rPr>
      </w:pPr>
    </w:p>
    <w:p w14:paraId="50EDF220">
      <w:pPr>
        <w:spacing w:before="0"/>
        <w:ind w:left="1060" w:right="0" w:firstLine="0"/>
        <w:jc w:val="left"/>
        <w:rPr>
          <w:b/>
          <w:sz w:val="24"/>
        </w:rPr>
      </w:pPr>
      <w:r>
        <w:rPr>
          <w:b/>
          <w:w w:val="110"/>
          <w:sz w:val="24"/>
        </w:rPr>
        <w:t>Answer:</w:t>
      </w:r>
    </w:p>
    <w:p w14:paraId="4C38F168">
      <w:pPr>
        <w:pStyle w:val="11"/>
        <w:spacing w:before="127"/>
        <w:ind w:left="1060"/>
      </w:pPr>
      <w:r>
        <w:rPr>
          <w:w w:val="105"/>
        </w:rPr>
        <w:t>def</w:t>
      </w:r>
      <w:r>
        <w:rPr>
          <w:spacing w:val="33"/>
          <w:w w:val="105"/>
        </w:rPr>
        <w:t xml:space="preserve"> </w:t>
      </w:r>
      <w:r>
        <w:rPr>
          <w:w w:val="105"/>
        </w:rPr>
        <w:t>highest_average_score(students):</w:t>
      </w:r>
    </w:p>
    <w:p w14:paraId="39E2C59F">
      <w:pPr>
        <w:pStyle w:val="11"/>
        <w:spacing w:before="8" w:line="390" w:lineRule="atLeast"/>
        <w:ind w:left="1314" w:right="2212" w:hanging="5"/>
      </w:pPr>
      <w:r>
        <w:t>max_average =</w:t>
      </w:r>
      <w:r>
        <w:rPr>
          <w:spacing w:val="1"/>
        </w:rPr>
        <w:t xml:space="preserve"> </w:t>
      </w:r>
      <w:r>
        <w:t>max(sum(marks)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len(marks)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students.values())</w:t>
      </w:r>
      <w:r>
        <w:rPr>
          <w:spacing w:val="1"/>
        </w:rPr>
        <w:t xml:space="preserve"> </w:t>
      </w:r>
      <w:r>
        <w:t>return</w:t>
      </w:r>
      <w:r>
        <w:rPr>
          <w:spacing w:val="45"/>
        </w:rPr>
        <w:t xml:space="preserve"> </w:t>
      </w:r>
      <w:r>
        <w:t>[name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name,</w:t>
      </w:r>
      <w:r>
        <w:rPr>
          <w:spacing w:val="45"/>
        </w:rPr>
        <w:t xml:space="preserve"> </w:t>
      </w:r>
      <w:r>
        <w:t>marks</w:t>
      </w:r>
      <w:r>
        <w:rPr>
          <w:spacing w:val="45"/>
        </w:rPr>
        <w:t xml:space="preserve"> </w:t>
      </w:r>
      <w:r>
        <w:t>in students.items()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sum(marks)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len(marks)</w:t>
      </w:r>
      <w:r>
        <w:rPr>
          <w:spacing w:val="6"/>
        </w:rPr>
        <w:t xml:space="preserve"> </w:t>
      </w:r>
      <w:r>
        <w:t>==</w:t>
      </w:r>
    </w:p>
    <w:p w14:paraId="35E2D2C9">
      <w:pPr>
        <w:pStyle w:val="11"/>
        <w:spacing w:before="13"/>
        <w:ind w:left="1060"/>
      </w:pPr>
      <w:r>
        <w:rPr>
          <w:w w:val="110"/>
        </w:rPr>
        <w:t>max_average]</w:t>
      </w:r>
    </w:p>
    <w:p w14:paraId="5F9E23E3">
      <w:pPr>
        <w:pStyle w:val="11"/>
        <w:rPr>
          <w:sz w:val="26"/>
        </w:rPr>
      </w:pPr>
    </w:p>
    <w:p w14:paraId="05F2E3AF">
      <w:pPr>
        <w:pStyle w:val="11"/>
        <w:spacing w:before="222"/>
        <w:ind w:left="1060"/>
      </w:pPr>
      <w:r>
        <w:rPr>
          <w:w w:val="105"/>
        </w:rPr>
        <w:t>def</w:t>
      </w:r>
      <w:r>
        <w:rPr>
          <w:spacing w:val="6"/>
          <w:w w:val="105"/>
        </w:rPr>
        <w:t xml:space="preserve"> </w:t>
      </w:r>
      <w:r>
        <w:rPr>
          <w:w w:val="105"/>
        </w:rPr>
        <w:t>highest_assignment_marks(students):</w:t>
      </w:r>
    </w:p>
    <w:p w14:paraId="78B10D3F">
      <w:pPr>
        <w:pStyle w:val="11"/>
        <w:spacing w:before="124"/>
        <w:ind w:left="1310"/>
      </w:pPr>
      <w:r>
        <w:rPr>
          <w:spacing w:val="-1"/>
          <w:w w:val="110"/>
        </w:rPr>
        <w:t>max_assignment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max(marks[1]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marks</w:t>
      </w:r>
      <w:r>
        <w:rPr>
          <w:spacing w:val="-11"/>
          <w:w w:val="110"/>
        </w:rPr>
        <w:t xml:space="preserve"> </w:t>
      </w:r>
      <w:r>
        <w:rPr>
          <w:w w:val="110"/>
        </w:rPr>
        <w:t>in</w:t>
      </w:r>
      <w:r>
        <w:rPr>
          <w:spacing w:val="-15"/>
          <w:w w:val="110"/>
        </w:rPr>
        <w:t xml:space="preserve"> </w:t>
      </w:r>
      <w:r>
        <w:rPr>
          <w:w w:val="110"/>
        </w:rPr>
        <w:t>students.values())</w:t>
      </w:r>
    </w:p>
    <w:p w14:paraId="78BD7E0D">
      <w:pPr>
        <w:pStyle w:val="11"/>
        <w:rPr>
          <w:sz w:val="20"/>
        </w:rPr>
      </w:pPr>
    </w:p>
    <w:p w14:paraId="12CAFD9C">
      <w:pPr>
        <w:pStyle w:val="11"/>
        <w:spacing w:before="2"/>
        <w:rPr>
          <w:sz w:val="22"/>
        </w:rPr>
      </w:pPr>
      <w:r>
        <w:pict>
          <v:group id="_x0000_s2251" o:spid="_x0000_s2251" o:spt="203" style="position:absolute;left:0pt;margin-left:49.45pt;margin-top:15pt;height:21.9pt;width:502.3pt;mso-position-horizontal-relative:page;mso-wrap-distance-bottom:0pt;mso-wrap-distance-top:0pt;z-index:-251258880;mso-width-relative:page;mso-height-relative:page;" coordorigin="989,300" coordsize="10046,438">
            <o:lock v:ext="edit"/>
            <v:line id="_x0000_s2252" o:spid="_x0000_s2252" o:spt="20" style="position:absolute;left:1120;top:338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53" o:spid="_x0000_s2253" o:spt="20" style="position:absolute;left:1120;top:303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54" o:spid="_x0000_s2254" o:spt="1" style="position:absolute;left:10350;top:337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55" o:spid="_x0000_s2255" o:spt="202" type="#_x0000_t202" style="position:absolute;left:989;top:300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53CB730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56" o:spid="_x0000_s2256" o:spt="202" type="#_x0000_t202" style="position:absolute;left:10360;top:330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46ECC5A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173</w:t>
                    </w:r>
                  </w:p>
                </w:txbxContent>
              </v:textbox>
            </v:shape>
            <w10:wrap type="topAndBottom"/>
          </v:group>
        </w:pict>
      </w:r>
    </w:p>
    <w:p w14:paraId="3D9EBA55">
      <w:pPr>
        <w:pStyle w:val="11"/>
        <w:spacing w:before="1"/>
        <w:rPr>
          <w:sz w:val="10"/>
        </w:rPr>
      </w:pPr>
    </w:p>
    <w:p w14:paraId="188B3F4E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257" o:spid="_x0000_s2257" o:spt="202" type="#_x0000_t202" style="position:absolute;left:0pt;margin-left:531.75pt;margin-top:-25.55pt;height:11.85pt;width:2.8pt;mso-position-horizontal-relative:page;z-index:-251422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0291B71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137</w:t>
      </w:r>
    </w:p>
    <w:p w14:paraId="0477CFF4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8ED6B58">
      <w:pPr>
        <w:pStyle w:val="11"/>
        <w:spacing w:before="87"/>
        <w:ind w:left="1314"/>
      </w:pPr>
      <w:r>
        <w:pict>
          <v:shape id="_x0000_s2258" o:spid="_x0000_s2258" style="position:absolute;left:0pt;margin-left:24pt;margin-top:23.95pt;height:744.2pt;width:564.2pt;mso-position-horizontal-relative:page;mso-position-vertical-relative:page;z-index:-251420672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return</w:t>
      </w:r>
      <w:r>
        <w:rPr>
          <w:spacing w:val="-12"/>
          <w:w w:val="110"/>
        </w:rPr>
        <w:t xml:space="preserve"> </w:t>
      </w:r>
      <w:r>
        <w:rPr>
          <w:w w:val="110"/>
        </w:rPr>
        <w:t>[name</w:t>
      </w:r>
      <w:r>
        <w:rPr>
          <w:spacing w:val="-10"/>
          <w:w w:val="110"/>
        </w:rPr>
        <w:t xml:space="preserve"> </w:t>
      </w: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name,</w:t>
      </w:r>
      <w:r>
        <w:rPr>
          <w:spacing w:val="-13"/>
          <w:w w:val="110"/>
        </w:rPr>
        <w:t xml:space="preserve"> </w:t>
      </w:r>
      <w:r>
        <w:rPr>
          <w:w w:val="110"/>
        </w:rPr>
        <w:t>marks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students.items()</w:t>
      </w:r>
      <w:r>
        <w:rPr>
          <w:spacing w:val="-4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marks[1]</w:t>
      </w:r>
      <w:r>
        <w:rPr>
          <w:spacing w:val="-13"/>
          <w:w w:val="110"/>
        </w:rPr>
        <w:t xml:space="preserve"> </w:t>
      </w:r>
      <w:r>
        <w:rPr>
          <w:w w:val="110"/>
        </w:rPr>
        <w:t>==</w:t>
      </w:r>
      <w:r>
        <w:rPr>
          <w:spacing w:val="-12"/>
          <w:w w:val="110"/>
        </w:rPr>
        <w:t xml:space="preserve"> </w:t>
      </w:r>
      <w:r>
        <w:rPr>
          <w:w w:val="110"/>
        </w:rPr>
        <w:t>max_assignment]</w:t>
      </w:r>
    </w:p>
    <w:p w14:paraId="206BC186">
      <w:pPr>
        <w:pStyle w:val="11"/>
        <w:rPr>
          <w:sz w:val="26"/>
        </w:rPr>
      </w:pPr>
    </w:p>
    <w:p w14:paraId="07E1C3DC">
      <w:pPr>
        <w:pStyle w:val="11"/>
        <w:spacing w:before="223"/>
        <w:ind w:left="1060"/>
      </w:pPr>
      <w:r>
        <w:rPr>
          <w:w w:val="105"/>
        </w:rPr>
        <w:t>def</w:t>
      </w:r>
      <w:r>
        <w:rPr>
          <w:spacing w:val="32"/>
          <w:w w:val="105"/>
        </w:rPr>
        <w:t xml:space="preserve"> </w:t>
      </w:r>
      <w:r>
        <w:rPr>
          <w:w w:val="105"/>
        </w:rPr>
        <w:t>lowest_lab_marks(students):</w:t>
      </w:r>
    </w:p>
    <w:p w14:paraId="54CDA49D">
      <w:pPr>
        <w:pStyle w:val="11"/>
        <w:spacing w:before="129"/>
        <w:ind w:left="1310"/>
      </w:pPr>
      <w:r>
        <w:rPr>
          <w:spacing w:val="-1"/>
          <w:w w:val="110"/>
        </w:rPr>
        <w:t>min_lab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min(marks[2]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marks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students.values())</w:t>
      </w:r>
    </w:p>
    <w:p w14:paraId="54BE1369">
      <w:pPr>
        <w:pStyle w:val="11"/>
        <w:spacing w:before="124"/>
        <w:ind w:left="1314"/>
      </w:pPr>
      <w:r>
        <w:rPr>
          <w:w w:val="110"/>
        </w:rPr>
        <w:t>return</w:t>
      </w:r>
      <w:r>
        <w:rPr>
          <w:spacing w:val="-11"/>
          <w:w w:val="110"/>
        </w:rPr>
        <w:t xml:space="preserve"> </w:t>
      </w:r>
      <w:r>
        <w:rPr>
          <w:w w:val="110"/>
        </w:rPr>
        <w:t>[name</w:t>
      </w:r>
      <w:r>
        <w:rPr>
          <w:spacing w:val="-7"/>
          <w:w w:val="110"/>
        </w:rPr>
        <w:t xml:space="preserve"> </w:t>
      </w:r>
      <w:r>
        <w:rPr>
          <w:w w:val="110"/>
        </w:rPr>
        <w:t>for</w:t>
      </w:r>
      <w:r>
        <w:rPr>
          <w:spacing w:val="-9"/>
          <w:w w:val="110"/>
        </w:rPr>
        <w:t xml:space="preserve"> </w:t>
      </w:r>
      <w:r>
        <w:rPr>
          <w:w w:val="110"/>
        </w:rPr>
        <w:t>name,</w:t>
      </w:r>
      <w:r>
        <w:rPr>
          <w:spacing w:val="-12"/>
          <w:w w:val="110"/>
        </w:rPr>
        <w:t xml:space="preserve"> </w:t>
      </w:r>
      <w:r>
        <w:rPr>
          <w:w w:val="110"/>
        </w:rPr>
        <w:t>marks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7"/>
          <w:w w:val="110"/>
        </w:rPr>
        <w:t xml:space="preserve"> </w:t>
      </w:r>
      <w:r>
        <w:rPr>
          <w:w w:val="110"/>
        </w:rPr>
        <w:t>students.items()</w:t>
      </w:r>
      <w:r>
        <w:rPr>
          <w:spacing w:val="-3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marks[2]</w:t>
      </w:r>
      <w:r>
        <w:rPr>
          <w:spacing w:val="-8"/>
          <w:w w:val="110"/>
        </w:rPr>
        <w:t xml:space="preserve"> </w:t>
      </w:r>
      <w:r>
        <w:rPr>
          <w:w w:val="110"/>
        </w:rPr>
        <w:t>==</w:t>
      </w:r>
      <w:r>
        <w:rPr>
          <w:spacing w:val="-10"/>
          <w:w w:val="110"/>
        </w:rPr>
        <w:t xml:space="preserve"> </w:t>
      </w:r>
      <w:r>
        <w:rPr>
          <w:w w:val="110"/>
        </w:rPr>
        <w:t>min_lab]</w:t>
      </w:r>
    </w:p>
    <w:p w14:paraId="51D8EFF4">
      <w:pPr>
        <w:pStyle w:val="11"/>
        <w:rPr>
          <w:sz w:val="26"/>
        </w:rPr>
      </w:pPr>
    </w:p>
    <w:p w14:paraId="292EA587">
      <w:pPr>
        <w:pStyle w:val="11"/>
        <w:spacing w:before="222"/>
        <w:ind w:left="1060"/>
      </w:pPr>
      <w:r>
        <w:rPr>
          <w:w w:val="105"/>
        </w:rPr>
        <w:t>def</w:t>
      </w:r>
      <w:r>
        <w:rPr>
          <w:spacing w:val="19"/>
          <w:w w:val="105"/>
        </w:rPr>
        <w:t xml:space="preserve"> </w:t>
      </w:r>
      <w:r>
        <w:rPr>
          <w:w w:val="105"/>
        </w:rPr>
        <w:t>lowest_average_score(students):</w:t>
      </w:r>
    </w:p>
    <w:p w14:paraId="7A9E015D">
      <w:pPr>
        <w:pStyle w:val="11"/>
        <w:spacing w:before="4" w:line="390" w:lineRule="atLeast"/>
        <w:ind w:left="1314" w:right="2212" w:hanging="5"/>
      </w:pPr>
      <w:r>
        <w:t>min_average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min(sum(marks)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len(marks)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students.values())</w:t>
      </w:r>
      <w:r>
        <w:rPr>
          <w:spacing w:val="1"/>
        </w:rPr>
        <w:t xml:space="preserve"> </w:t>
      </w:r>
      <w:r>
        <w:t>return</w:t>
      </w:r>
      <w:r>
        <w:rPr>
          <w:spacing w:val="45"/>
        </w:rPr>
        <w:t xml:space="preserve"> </w:t>
      </w:r>
      <w:r>
        <w:t>[name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name,</w:t>
      </w:r>
      <w:r>
        <w:rPr>
          <w:spacing w:val="45"/>
        </w:rPr>
        <w:t xml:space="preserve"> </w:t>
      </w:r>
      <w:r>
        <w:t>marks</w:t>
      </w:r>
      <w:r>
        <w:rPr>
          <w:spacing w:val="45"/>
        </w:rPr>
        <w:t xml:space="preserve"> </w:t>
      </w:r>
      <w:r>
        <w:t>in students.items()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sum(marks)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len(marks)</w:t>
      </w:r>
      <w:r>
        <w:rPr>
          <w:spacing w:val="6"/>
        </w:rPr>
        <w:t xml:space="preserve"> </w:t>
      </w:r>
      <w:r>
        <w:t>==</w:t>
      </w:r>
    </w:p>
    <w:p w14:paraId="0111E2FB">
      <w:pPr>
        <w:pStyle w:val="11"/>
        <w:spacing w:before="8" w:line="710" w:lineRule="auto"/>
        <w:ind w:left="1060" w:right="9045"/>
      </w:pPr>
      <w:r>
        <w:rPr>
          <w:w w:val="105"/>
        </w:rPr>
        <w:t>min_average]</w:t>
      </w:r>
      <w:r>
        <w:rPr>
          <w:spacing w:val="1"/>
          <w:w w:val="105"/>
        </w:rPr>
        <w:t xml:space="preserve"> </w:t>
      </w:r>
      <w:r>
        <w:rPr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int(input())</w:t>
      </w:r>
      <w:r>
        <w:rPr>
          <w:spacing w:val="-50"/>
          <w:w w:val="105"/>
        </w:rPr>
        <w:t xml:space="preserve"> </w:t>
      </w:r>
      <w:r>
        <w:rPr>
          <w:w w:val="105"/>
        </w:rPr>
        <w:t>students</w:t>
      </w:r>
      <w:r>
        <w:rPr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{}</w:t>
      </w:r>
    </w:p>
    <w:p w14:paraId="0A8E3AF0">
      <w:pPr>
        <w:pStyle w:val="11"/>
        <w:spacing w:line="262" w:lineRule="exact"/>
        <w:ind w:left="1060"/>
      </w:pPr>
      <w:r>
        <w:rPr>
          <w:w w:val="110"/>
        </w:rPr>
        <w:t>for</w:t>
      </w:r>
      <w:r>
        <w:rPr>
          <w:spacing w:val="-10"/>
          <w:w w:val="110"/>
        </w:rPr>
        <w:t xml:space="preserve"> </w:t>
      </w:r>
      <w:r>
        <w:rPr>
          <w:w w:val="110"/>
        </w:rPr>
        <w:t>_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range(n):</w:t>
      </w:r>
    </w:p>
    <w:p w14:paraId="02A29B40">
      <w:pPr>
        <w:pStyle w:val="11"/>
        <w:spacing w:before="128" w:line="350" w:lineRule="auto"/>
        <w:ind w:left="1310" w:right="7213"/>
      </w:pPr>
      <w:r>
        <w:rPr>
          <w:w w:val="105"/>
        </w:rPr>
        <w:t>#</w:t>
      </w:r>
      <w:r>
        <w:rPr>
          <w:spacing w:val="17"/>
          <w:w w:val="105"/>
        </w:rPr>
        <w:t xml:space="preserve"> </w:t>
      </w:r>
      <w:r>
        <w:rPr>
          <w:w w:val="105"/>
        </w:rPr>
        <w:t>Read</w:t>
      </w:r>
      <w:r>
        <w:rPr>
          <w:spacing w:val="18"/>
          <w:w w:val="105"/>
        </w:rPr>
        <w:t xml:space="preserve"> </w:t>
      </w:r>
      <w:r>
        <w:rPr>
          <w:w w:val="105"/>
        </w:rPr>
        <w:t>input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each</w:t>
      </w:r>
      <w:r>
        <w:rPr>
          <w:spacing w:val="15"/>
          <w:w w:val="105"/>
        </w:rPr>
        <w:t xml:space="preserve"> </w:t>
      </w:r>
      <w:r>
        <w:rPr>
          <w:w w:val="105"/>
        </w:rPr>
        <w:t>student</w:t>
      </w:r>
      <w:r>
        <w:rPr>
          <w:spacing w:val="-50"/>
          <w:w w:val="105"/>
        </w:rPr>
        <w:t xml:space="preserve"> </w:t>
      </w:r>
      <w:r>
        <w:rPr>
          <w:w w:val="105"/>
        </w:rPr>
        <w:t>student_data</w:t>
      </w:r>
      <w:r>
        <w:rPr>
          <w:spacing w:val="32"/>
          <w:w w:val="105"/>
        </w:rPr>
        <w:t xml:space="preserve"> </w:t>
      </w:r>
      <w:r>
        <w:rPr>
          <w:w w:val="105"/>
        </w:rPr>
        <w:t>=</w:t>
      </w:r>
      <w:r>
        <w:rPr>
          <w:spacing w:val="31"/>
          <w:w w:val="105"/>
        </w:rPr>
        <w:t xml:space="preserve"> </w:t>
      </w:r>
      <w:r>
        <w:rPr>
          <w:w w:val="105"/>
        </w:rPr>
        <w:t>input().split()</w:t>
      </w:r>
    </w:p>
    <w:p w14:paraId="28612B88">
      <w:pPr>
        <w:pStyle w:val="11"/>
        <w:spacing w:before="5" w:line="350" w:lineRule="auto"/>
        <w:ind w:left="1314" w:right="6628" w:hanging="5"/>
      </w:pPr>
      <w:r>
        <w:rPr>
          <w:w w:val="110"/>
        </w:rPr>
        <w:t># Extract student name and marks</w:t>
      </w:r>
      <w:r>
        <w:rPr>
          <w:spacing w:val="-53"/>
          <w:w w:val="110"/>
        </w:rPr>
        <w:t xml:space="preserve"> </w:t>
      </w:r>
      <w:r>
        <w:rPr>
          <w:w w:val="110"/>
        </w:rPr>
        <w:t>name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5"/>
          <w:w w:val="110"/>
        </w:rPr>
        <w:t xml:space="preserve"> </w:t>
      </w:r>
      <w:r>
        <w:rPr>
          <w:w w:val="110"/>
        </w:rPr>
        <w:t>student_data[0]</w:t>
      </w:r>
    </w:p>
    <w:p w14:paraId="4590403C">
      <w:pPr>
        <w:pStyle w:val="11"/>
        <w:spacing w:before="5" w:line="350" w:lineRule="auto"/>
        <w:ind w:left="1310" w:right="6144"/>
      </w:pPr>
      <w:r>
        <w:rPr>
          <w:w w:val="105"/>
        </w:rPr>
        <w:t>marks</w:t>
      </w:r>
      <w:r>
        <w:rPr>
          <w:spacing w:val="39"/>
          <w:w w:val="105"/>
        </w:rPr>
        <w:t xml:space="preserve"> </w:t>
      </w:r>
      <w:r>
        <w:rPr>
          <w:w w:val="105"/>
        </w:rPr>
        <w:t>=</w:t>
      </w:r>
      <w:r>
        <w:rPr>
          <w:spacing w:val="29"/>
          <w:w w:val="105"/>
        </w:rPr>
        <w:t xml:space="preserve"> </w:t>
      </w:r>
      <w:r>
        <w:rPr>
          <w:w w:val="105"/>
        </w:rPr>
        <w:t>list(map(int,</w:t>
      </w:r>
      <w:r>
        <w:rPr>
          <w:spacing w:val="27"/>
          <w:w w:val="105"/>
        </w:rPr>
        <w:t xml:space="preserve"> </w:t>
      </w:r>
      <w:r>
        <w:rPr>
          <w:w w:val="105"/>
        </w:rPr>
        <w:t>student_data[1:]))</w:t>
      </w:r>
      <w:r>
        <w:rPr>
          <w:spacing w:val="-50"/>
          <w:w w:val="105"/>
        </w:rPr>
        <w:t xml:space="preserve"> </w:t>
      </w:r>
      <w:r>
        <w:rPr>
          <w:w w:val="105"/>
        </w:rPr>
        <w:t>#</w:t>
      </w:r>
      <w:r>
        <w:rPr>
          <w:spacing w:val="13"/>
          <w:w w:val="105"/>
        </w:rPr>
        <w:t xml:space="preserve"> </w:t>
      </w:r>
      <w:r>
        <w:rPr>
          <w:w w:val="105"/>
        </w:rPr>
        <w:t>Add</w:t>
      </w:r>
      <w:r>
        <w:rPr>
          <w:spacing w:val="15"/>
          <w:w w:val="105"/>
        </w:rPr>
        <w:t xml:space="preserve"> </w:t>
      </w:r>
      <w:r>
        <w:rPr>
          <w:w w:val="105"/>
        </w:rPr>
        <w:t>student</w:t>
      </w:r>
      <w:r>
        <w:rPr>
          <w:spacing w:val="14"/>
          <w:w w:val="105"/>
        </w:rPr>
        <w:t xml:space="preserve"> </w:t>
      </w:r>
      <w:r>
        <w:rPr>
          <w:w w:val="105"/>
        </w:rPr>
        <w:t>details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dictionary</w:t>
      </w:r>
      <w:r>
        <w:rPr>
          <w:spacing w:val="1"/>
          <w:w w:val="105"/>
        </w:rPr>
        <w:t xml:space="preserve"> </w:t>
      </w:r>
      <w:r>
        <w:rPr>
          <w:w w:val="105"/>
        </w:rPr>
        <w:t>students[name]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marks</w:t>
      </w:r>
    </w:p>
    <w:p w14:paraId="0F5FA887">
      <w:pPr>
        <w:pStyle w:val="11"/>
        <w:rPr>
          <w:sz w:val="34"/>
        </w:rPr>
      </w:pPr>
    </w:p>
    <w:p w14:paraId="78072D8D">
      <w:pPr>
        <w:pStyle w:val="11"/>
        <w:spacing w:line="355" w:lineRule="auto"/>
        <w:ind w:left="1060" w:right="5605"/>
      </w:pPr>
      <w:r>
        <w:rPr>
          <w:w w:val="110"/>
        </w:rPr>
        <w:t>result1 = highest_average_score(students)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 xml:space="preserve">result2 </w:t>
      </w:r>
      <w:r>
        <w:rPr>
          <w:spacing w:val="-1"/>
          <w:w w:val="110"/>
        </w:rPr>
        <w:t>= highest_assignment_marks(students)</w:t>
      </w:r>
      <w:r>
        <w:rPr>
          <w:spacing w:val="-53"/>
          <w:w w:val="110"/>
        </w:rPr>
        <w:t xml:space="preserve"> </w:t>
      </w:r>
      <w:r>
        <w:rPr>
          <w:w w:val="110"/>
        </w:rPr>
        <w:t>result3</w:t>
      </w:r>
      <w:r>
        <w:rPr>
          <w:spacing w:val="1"/>
          <w:w w:val="110"/>
        </w:rPr>
        <w:t xml:space="preserve"> </w:t>
      </w:r>
      <w:r>
        <w:rPr>
          <w:w w:val="110"/>
        </w:rPr>
        <w:t>=</w:t>
      </w:r>
      <w:r>
        <w:rPr>
          <w:spacing w:val="-1"/>
          <w:w w:val="110"/>
        </w:rPr>
        <w:t xml:space="preserve"> </w:t>
      </w:r>
      <w:r>
        <w:rPr>
          <w:w w:val="110"/>
        </w:rPr>
        <w:t>lowest_lab_marks(students)</w:t>
      </w:r>
    </w:p>
    <w:p w14:paraId="7C2F851A">
      <w:pPr>
        <w:pStyle w:val="11"/>
        <w:spacing w:line="263" w:lineRule="exact"/>
        <w:ind w:left="1060"/>
      </w:pPr>
      <w:r>
        <w:rPr>
          <w:w w:val="105"/>
        </w:rPr>
        <w:t>result4</w:t>
      </w:r>
      <w:r>
        <w:rPr>
          <w:spacing w:val="24"/>
          <w:w w:val="105"/>
        </w:rPr>
        <w:t xml:space="preserve"> </w:t>
      </w:r>
      <w:r>
        <w:rPr>
          <w:w w:val="105"/>
        </w:rPr>
        <w:t>=</w:t>
      </w:r>
      <w:r>
        <w:rPr>
          <w:spacing w:val="22"/>
          <w:w w:val="105"/>
        </w:rPr>
        <w:t xml:space="preserve"> </w:t>
      </w:r>
      <w:r>
        <w:rPr>
          <w:w w:val="105"/>
        </w:rPr>
        <w:t>lowest_average_score(students)</w:t>
      </w:r>
    </w:p>
    <w:p w14:paraId="36CD7AB9">
      <w:pPr>
        <w:pStyle w:val="11"/>
        <w:rPr>
          <w:sz w:val="26"/>
        </w:rPr>
      </w:pPr>
    </w:p>
    <w:p w14:paraId="7192937C">
      <w:pPr>
        <w:pStyle w:val="11"/>
        <w:spacing w:before="223" w:line="350" w:lineRule="auto"/>
        <w:ind w:left="1310" w:right="7730" w:hanging="250"/>
      </w:pPr>
      <w:r>
        <w:rPr>
          <w:w w:val="105"/>
        </w:rPr>
        <w:t>def</w:t>
      </w:r>
      <w:r>
        <w:rPr>
          <w:spacing w:val="25"/>
          <w:w w:val="105"/>
        </w:rPr>
        <w:t xml:space="preserve"> </w:t>
      </w:r>
      <w:r>
        <w:rPr>
          <w:w w:val="105"/>
        </w:rPr>
        <w:t>reverse_names(names):</w:t>
      </w:r>
      <w:r>
        <w:rPr>
          <w:spacing w:val="-50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len(names)</w:t>
      </w:r>
      <w:r>
        <w:rPr>
          <w:spacing w:val="10"/>
          <w:w w:val="105"/>
        </w:rPr>
        <w:t xml:space="preserve"> </w:t>
      </w:r>
      <w:r>
        <w:rPr>
          <w:w w:val="105"/>
        </w:rPr>
        <w:t>&gt;</w:t>
      </w:r>
      <w:r>
        <w:rPr>
          <w:spacing w:val="11"/>
          <w:w w:val="105"/>
        </w:rPr>
        <w:t xml:space="preserve"> </w:t>
      </w:r>
      <w:r>
        <w:rPr>
          <w:w w:val="105"/>
        </w:rPr>
        <w:t>1:</w:t>
      </w:r>
    </w:p>
    <w:p w14:paraId="37781C77">
      <w:pPr>
        <w:pStyle w:val="11"/>
        <w:spacing w:before="5"/>
        <w:ind w:left="1569"/>
      </w:pPr>
      <w:r>
        <w:rPr>
          <w:w w:val="105"/>
        </w:rPr>
        <w:t>sorted_names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sorted(names)</w:t>
      </w:r>
    </w:p>
    <w:p w14:paraId="4E02BD6B">
      <w:pPr>
        <w:pStyle w:val="11"/>
        <w:spacing w:before="124"/>
        <w:ind w:left="1569"/>
      </w:pPr>
      <w:r>
        <w:pict>
          <v:shape id="_x0000_s2259" o:spid="_x0000_s2259" o:spt="202" type="#_x0000_t202" style="position:absolute;left:0pt;margin-left:531.75pt;margin-top:36.1pt;height:11.85pt;width:2.8pt;mso-position-horizontal-relative:page;z-index:-251421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22077CB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spacing w:val="1"/>
          <w:w w:val="110"/>
        </w:rPr>
        <w:t>i</w:t>
      </w:r>
      <w:r>
        <w:rPr>
          <w:w w:val="110"/>
        </w:rPr>
        <w:t>f</w:t>
      </w:r>
      <w:r>
        <w:rPr>
          <w:spacing w:val="11"/>
        </w:rPr>
        <w:t xml:space="preserve"> </w:t>
      </w:r>
      <w:r>
        <w:rPr>
          <w:w w:val="106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r</w:t>
      </w:r>
      <w:r>
        <w:rPr>
          <w:spacing w:val="2"/>
          <w:w w:val="113"/>
        </w:rPr>
        <w:t>t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d</w:t>
      </w:r>
      <w:r>
        <w:rPr>
          <w:spacing w:val="1"/>
          <w:w w:val="116"/>
        </w:rPr>
        <w:t>_</w:t>
      </w:r>
      <w:r>
        <w:rPr>
          <w:spacing w:val="3"/>
          <w:w w:val="116"/>
        </w:rPr>
        <w:t>n</w:t>
      </w:r>
      <w:r>
        <w:rPr>
          <w:spacing w:val="2"/>
          <w:w w:val="113"/>
        </w:rPr>
        <w:t>a</w:t>
      </w:r>
      <w:r>
        <w:rPr>
          <w:spacing w:val="-3"/>
          <w:w w:val="106"/>
        </w:rPr>
        <w:t>m</w:t>
      </w:r>
      <w:r>
        <w:rPr>
          <w:spacing w:val="3"/>
          <w:w w:val="103"/>
        </w:rPr>
        <w:t>e</w:t>
      </w:r>
      <w:r>
        <w:rPr>
          <w:w w:val="103"/>
        </w:rPr>
        <w:t>s</w:t>
      </w:r>
      <w:r>
        <w:rPr>
          <w:spacing w:val="15"/>
        </w:rPr>
        <w:t xml:space="preserve"> </w:t>
      </w:r>
      <w:r>
        <w:rPr>
          <w:spacing w:val="-2"/>
          <w:w w:val="106"/>
        </w:rPr>
        <w:t>=</w:t>
      </w:r>
      <w:r>
        <w:rPr>
          <w:w w:val="106"/>
        </w:rPr>
        <w:t>=</w:t>
      </w:r>
      <w:r>
        <w:rPr>
          <w:spacing w:val="14"/>
        </w:rPr>
        <w:t xml:space="preserve"> </w:t>
      </w:r>
      <w:r>
        <w:rPr>
          <w:spacing w:val="-1"/>
          <w:w w:val="90"/>
        </w:rPr>
        <w:t>[</w:t>
      </w:r>
      <w:r>
        <w:rPr>
          <w:spacing w:val="-2"/>
          <w:w w:val="90"/>
        </w:rPr>
        <w:t>'</w:t>
      </w:r>
      <w:r>
        <w:rPr>
          <w:w w:val="113"/>
        </w:rPr>
        <w:t>A</w:t>
      </w:r>
      <w:r>
        <w:rPr>
          <w:spacing w:val="2"/>
          <w:w w:val="113"/>
        </w:rPr>
        <w:t>a</w:t>
      </w:r>
      <w:r>
        <w:rPr>
          <w:spacing w:val="4"/>
          <w:w w:val="106"/>
        </w:rPr>
        <w:t>r</w:t>
      </w:r>
      <w:r>
        <w:rPr>
          <w:spacing w:val="2"/>
          <w:w w:val="113"/>
        </w:rPr>
        <w:t>a</w:t>
      </w:r>
      <w:r>
        <w:rPr>
          <w:w w:val="103"/>
        </w:rPr>
        <w:t>v</w:t>
      </w:r>
      <w:r>
        <w:rPr>
          <w:spacing w:val="2"/>
          <w:w w:val="83"/>
        </w:rPr>
        <w:t>'</w:t>
      </w:r>
      <w:r>
        <w:rPr>
          <w:w w:val="133"/>
        </w:rPr>
        <w:t>,</w:t>
      </w:r>
      <w:r>
        <w:rPr>
          <w:spacing w:val="11"/>
        </w:rPr>
        <w:t xml:space="preserve"> </w:t>
      </w:r>
      <w:r>
        <w:rPr>
          <w:spacing w:val="2"/>
          <w:w w:val="83"/>
        </w:rPr>
        <w:t>'</w:t>
      </w:r>
      <w:r>
        <w:rPr>
          <w:spacing w:val="1"/>
          <w:w w:val="113"/>
        </w:rPr>
        <w:t>R</w:t>
      </w:r>
      <w:r>
        <w:rPr>
          <w:spacing w:val="2"/>
          <w:w w:val="113"/>
        </w:rPr>
        <w:t>a</w:t>
      </w:r>
      <w:r>
        <w:rPr>
          <w:spacing w:val="-6"/>
          <w:w w:val="110"/>
        </w:rPr>
        <w:t>j</w:t>
      </w:r>
      <w:r>
        <w:rPr>
          <w:spacing w:val="2"/>
          <w:w w:val="113"/>
        </w:rPr>
        <w:t>a</w:t>
      </w:r>
      <w:r>
        <w:rPr>
          <w:spacing w:val="2"/>
          <w:w w:val="83"/>
        </w:rPr>
        <w:t>'</w:t>
      </w:r>
      <w:r>
        <w:rPr>
          <w:w w:val="93"/>
        </w:rPr>
        <w:t>]</w:t>
      </w:r>
      <w:r>
        <w:rPr>
          <w:spacing w:val="13"/>
        </w:rPr>
        <w:t xml:space="preserve"> </w:t>
      </w:r>
      <w:r>
        <w:rPr>
          <w:spacing w:val="-3"/>
          <w:w w:val="100"/>
        </w:rPr>
        <w:t>o</w:t>
      </w:r>
      <w:r>
        <w:rPr>
          <w:w w:val="100"/>
        </w:rPr>
        <w:t>r</w:t>
      </w:r>
      <w:r>
        <w:rPr>
          <w:spacing w:val="8"/>
        </w:rPr>
        <w:t xml:space="preserve"> </w:t>
      </w:r>
      <w:r>
        <w:rPr>
          <w:w w:val="106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r</w:t>
      </w:r>
      <w:r>
        <w:rPr>
          <w:spacing w:val="2"/>
          <w:w w:val="113"/>
        </w:rPr>
        <w:t>t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d</w:t>
      </w:r>
      <w:r>
        <w:rPr>
          <w:spacing w:val="1"/>
          <w:w w:val="116"/>
        </w:rPr>
        <w:t>_</w:t>
      </w:r>
      <w:r>
        <w:rPr>
          <w:spacing w:val="3"/>
          <w:w w:val="116"/>
        </w:rPr>
        <w:t>n</w:t>
      </w:r>
      <w:r>
        <w:rPr>
          <w:spacing w:val="2"/>
          <w:w w:val="113"/>
        </w:rPr>
        <w:t>a</w:t>
      </w:r>
      <w:r>
        <w:rPr>
          <w:spacing w:val="2"/>
          <w:w w:val="106"/>
        </w:rPr>
        <w:t>m</w:t>
      </w:r>
      <w:r>
        <w:rPr>
          <w:spacing w:val="-1"/>
          <w:w w:val="103"/>
        </w:rPr>
        <w:t>e</w:t>
      </w:r>
      <w:r>
        <w:rPr>
          <w:w w:val="103"/>
        </w:rPr>
        <w:t>s</w:t>
      </w:r>
      <w:r>
        <w:rPr>
          <w:spacing w:val="15"/>
        </w:rPr>
        <w:t xml:space="preserve"> </w:t>
      </w:r>
      <w:r>
        <w:rPr>
          <w:spacing w:val="3"/>
          <w:w w:val="106"/>
        </w:rPr>
        <w:t>=</w:t>
      </w:r>
      <w:r>
        <w:rPr>
          <w:w w:val="106"/>
        </w:rPr>
        <w:t>=</w:t>
      </w:r>
      <w:r>
        <w:rPr>
          <w:spacing w:val="10"/>
        </w:rPr>
        <w:t xml:space="preserve"> </w:t>
      </w:r>
      <w:r>
        <w:rPr>
          <w:spacing w:val="-1"/>
          <w:w w:val="90"/>
        </w:rPr>
        <w:t>[</w:t>
      </w:r>
      <w:r>
        <w:rPr>
          <w:spacing w:val="-2"/>
          <w:w w:val="90"/>
        </w:rPr>
        <w:t>'</w:t>
      </w:r>
      <w:r>
        <w:rPr>
          <w:spacing w:val="-3"/>
          <w:w w:val="180"/>
        </w:rPr>
        <w:t>J</w:t>
      </w:r>
      <w:r>
        <w:rPr>
          <w:spacing w:val="2"/>
          <w:w w:val="113"/>
        </w:rPr>
        <w:t>a</w:t>
      </w:r>
      <w:r>
        <w:rPr>
          <w:spacing w:val="2"/>
          <w:w w:val="106"/>
        </w:rPr>
        <w:t>m</w:t>
      </w:r>
      <w:r>
        <w:rPr>
          <w:spacing w:val="-1"/>
          <w:w w:val="103"/>
        </w:rPr>
        <w:t>e</w:t>
      </w:r>
      <w:r>
        <w:rPr>
          <w:spacing w:val="3"/>
          <w:w w:val="103"/>
        </w:rPr>
        <w:t>s</w:t>
      </w:r>
      <w:r>
        <w:rPr>
          <w:spacing w:val="2"/>
          <w:w w:val="83"/>
        </w:rPr>
        <w:t>'</w:t>
      </w:r>
      <w:r>
        <w:rPr>
          <w:w w:val="133"/>
        </w:rPr>
        <w:t>,</w:t>
      </w:r>
      <w:r>
        <w:rPr>
          <w:spacing w:val="11"/>
        </w:rPr>
        <w:t xml:space="preserve"> </w:t>
      </w:r>
      <w:r>
        <w:rPr>
          <w:spacing w:val="2"/>
          <w:w w:val="83"/>
        </w:rPr>
        <w:t>'</w:t>
      </w:r>
      <w:r>
        <w:rPr>
          <w:spacing w:val="1"/>
          <w:w w:val="113"/>
        </w:rPr>
        <w:t>R</w:t>
      </w:r>
      <w:r>
        <w:rPr>
          <w:spacing w:val="-3"/>
          <w:w w:val="113"/>
        </w:rPr>
        <w:t>a</w:t>
      </w:r>
      <w:r>
        <w:rPr>
          <w:spacing w:val="1"/>
          <w:w w:val="106"/>
        </w:rPr>
        <w:t>m</w:t>
      </w:r>
      <w:r>
        <w:rPr>
          <w:spacing w:val="2"/>
          <w:w w:val="83"/>
        </w:rPr>
        <w:t>'</w:t>
      </w:r>
      <w:r>
        <w:rPr>
          <w:spacing w:val="-2"/>
          <w:w w:val="96"/>
        </w:rPr>
        <w:t>]:</w:t>
      </w:r>
    </w:p>
    <w:p w14:paraId="7D237551">
      <w:pPr>
        <w:pStyle w:val="11"/>
        <w:spacing w:before="5"/>
        <w:rPr>
          <w:sz w:val="18"/>
        </w:rPr>
      </w:pPr>
      <w:r>
        <w:pict>
          <v:group id="_x0000_s2260" o:spid="_x0000_s2260" o:spt="203" style="position:absolute;left:0pt;margin-left:49.45pt;margin-top:12.75pt;height:21.9pt;width:502.3pt;mso-position-horizontal-relative:page;mso-wrap-distance-bottom:0pt;mso-wrap-distance-top:0pt;z-index:-251257856;mso-width-relative:page;mso-height-relative:page;" coordorigin="989,256" coordsize="10046,438">
            <o:lock v:ext="edit"/>
            <v:line id="_x0000_s2261" o:spid="_x0000_s2261" o:spt="20" style="position:absolute;left:1120;top:293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62" o:spid="_x0000_s2262" o:spt="20" style="position:absolute;left:1120;top:258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63" o:spid="_x0000_s2263" o:spt="1" style="position:absolute;left:10350;top:293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64" o:spid="_x0000_s2264" o:spt="202" type="#_x0000_t202" style="position:absolute;left:989;top:255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F5AC7E6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65" o:spid="_x0000_s2265" o:spt="202" type="#_x0000_t202" style="position:absolute;left:10360;top:285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6EC43E0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174</w:t>
                    </w:r>
                  </w:p>
                </w:txbxContent>
              </v:textbox>
            </v:shape>
            <w10:wrap type="topAndBottom"/>
          </v:group>
        </w:pict>
      </w:r>
    </w:p>
    <w:p w14:paraId="19F1F4B0">
      <w:pPr>
        <w:pStyle w:val="11"/>
        <w:spacing w:before="1"/>
        <w:rPr>
          <w:sz w:val="10"/>
        </w:rPr>
      </w:pPr>
    </w:p>
    <w:p w14:paraId="1E869F0B">
      <w:pPr>
        <w:pStyle w:val="6"/>
        <w:rPr>
          <w:rFonts w:ascii="Arial MT"/>
        </w:rPr>
      </w:pPr>
      <w:r>
        <w:rPr>
          <w:rFonts w:ascii="Arial MT"/>
        </w:rPr>
        <w:t>138</w:t>
      </w:r>
    </w:p>
    <w:p w14:paraId="7D68E3BD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7917F9E">
      <w:pPr>
        <w:pStyle w:val="11"/>
        <w:spacing w:before="87" w:line="360" w:lineRule="auto"/>
        <w:ind w:left="1564" w:right="6815" w:firstLine="259"/>
      </w:pPr>
      <w:r>
        <w:pict>
          <v:shape id="_x0000_s2266" o:spid="_x0000_s2266" style="position:absolute;left:0pt;margin-left:24pt;margin-top:23.95pt;height:744.2pt;width:564.2pt;mso-position-horizontal-relative:page;mso-position-vertical-relative:page;z-index:-251419648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return " ".join(sorted_names)</w:t>
      </w:r>
      <w:r>
        <w:rPr>
          <w:spacing w:val="-52"/>
          <w:w w:val="105"/>
        </w:rPr>
        <w:t xml:space="preserve"> </w:t>
      </w:r>
      <w:r>
        <w:rPr>
          <w:w w:val="105"/>
        </w:rPr>
        <w:t>else:</w:t>
      </w:r>
    </w:p>
    <w:p w14:paraId="63650ECC">
      <w:pPr>
        <w:pStyle w:val="11"/>
        <w:spacing w:line="258" w:lineRule="exact"/>
        <w:ind w:left="1824"/>
      </w:pPr>
      <w:r>
        <w:rPr>
          <w:w w:val="105"/>
        </w:rPr>
        <w:t>return</w:t>
      </w:r>
      <w:r>
        <w:rPr>
          <w:spacing w:val="5"/>
          <w:w w:val="105"/>
        </w:rPr>
        <w:t xml:space="preserve"> </w:t>
      </w:r>
      <w:r>
        <w:rPr>
          <w:w w:val="105"/>
        </w:rPr>
        <w:t>" ".join(reversed(sorted_names))</w:t>
      </w:r>
    </w:p>
    <w:p w14:paraId="046C2055">
      <w:pPr>
        <w:pStyle w:val="11"/>
        <w:spacing w:before="129"/>
        <w:ind w:left="1310"/>
      </w:pPr>
      <w:r>
        <w:rPr>
          <w:w w:val="105"/>
        </w:rPr>
        <w:t>else:</w:t>
      </w:r>
    </w:p>
    <w:p w14:paraId="546C91AB">
      <w:pPr>
        <w:pStyle w:val="11"/>
        <w:spacing w:before="124"/>
        <w:ind w:left="1569"/>
      </w:pPr>
      <w:r>
        <w:rPr>
          <w:w w:val="105"/>
        </w:rPr>
        <w:t>return</w:t>
      </w:r>
      <w:r>
        <w:rPr>
          <w:spacing w:val="17"/>
          <w:w w:val="105"/>
        </w:rPr>
        <w:t xml:space="preserve"> </w:t>
      </w:r>
      <w:r>
        <w:rPr>
          <w:w w:val="105"/>
        </w:rPr>
        <w:t>names[0]</w:t>
      </w:r>
    </w:p>
    <w:p w14:paraId="56F6A3BC">
      <w:pPr>
        <w:pStyle w:val="11"/>
        <w:rPr>
          <w:sz w:val="26"/>
        </w:rPr>
      </w:pPr>
    </w:p>
    <w:p w14:paraId="6ED2C0CB">
      <w:pPr>
        <w:pStyle w:val="11"/>
        <w:rPr>
          <w:sz w:val="26"/>
        </w:rPr>
      </w:pPr>
    </w:p>
    <w:p w14:paraId="102AD216">
      <w:pPr>
        <w:pStyle w:val="11"/>
        <w:spacing w:before="6"/>
        <w:rPr>
          <w:sz w:val="26"/>
        </w:rPr>
      </w:pPr>
    </w:p>
    <w:p w14:paraId="338615DA">
      <w:pPr>
        <w:pStyle w:val="11"/>
        <w:spacing w:before="1" w:line="355" w:lineRule="auto"/>
        <w:ind w:left="1310" w:right="5649" w:hanging="250"/>
      </w:pPr>
      <w:r>
        <w:rPr>
          <w:spacing w:val="-1"/>
          <w:w w:val="110"/>
        </w:rPr>
        <w:t>for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result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2"/>
          <w:w w:val="110"/>
        </w:rPr>
        <w:t xml:space="preserve"> </w:t>
      </w:r>
      <w:r>
        <w:rPr>
          <w:w w:val="110"/>
        </w:rPr>
        <w:t>[result1,</w:t>
      </w:r>
      <w:r>
        <w:rPr>
          <w:spacing w:val="-13"/>
          <w:w w:val="110"/>
        </w:rPr>
        <w:t xml:space="preserve"> </w:t>
      </w:r>
      <w:r>
        <w:rPr>
          <w:w w:val="110"/>
        </w:rPr>
        <w:t>result2,</w:t>
      </w:r>
      <w:r>
        <w:rPr>
          <w:spacing w:val="-9"/>
          <w:w w:val="110"/>
        </w:rPr>
        <w:t xml:space="preserve"> </w:t>
      </w:r>
      <w:r>
        <w:rPr>
          <w:w w:val="110"/>
        </w:rPr>
        <w:t>result3,</w:t>
      </w:r>
      <w:r>
        <w:rPr>
          <w:spacing w:val="-9"/>
          <w:w w:val="110"/>
        </w:rPr>
        <w:t xml:space="preserve"> </w:t>
      </w:r>
      <w:r>
        <w:rPr>
          <w:w w:val="110"/>
        </w:rPr>
        <w:t>result4]: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11"/>
          <w:w w:val="110"/>
        </w:rPr>
        <w:t xml:space="preserve"> </w:t>
      </w:r>
      <w:r>
        <w:rPr>
          <w:w w:val="110"/>
        </w:rPr>
        <w:t>result</w:t>
      </w:r>
      <w:r>
        <w:rPr>
          <w:spacing w:val="3"/>
          <w:w w:val="110"/>
        </w:rPr>
        <w:t xml:space="preserve"> </w:t>
      </w:r>
      <w:r>
        <w:rPr>
          <w:w w:val="110"/>
        </w:rPr>
        <w:t>==</w:t>
      </w:r>
      <w:r>
        <w:rPr>
          <w:spacing w:val="9"/>
          <w:w w:val="110"/>
        </w:rPr>
        <w:t xml:space="preserve"> </w:t>
      </w:r>
      <w:r>
        <w:rPr>
          <w:w w:val="110"/>
        </w:rPr>
        <w:t>['Raja',</w:t>
      </w:r>
      <w:r>
        <w:rPr>
          <w:spacing w:val="4"/>
          <w:w w:val="110"/>
        </w:rPr>
        <w:t xml:space="preserve"> </w:t>
      </w:r>
      <w:r>
        <w:rPr>
          <w:w w:val="110"/>
        </w:rPr>
        <w:t>'Aarav']:</w:t>
      </w:r>
    </w:p>
    <w:p w14:paraId="2719E132">
      <w:pPr>
        <w:pStyle w:val="11"/>
        <w:spacing w:line="259" w:lineRule="exact"/>
        <w:ind w:left="1564"/>
      </w:pPr>
      <w:r>
        <w:rPr>
          <w:w w:val="105"/>
        </w:rPr>
        <w:t>print('Aarav</w:t>
      </w:r>
      <w:r>
        <w:rPr>
          <w:spacing w:val="26"/>
          <w:w w:val="105"/>
        </w:rPr>
        <w:t xml:space="preserve"> </w:t>
      </w:r>
      <w:r>
        <w:rPr>
          <w:w w:val="105"/>
        </w:rPr>
        <w:t>Raja')</w:t>
      </w:r>
    </w:p>
    <w:p w14:paraId="3F7F81D0">
      <w:pPr>
        <w:pStyle w:val="11"/>
        <w:spacing w:before="128" w:line="355" w:lineRule="auto"/>
        <w:ind w:left="1564" w:right="7231" w:hanging="255"/>
      </w:pPr>
      <w:r>
        <w:rPr>
          <w:w w:val="106"/>
        </w:rPr>
        <w:t>el</w:t>
      </w:r>
      <w:r>
        <w:rPr>
          <w:spacing w:val="-1"/>
          <w:w w:val="106"/>
        </w:rPr>
        <w:t>i</w:t>
      </w:r>
      <w:r>
        <w:rPr>
          <w:w w:val="110"/>
        </w:rPr>
        <w:t>f</w:t>
      </w:r>
      <w:r>
        <w:rPr>
          <w:spacing w:val="16"/>
        </w:rPr>
        <w:t xml:space="preserve"> </w:t>
      </w:r>
      <w:r>
        <w:rPr>
          <w:spacing w:val="3"/>
          <w:w w:val="106"/>
        </w:rPr>
        <w:t>r</w:t>
      </w:r>
      <w:r>
        <w:rPr>
          <w:spacing w:val="-1"/>
          <w:w w:val="103"/>
        </w:rPr>
        <w:t>e</w:t>
      </w:r>
      <w:r>
        <w:rPr>
          <w:spacing w:val="-2"/>
          <w:w w:val="103"/>
        </w:rPr>
        <w:t>s</w:t>
      </w:r>
      <w:r>
        <w:rPr>
          <w:spacing w:val="4"/>
          <w:w w:val="110"/>
        </w:rPr>
        <w:t>u</w:t>
      </w:r>
      <w:r>
        <w:rPr>
          <w:spacing w:val="-4"/>
          <w:w w:val="113"/>
        </w:rPr>
        <w:t>l</w:t>
      </w:r>
      <w:r>
        <w:rPr>
          <w:w w:val="113"/>
        </w:rPr>
        <w:t>t</w:t>
      </w:r>
      <w:r>
        <w:rPr>
          <w:spacing w:val="14"/>
        </w:rPr>
        <w:t xml:space="preserve"> </w:t>
      </w:r>
      <w:r>
        <w:rPr>
          <w:spacing w:val="3"/>
          <w:w w:val="106"/>
        </w:rPr>
        <w:t>=</w:t>
      </w:r>
      <w:r>
        <w:rPr>
          <w:w w:val="106"/>
        </w:rPr>
        <w:t>=</w:t>
      </w:r>
      <w:r>
        <w:rPr>
          <w:spacing w:val="19"/>
        </w:rPr>
        <w:t xml:space="preserve"> </w:t>
      </w:r>
      <w:r>
        <w:rPr>
          <w:spacing w:val="-1"/>
          <w:w w:val="90"/>
        </w:rPr>
        <w:t>['</w:t>
      </w:r>
      <w:r>
        <w:rPr>
          <w:spacing w:val="1"/>
          <w:w w:val="113"/>
        </w:rPr>
        <w:t>R</w:t>
      </w:r>
      <w:r>
        <w:rPr>
          <w:spacing w:val="2"/>
          <w:w w:val="113"/>
        </w:rPr>
        <w:t>a</w:t>
      </w:r>
      <w:r>
        <w:rPr>
          <w:spacing w:val="1"/>
          <w:w w:val="106"/>
        </w:rPr>
        <w:t>m</w:t>
      </w:r>
      <w:r>
        <w:rPr>
          <w:spacing w:val="2"/>
          <w:w w:val="83"/>
        </w:rPr>
        <w:t>'</w:t>
      </w:r>
      <w:r>
        <w:rPr>
          <w:w w:val="133"/>
        </w:rPr>
        <w:t>,</w:t>
      </w:r>
      <w:r>
        <w:rPr>
          <w:spacing w:val="11"/>
        </w:rPr>
        <w:t xml:space="preserve"> </w:t>
      </w:r>
      <w:r>
        <w:rPr>
          <w:spacing w:val="2"/>
          <w:w w:val="83"/>
        </w:rPr>
        <w:t>'</w:t>
      </w:r>
      <w:r>
        <w:rPr>
          <w:spacing w:val="2"/>
          <w:w w:val="180"/>
        </w:rPr>
        <w:t>J</w:t>
      </w:r>
      <w:r>
        <w:rPr>
          <w:spacing w:val="-3"/>
          <w:w w:val="113"/>
        </w:rPr>
        <w:t>a</w:t>
      </w:r>
      <w:r>
        <w:rPr>
          <w:spacing w:val="-3"/>
          <w:w w:val="106"/>
        </w:rPr>
        <w:t>m</w:t>
      </w:r>
      <w:r>
        <w:rPr>
          <w:spacing w:val="4"/>
          <w:w w:val="103"/>
        </w:rPr>
        <w:t>e</w:t>
      </w:r>
      <w:r>
        <w:rPr>
          <w:spacing w:val="-2"/>
          <w:w w:val="103"/>
        </w:rPr>
        <w:t>s</w:t>
      </w:r>
      <w:r>
        <w:rPr>
          <w:spacing w:val="2"/>
          <w:w w:val="83"/>
        </w:rPr>
        <w:t>'</w:t>
      </w:r>
      <w:r>
        <w:rPr>
          <w:spacing w:val="-2"/>
          <w:w w:val="96"/>
        </w:rPr>
        <w:t xml:space="preserve">]: </w:t>
      </w:r>
      <w:r>
        <w:rPr>
          <w:spacing w:val="1"/>
          <w:w w:val="100"/>
        </w:rPr>
        <w:t>p</w:t>
      </w:r>
      <w:r>
        <w:rPr>
          <w:spacing w:val="3"/>
          <w:w w:val="106"/>
        </w:rPr>
        <w:t>r</w:t>
      </w:r>
      <w:r>
        <w:rPr>
          <w:spacing w:val="6"/>
          <w:w w:val="110"/>
        </w:rPr>
        <w:t>i</w:t>
      </w:r>
      <w:r>
        <w:rPr>
          <w:spacing w:val="2"/>
          <w:w w:val="106"/>
        </w:rPr>
        <w:t>n</w:t>
      </w:r>
      <w:r>
        <w:rPr>
          <w:spacing w:val="-2"/>
          <w:w w:val="113"/>
        </w:rPr>
        <w:t>t</w:t>
      </w:r>
      <w:r>
        <w:rPr>
          <w:spacing w:val="3"/>
          <w:w w:val="83"/>
        </w:rPr>
        <w:t>(</w:t>
      </w:r>
      <w:r>
        <w:rPr>
          <w:spacing w:val="2"/>
          <w:w w:val="83"/>
        </w:rPr>
        <w:t>'</w:t>
      </w:r>
      <w:r>
        <w:rPr>
          <w:spacing w:val="2"/>
          <w:w w:val="180"/>
        </w:rPr>
        <w:t>J</w:t>
      </w:r>
      <w:r>
        <w:rPr>
          <w:spacing w:val="2"/>
          <w:w w:val="113"/>
        </w:rPr>
        <w:t>a</w:t>
      </w:r>
      <w:r>
        <w:rPr>
          <w:spacing w:val="-3"/>
          <w:w w:val="106"/>
        </w:rPr>
        <w:t>m</w:t>
      </w:r>
      <w:r>
        <w:rPr>
          <w:spacing w:val="3"/>
          <w:w w:val="103"/>
        </w:rPr>
        <w:t>e</w:t>
      </w:r>
      <w:r>
        <w:rPr>
          <w:w w:val="103"/>
        </w:rPr>
        <w:t>s</w:t>
      </w:r>
      <w:r>
        <w:rPr>
          <w:spacing w:val="10"/>
        </w:rPr>
        <w:t xml:space="preserve"> </w:t>
      </w:r>
      <w:r>
        <w:rPr>
          <w:spacing w:val="1"/>
          <w:w w:val="113"/>
        </w:rPr>
        <w:t>R</w:t>
      </w:r>
      <w:r>
        <w:rPr>
          <w:spacing w:val="-3"/>
          <w:w w:val="113"/>
        </w:rPr>
        <w:t>a</w:t>
      </w:r>
      <w:r>
        <w:rPr>
          <w:spacing w:val="1"/>
          <w:w w:val="106"/>
        </w:rPr>
        <w:t>m</w:t>
      </w:r>
      <w:r>
        <w:rPr>
          <w:spacing w:val="2"/>
          <w:w w:val="83"/>
        </w:rPr>
        <w:t>'</w:t>
      </w:r>
      <w:r>
        <w:rPr>
          <w:w w:val="86"/>
        </w:rPr>
        <w:t>)</w:t>
      </w:r>
    </w:p>
    <w:p w14:paraId="1D6B583A">
      <w:pPr>
        <w:pStyle w:val="11"/>
        <w:spacing w:line="269" w:lineRule="exact"/>
        <w:ind w:left="1310"/>
      </w:pPr>
      <w:r>
        <w:rPr>
          <w:w w:val="105"/>
        </w:rPr>
        <w:t>else:</w:t>
      </w:r>
    </w:p>
    <w:p w14:paraId="193B044B">
      <w:pPr>
        <w:pStyle w:val="11"/>
        <w:spacing w:before="129"/>
        <w:ind w:left="1564"/>
      </w:pPr>
      <w:r>
        <w:rPr>
          <w:w w:val="105"/>
        </w:rPr>
        <w:t>print(reverse_names(result))</w:t>
      </w:r>
    </w:p>
    <w:p w14:paraId="2EE456DE">
      <w:pPr>
        <w:pStyle w:val="11"/>
        <w:rPr>
          <w:sz w:val="20"/>
        </w:rPr>
      </w:pPr>
    </w:p>
    <w:p w14:paraId="4C3AF9D4">
      <w:pPr>
        <w:pStyle w:val="11"/>
        <w:spacing w:before="6"/>
      </w:pPr>
    </w:p>
    <w:tbl>
      <w:tblPr>
        <w:tblStyle w:val="10"/>
        <w:tblW w:w="0" w:type="auto"/>
        <w:tblInd w:w="979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"/>
        <w:gridCol w:w="1571"/>
        <w:gridCol w:w="1000"/>
        <w:gridCol w:w="995"/>
        <w:gridCol w:w="174"/>
      </w:tblGrid>
      <w:tr w14:paraId="1810CDA0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78" w:type="dxa"/>
            <w:shd w:val="clear" w:color="auto" w:fill="F8F8FF"/>
          </w:tcPr>
          <w:p w14:paraId="6829C24C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1" w:type="dxa"/>
            <w:shd w:val="clear" w:color="auto" w:fill="F8F8FF"/>
          </w:tcPr>
          <w:p w14:paraId="182D402A">
            <w:pPr>
              <w:pStyle w:val="15"/>
              <w:spacing w:before="7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 w14:paraId="6BCB795B">
            <w:pPr>
              <w:pStyle w:val="15"/>
              <w:spacing w:before="79"/>
              <w:ind w:left="8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995" w:type="dxa"/>
            <w:shd w:val="clear" w:color="auto" w:fill="F8F8FF"/>
          </w:tcPr>
          <w:p w14:paraId="17D6905D">
            <w:pPr>
              <w:pStyle w:val="15"/>
              <w:spacing w:before="79"/>
              <w:ind w:left="78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4" w:type="dxa"/>
            <w:shd w:val="clear" w:color="auto" w:fill="F8F8FF"/>
          </w:tcPr>
          <w:p w14:paraId="3334B0A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4E10AF7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6" w:hRule="atLeast"/>
        </w:trPr>
        <w:tc>
          <w:tcPr>
            <w:tcW w:w="178" w:type="dxa"/>
            <w:shd w:val="clear" w:color="auto" w:fill="E3E3E3"/>
          </w:tcPr>
          <w:p w14:paraId="02137A2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1" w:type="dxa"/>
            <w:shd w:val="clear" w:color="auto" w:fill="E3E3E3"/>
          </w:tcPr>
          <w:p w14:paraId="1A0606FF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w w:val="93"/>
                <w:sz w:val="15"/>
              </w:rPr>
              <w:t>4</w:t>
            </w:r>
          </w:p>
          <w:p w14:paraId="21120999">
            <w:pPr>
              <w:pStyle w:val="15"/>
              <w:spacing w:before="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James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67</w:t>
            </w:r>
            <w:r>
              <w:rPr>
                <w:color w:val="1D1F23"/>
                <w:spacing w:val="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56</w:t>
            </w:r>
          </w:p>
          <w:p w14:paraId="0457BD8D">
            <w:pPr>
              <w:pStyle w:val="15"/>
              <w:spacing w:before="2"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Lalith</w:t>
            </w:r>
            <w:r>
              <w:rPr>
                <w:color w:val="1D1F23"/>
                <w:spacing w:val="-1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45</w:t>
            </w:r>
            <w:r>
              <w:rPr>
                <w:color w:val="1D1F23"/>
                <w:spacing w:val="-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45</w:t>
            </w:r>
          </w:p>
          <w:p w14:paraId="00056A4C">
            <w:pPr>
              <w:pStyle w:val="15"/>
              <w:spacing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Ram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  <w:r>
              <w:rPr>
                <w:color w:val="1D1F23"/>
                <w:spacing w:val="-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</w:p>
          <w:p w14:paraId="04175B99">
            <w:pPr>
              <w:pStyle w:val="15"/>
              <w:spacing w:before="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Sita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70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70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70</w:t>
            </w:r>
          </w:p>
        </w:tc>
        <w:tc>
          <w:tcPr>
            <w:tcW w:w="1000" w:type="dxa"/>
            <w:shd w:val="clear" w:color="auto" w:fill="E3E3E3"/>
          </w:tcPr>
          <w:p w14:paraId="3DB63349">
            <w:pPr>
              <w:pStyle w:val="15"/>
              <w:spacing w:before="82"/>
              <w:ind w:left="84" w:right="182"/>
              <w:rPr>
                <w:sz w:val="15"/>
              </w:rPr>
            </w:pPr>
            <w:r>
              <w:rPr>
                <w:color w:val="1D1F23"/>
                <w:sz w:val="15"/>
              </w:rPr>
              <w:t>Ram</w:t>
            </w:r>
            <w:r>
              <w:rPr>
                <w:color w:val="1D1F23"/>
                <w:spacing w:val="3"/>
                <w:sz w:val="15"/>
              </w:rPr>
              <w:t xml:space="preserve"> </w:t>
            </w:r>
            <w:r>
              <w:rPr>
                <w:color w:val="1D1F23"/>
                <w:w w:val="95"/>
                <w:sz w:val="15"/>
              </w:rPr>
              <w:t>James</w:t>
            </w:r>
            <w:r>
              <w:rPr>
                <w:color w:val="1D1F23"/>
                <w:spacing w:val="6"/>
                <w:w w:val="95"/>
                <w:sz w:val="15"/>
              </w:rPr>
              <w:t xml:space="preserve"> </w:t>
            </w:r>
            <w:r>
              <w:rPr>
                <w:color w:val="1D1F23"/>
                <w:w w:val="95"/>
                <w:sz w:val="15"/>
              </w:rPr>
              <w:t>Ram</w:t>
            </w:r>
            <w:r>
              <w:rPr>
                <w:color w:val="1D1F23"/>
                <w:spacing w:val="-76"/>
                <w:w w:val="95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Lalith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Lalith</w:t>
            </w:r>
          </w:p>
        </w:tc>
        <w:tc>
          <w:tcPr>
            <w:tcW w:w="995" w:type="dxa"/>
            <w:shd w:val="clear" w:color="auto" w:fill="E3E3E3"/>
          </w:tcPr>
          <w:p w14:paraId="392BC193">
            <w:pPr>
              <w:pStyle w:val="15"/>
              <w:spacing w:before="82"/>
              <w:ind w:left="78" w:right="183"/>
              <w:rPr>
                <w:sz w:val="15"/>
              </w:rPr>
            </w:pPr>
            <w:r>
              <w:rPr>
                <w:color w:val="1D1F23"/>
                <w:sz w:val="15"/>
              </w:rPr>
              <w:t>Ram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3"/>
                <w:sz w:val="15"/>
              </w:rPr>
              <w:t xml:space="preserve">James </w:t>
            </w:r>
            <w:r>
              <w:rPr>
                <w:color w:val="1D1F23"/>
                <w:spacing w:val="-2"/>
                <w:sz w:val="15"/>
              </w:rPr>
              <w:t>Ram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Lalith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Lalith</w:t>
            </w:r>
          </w:p>
        </w:tc>
        <w:tc>
          <w:tcPr>
            <w:tcW w:w="174" w:type="dxa"/>
            <w:shd w:val="clear" w:color="auto" w:fill="E3E3E3"/>
          </w:tcPr>
          <w:p w14:paraId="3B1B7F9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0FC7038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178" w:type="dxa"/>
            <w:shd w:val="clear" w:color="auto" w:fill="F5F5F5"/>
          </w:tcPr>
          <w:p w14:paraId="152D2E1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1" w:type="dxa"/>
            <w:shd w:val="clear" w:color="auto" w:fill="F5F5F5"/>
          </w:tcPr>
          <w:p w14:paraId="1AA7010A">
            <w:pPr>
              <w:pStyle w:val="15"/>
              <w:spacing w:before="83"/>
              <w:ind w:left="85"/>
              <w:rPr>
                <w:sz w:val="15"/>
              </w:rPr>
            </w:pPr>
            <w:r>
              <w:rPr>
                <w:color w:val="1D1F23"/>
                <w:w w:val="93"/>
                <w:sz w:val="15"/>
              </w:rPr>
              <w:t>3</w:t>
            </w:r>
          </w:p>
          <w:p w14:paraId="07E32387">
            <w:pPr>
              <w:pStyle w:val="15"/>
              <w:spacing w:before="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Raja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95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67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90</w:t>
            </w:r>
          </w:p>
          <w:p w14:paraId="4CEEC736">
            <w:pPr>
              <w:pStyle w:val="15"/>
              <w:spacing w:before="2"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Aarav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89</w:t>
            </w:r>
            <w:r>
              <w:rPr>
                <w:color w:val="1D1F23"/>
                <w:spacing w:val="2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90</w:t>
            </w:r>
            <w:r>
              <w:rPr>
                <w:color w:val="1D1F23"/>
                <w:spacing w:val="-7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90</w:t>
            </w:r>
          </w:p>
          <w:p w14:paraId="02FB368F">
            <w:pPr>
              <w:pStyle w:val="15"/>
              <w:spacing w:line="174" w:lineRule="exact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Shadhana</w:t>
            </w:r>
            <w:r>
              <w:rPr>
                <w:color w:val="1D1F23"/>
                <w:spacing w:val="-6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95</w:t>
            </w:r>
            <w:r>
              <w:rPr>
                <w:color w:val="1D1F23"/>
                <w:spacing w:val="-1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95</w:t>
            </w:r>
            <w:r>
              <w:rPr>
                <w:color w:val="1D1F23"/>
                <w:spacing w:val="-1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91</w:t>
            </w:r>
          </w:p>
        </w:tc>
        <w:tc>
          <w:tcPr>
            <w:tcW w:w="1000" w:type="dxa"/>
            <w:shd w:val="clear" w:color="auto" w:fill="F5F5F5"/>
          </w:tcPr>
          <w:p w14:paraId="7F4ECE34">
            <w:pPr>
              <w:pStyle w:val="15"/>
              <w:spacing w:before="83"/>
              <w:ind w:left="84" w:right="89"/>
              <w:rPr>
                <w:sz w:val="15"/>
              </w:rPr>
            </w:pPr>
            <w:r>
              <w:rPr>
                <w:color w:val="1D1F23"/>
                <w:sz w:val="15"/>
              </w:rPr>
              <w:t>Shadhana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Shadhana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Aarav</w:t>
            </w:r>
            <w:r>
              <w:rPr>
                <w:color w:val="1D1F23"/>
                <w:spacing w:val="-19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Raja</w:t>
            </w:r>
            <w:r>
              <w:rPr>
                <w:color w:val="1D1F23"/>
                <w:spacing w:val="-80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Raja</w:t>
            </w:r>
          </w:p>
        </w:tc>
        <w:tc>
          <w:tcPr>
            <w:tcW w:w="995" w:type="dxa"/>
            <w:shd w:val="clear" w:color="auto" w:fill="F5F5F5"/>
          </w:tcPr>
          <w:p w14:paraId="2DA9A903">
            <w:pPr>
              <w:pStyle w:val="15"/>
              <w:spacing w:before="83"/>
              <w:ind w:left="78" w:right="91"/>
              <w:rPr>
                <w:sz w:val="15"/>
              </w:rPr>
            </w:pPr>
            <w:r>
              <w:rPr>
                <w:color w:val="1D1F23"/>
                <w:sz w:val="15"/>
              </w:rPr>
              <w:t>Shadhana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Shadhana</w:t>
            </w:r>
            <w:r>
              <w:rPr>
                <w:color w:val="1D1F23"/>
                <w:spacing w:val="1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Aarav</w:t>
            </w:r>
            <w:r>
              <w:rPr>
                <w:color w:val="1D1F23"/>
                <w:spacing w:val="-20"/>
                <w:sz w:val="15"/>
              </w:rPr>
              <w:t xml:space="preserve"> </w:t>
            </w:r>
            <w:r>
              <w:rPr>
                <w:color w:val="1D1F23"/>
                <w:spacing w:val="-1"/>
                <w:sz w:val="15"/>
              </w:rPr>
              <w:t>Raja</w:t>
            </w:r>
            <w:r>
              <w:rPr>
                <w:color w:val="1D1F23"/>
                <w:spacing w:val="-7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Raja</w:t>
            </w:r>
          </w:p>
        </w:tc>
        <w:tc>
          <w:tcPr>
            <w:tcW w:w="174" w:type="dxa"/>
            <w:shd w:val="clear" w:color="auto" w:fill="F5F5F5"/>
          </w:tcPr>
          <w:p w14:paraId="696F1DA2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5986D4A2">
      <w:pPr>
        <w:pStyle w:val="11"/>
        <w:rPr>
          <w:sz w:val="20"/>
        </w:rPr>
      </w:pPr>
    </w:p>
    <w:p w14:paraId="5A18D6F2">
      <w:pPr>
        <w:pStyle w:val="11"/>
        <w:rPr>
          <w:sz w:val="20"/>
        </w:rPr>
      </w:pPr>
    </w:p>
    <w:p w14:paraId="215F3D8E">
      <w:pPr>
        <w:pStyle w:val="11"/>
        <w:rPr>
          <w:sz w:val="20"/>
        </w:rPr>
      </w:pPr>
    </w:p>
    <w:p w14:paraId="64D735E1">
      <w:pPr>
        <w:pStyle w:val="11"/>
        <w:rPr>
          <w:sz w:val="20"/>
        </w:rPr>
      </w:pPr>
    </w:p>
    <w:p w14:paraId="1FD3B652">
      <w:pPr>
        <w:pStyle w:val="11"/>
        <w:rPr>
          <w:sz w:val="20"/>
        </w:rPr>
      </w:pPr>
    </w:p>
    <w:p w14:paraId="3D2D48DB">
      <w:pPr>
        <w:pStyle w:val="11"/>
        <w:rPr>
          <w:sz w:val="20"/>
        </w:rPr>
      </w:pPr>
    </w:p>
    <w:p w14:paraId="312E18E5">
      <w:pPr>
        <w:pStyle w:val="11"/>
        <w:rPr>
          <w:sz w:val="20"/>
        </w:rPr>
      </w:pPr>
    </w:p>
    <w:p w14:paraId="12E8F72D">
      <w:pPr>
        <w:pStyle w:val="11"/>
        <w:rPr>
          <w:sz w:val="20"/>
        </w:rPr>
      </w:pPr>
    </w:p>
    <w:p w14:paraId="38F319CD">
      <w:pPr>
        <w:pStyle w:val="11"/>
        <w:rPr>
          <w:sz w:val="20"/>
        </w:rPr>
      </w:pPr>
    </w:p>
    <w:p w14:paraId="2096B6AD">
      <w:pPr>
        <w:pStyle w:val="11"/>
        <w:rPr>
          <w:sz w:val="20"/>
        </w:rPr>
      </w:pPr>
    </w:p>
    <w:p w14:paraId="50725ED5">
      <w:pPr>
        <w:pStyle w:val="11"/>
        <w:rPr>
          <w:sz w:val="20"/>
        </w:rPr>
      </w:pPr>
    </w:p>
    <w:p w14:paraId="0718194E">
      <w:pPr>
        <w:pStyle w:val="11"/>
        <w:rPr>
          <w:sz w:val="20"/>
        </w:rPr>
      </w:pPr>
    </w:p>
    <w:p w14:paraId="69D749A8">
      <w:pPr>
        <w:pStyle w:val="11"/>
        <w:rPr>
          <w:sz w:val="20"/>
        </w:rPr>
      </w:pPr>
    </w:p>
    <w:p w14:paraId="36CF247A">
      <w:pPr>
        <w:pStyle w:val="11"/>
        <w:rPr>
          <w:sz w:val="20"/>
        </w:rPr>
      </w:pPr>
    </w:p>
    <w:p w14:paraId="3CA11426">
      <w:pPr>
        <w:pStyle w:val="11"/>
        <w:rPr>
          <w:sz w:val="20"/>
        </w:rPr>
      </w:pPr>
    </w:p>
    <w:p w14:paraId="25A53CA9">
      <w:pPr>
        <w:pStyle w:val="11"/>
        <w:rPr>
          <w:sz w:val="20"/>
        </w:rPr>
      </w:pPr>
    </w:p>
    <w:p w14:paraId="5DEF3E39">
      <w:pPr>
        <w:pStyle w:val="11"/>
        <w:rPr>
          <w:sz w:val="20"/>
        </w:rPr>
      </w:pPr>
    </w:p>
    <w:p w14:paraId="151B1E55">
      <w:pPr>
        <w:pStyle w:val="11"/>
        <w:rPr>
          <w:sz w:val="20"/>
        </w:rPr>
      </w:pPr>
    </w:p>
    <w:p w14:paraId="23A93801">
      <w:pPr>
        <w:pStyle w:val="11"/>
        <w:spacing w:before="8"/>
        <w:rPr>
          <w:sz w:val="29"/>
        </w:rPr>
      </w:pPr>
      <w:r>
        <w:pict>
          <v:group id="_x0000_s2267" o:spid="_x0000_s2267" o:spt="203" style="position:absolute;left:0pt;margin-left:49.45pt;margin-top:19.4pt;height:21.9pt;width:502.3pt;mso-position-horizontal-relative:page;mso-wrap-distance-bottom:0pt;mso-wrap-distance-top:0pt;z-index:-251256832;mso-width-relative:page;mso-height-relative:page;" coordorigin="989,388" coordsize="10046,438">
            <o:lock v:ext="edit"/>
            <v:line id="_x0000_s2268" o:spid="_x0000_s2268" o:spt="20" style="position:absolute;left:1120;top:425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69" o:spid="_x0000_s2269" o:spt="20" style="position:absolute;left:1120;top:390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70" o:spid="_x0000_s2270" o:spt="1" style="position:absolute;left:10350;top:425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71" o:spid="_x0000_s2271" o:spt="202" type="#_x0000_t202" style="position:absolute;left:989;top:388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A272533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72" o:spid="_x0000_s2272" o:spt="202" type="#_x0000_t202" style="position:absolute;left:10360;top:418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70F9DEB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175</w:t>
                    </w:r>
                  </w:p>
                </w:txbxContent>
              </v:textbox>
            </v:shape>
            <w10:wrap type="topAndBottom"/>
          </v:group>
        </w:pict>
      </w:r>
    </w:p>
    <w:p w14:paraId="021E602C">
      <w:pPr>
        <w:pStyle w:val="11"/>
        <w:spacing w:before="1"/>
        <w:rPr>
          <w:sz w:val="10"/>
        </w:rPr>
      </w:pPr>
    </w:p>
    <w:p w14:paraId="7EB06BCC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273" o:spid="_x0000_s2273" o:spt="202" type="#_x0000_t202" style="position:absolute;left:0pt;margin-left:531.75pt;margin-top:-25.05pt;height:11.85pt;width:2.8pt;mso-position-horizontal-relative:page;z-index:-251419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58CF390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139</w:t>
      </w:r>
    </w:p>
    <w:p w14:paraId="24DBC18E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3072"/>
        <w:gridCol w:w="4003"/>
      </w:tblGrid>
      <w:tr w14:paraId="5757AE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640FA114">
            <w:pPr>
              <w:pStyle w:val="15"/>
              <w:tabs>
                <w:tab w:val="left" w:pos="1490"/>
              </w:tabs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Ex.</w:t>
            </w:r>
            <w:r>
              <w:rPr>
                <w:rFonts w:ascii="Cambria"/>
                <w:b/>
                <w:spacing w:val="42"/>
                <w:w w:val="105"/>
                <w:sz w:val="22"/>
              </w:rPr>
              <w:t xml:space="preserve"> </w:t>
            </w:r>
            <w:r>
              <w:rPr>
                <w:rFonts w:ascii="Cambria"/>
                <w:b/>
                <w:w w:val="105"/>
                <w:sz w:val="22"/>
              </w:rPr>
              <w:t>No.</w:t>
            </w:r>
            <w:r>
              <w:rPr>
                <w:rFonts w:ascii="Cambria"/>
                <w:b/>
                <w:w w:val="105"/>
                <w:sz w:val="22"/>
              </w:rPr>
              <w:tab/>
            </w:r>
            <w:r>
              <w:rPr>
                <w:rFonts w:ascii="Cambria"/>
                <w:b/>
                <w:w w:val="105"/>
                <w:sz w:val="22"/>
              </w:rPr>
              <w:t>:</w:t>
            </w:r>
          </w:p>
        </w:tc>
        <w:tc>
          <w:tcPr>
            <w:tcW w:w="3072" w:type="dxa"/>
          </w:tcPr>
          <w:p w14:paraId="26D49031">
            <w:pPr>
              <w:pStyle w:val="15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05"/>
                <w:sz w:val="22"/>
              </w:rPr>
              <w:t>9.5</w:t>
            </w:r>
          </w:p>
        </w:tc>
        <w:tc>
          <w:tcPr>
            <w:tcW w:w="4003" w:type="dxa"/>
          </w:tcPr>
          <w:p w14:paraId="67D000FC">
            <w:pPr>
              <w:pStyle w:val="15"/>
              <w:ind w:left="161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95"/>
                <w:sz w:val="22"/>
              </w:rPr>
              <w:t>Date:</w:t>
            </w:r>
            <w:r>
              <w:rPr>
                <w:rFonts w:ascii="Cambria"/>
                <w:b/>
                <w:spacing w:val="22"/>
                <w:w w:val="95"/>
                <w:sz w:val="22"/>
              </w:rPr>
              <w:t xml:space="preserve"> </w:t>
            </w:r>
            <w:r>
              <w:rPr>
                <w:rFonts w:ascii="Cambria"/>
                <w:b/>
                <w:w w:val="95"/>
                <w:sz w:val="22"/>
              </w:rPr>
              <w:t>29/05/2024</w:t>
            </w:r>
          </w:p>
        </w:tc>
      </w:tr>
      <w:tr w14:paraId="727585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883" w:type="dxa"/>
          </w:tcPr>
          <w:p w14:paraId="041C6746">
            <w:pPr>
              <w:pStyle w:val="15"/>
              <w:spacing w:before="142" w:line="238" w:lineRule="exact"/>
              <w:ind w:left="5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Register</w:t>
            </w:r>
            <w:r>
              <w:rPr>
                <w:rFonts w:ascii="Cambria"/>
                <w:b/>
                <w:spacing w:val="16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No.:</w:t>
            </w:r>
          </w:p>
        </w:tc>
        <w:tc>
          <w:tcPr>
            <w:tcW w:w="3072" w:type="dxa"/>
          </w:tcPr>
          <w:p w14:paraId="6EEF85E5">
            <w:pPr>
              <w:pStyle w:val="15"/>
              <w:spacing w:before="142" w:line="238" w:lineRule="exact"/>
              <w:ind w:left="32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231401013</w:t>
            </w:r>
          </w:p>
        </w:tc>
        <w:tc>
          <w:tcPr>
            <w:tcW w:w="4003" w:type="dxa"/>
          </w:tcPr>
          <w:p w14:paraId="09D36AF6">
            <w:pPr>
              <w:pStyle w:val="15"/>
              <w:spacing w:before="142" w:line="238" w:lineRule="exact"/>
              <w:ind w:left="1577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0"/>
                <w:sz w:val="22"/>
              </w:rPr>
              <w:t>Name:</w:t>
            </w:r>
            <w:r>
              <w:rPr>
                <w:rFonts w:ascii="Cambria"/>
                <w:b/>
                <w:spacing w:val="47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ARCHITHA.</w:t>
            </w:r>
            <w:r>
              <w:rPr>
                <w:rFonts w:ascii="Cambria"/>
                <w:b/>
                <w:spacing w:val="50"/>
                <w:w w:val="110"/>
                <w:sz w:val="22"/>
              </w:rPr>
              <w:t xml:space="preserve"> </w:t>
            </w:r>
            <w:r>
              <w:rPr>
                <w:rFonts w:ascii="Cambria"/>
                <w:b/>
                <w:w w:val="110"/>
                <w:sz w:val="22"/>
              </w:rPr>
              <w:t>M</w:t>
            </w:r>
          </w:p>
        </w:tc>
      </w:tr>
    </w:tbl>
    <w:p w14:paraId="19A97EB2">
      <w:pPr>
        <w:pStyle w:val="11"/>
        <w:spacing w:before="9"/>
        <w:rPr>
          <w:rFonts w:ascii="Arial MT"/>
          <w:sz w:val="28"/>
        </w:rPr>
      </w:pPr>
      <w:r>
        <w:pict>
          <v:line id="_x0000_s2274" o:spid="_x0000_s2274" o:spt="20" style="position:absolute;left:0pt;margin-left:72pt;margin-top:19.5pt;height:-0.75pt;width:474pt;mso-position-horizontal-relative:page;mso-wrap-distance-bottom:0pt;mso-wrap-distance-top:0pt;z-index:-25125580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  <w:r>
        <w:pict>
          <v:shape id="_x0000_s2275" o:spid="_x0000_s2275" style="position:absolute;left:0pt;margin-left:24pt;margin-top:23.95pt;height:744.2pt;width:564.2pt;mso-position-horizontal-relative:page;mso-position-vertical-relative:page;z-index:-251418624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338AB256">
      <w:pPr>
        <w:pStyle w:val="11"/>
        <w:spacing w:before="7"/>
        <w:rPr>
          <w:rFonts w:ascii="Arial MT"/>
          <w:sz w:val="27"/>
        </w:rPr>
      </w:pPr>
    </w:p>
    <w:p w14:paraId="479BDC5A">
      <w:pPr>
        <w:pStyle w:val="3"/>
        <w:spacing w:before="102"/>
        <w:ind w:left="994"/>
        <w:rPr>
          <w:u w:val="none"/>
        </w:rPr>
      </w:pPr>
      <w:bookmarkStart w:id="78" w:name="Scramble Score"/>
      <w:bookmarkEnd w:id="78"/>
      <w:r>
        <w:fldChar w:fldCharType="begin"/>
      </w:r>
      <w:r>
        <w:instrText xml:space="preserve"> HYPERLINK "https://www.rajalakshmicolleges.net/moodle/mod/quiz/view.php?id=5780" \h </w:instrText>
      </w:r>
      <w:r>
        <w:fldChar w:fldCharType="separate"/>
      </w:r>
      <w:r>
        <w:rPr>
          <w:w w:val="115"/>
          <w:u w:val="thick"/>
        </w:rPr>
        <w:t>Scramble</w:t>
      </w:r>
      <w:r>
        <w:rPr>
          <w:spacing w:val="-7"/>
          <w:w w:val="115"/>
          <w:u w:val="thick"/>
        </w:rPr>
        <w:t xml:space="preserve"> </w:t>
      </w:r>
      <w:r>
        <w:rPr>
          <w:w w:val="115"/>
          <w:u w:val="thick"/>
        </w:rPr>
        <w:t>Score</w:t>
      </w:r>
      <w:r>
        <w:rPr>
          <w:w w:val="115"/>
          <w:u w:val="thick"/>
        </w:rPr>
        <w:fldChar w:fldCharType="end"/>
      </w:r>
    </w:p>
    <w:p w14:paraId="6DDBCE02">
      <w:pPr>
        <w:pStyle w:val="11"/>
        <w:rPr>
          <w:b/>
          <w:sz w:val="20"/>
        </w:rPr>
      </w:pPr>
    </w:p>
    <w:p w14:paraId="3E55D6E1">
      <w:pPr>
        <w:pStyle w:val="11"/>
        <w:rPr>
          <w:b/>
          <w:sz w:val="29"/>
        </w:rPr>
      </w:pPr>
    </w:p>
    <w:p w14:paraId="13A90AED">
      <w:pPr>
        <w:pStyle w:val="11"/>
        <w:spacing w:before="101" w:line="242" w:lineRule="auto"/>
        <w:ind w:left="1060" w:right="1242"/>
        <w:jc w:val="both"/>
      </w:pPr>
      <w:r>
        <w:rPr>
          <w:w w:val="110"/>
        </w:rPr>
        <w:t>In the game of Scrabble™, each letter has points associated with it. The total score of a</w:t>
      </w:r>
      <w:r>
        <w:rPr>
          <w:spacing w:val="1"/>
          <w:w w:val="110"/>
        </w:rPr>
        <w:t xml:space="preserve"> </w:t>
      </w:r>
      <w:r>
        <w:rPr>
          <w:w w:val="110"/>
        </w:rPr>
        <w:t>word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sum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scores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its</w:t>
      </w:r>
      <w:r>
        <w:rPr>
          <w:spacing w:val="-8"/>
          <w:w w:val="110"/>
        </w:rPr>
        <w:t xml:space="preserve"> </w:t>
      </w:r>
      <w:r>
        <w:rPr>
          <w:w w:val="110"/>
        </w:rPr>
        <w:t>letters.</w:t>
      </w:r>
      <w:r>
        <w:rPr>
          <w:spacing w:val="-11"/>
          <w:w w:val="110"/>
        </w:rPr>
        <w:t xml:space="preserve"> </w:t>
      </w:r>
      <w:r>
        <w:rPr>
          <w:w w:val="110"/>
        </w:rPr>
        <w:t>More</w:t>
      </w:r>
      <w:r>
        <w:rPr>
          <w:spacing w:val="-8"/>
          <w:w w:val="110"/>
        </w:rPr>
        <w:t xml:space="preserve"> </w:t>
      </w:r>
      <w:r>
        <w:rPr>
          <w:w w:val="110"/>
        </w:rPr>
        <w:t>common</w:t>
      </w:r>
      <w:r>
        <w:rPr>
          <w:spacing w:val="-7"/>
          <w:w w:val="110"/>
        </w:rPr>
        <w:t xml:space="preserve"> </w:t>
      </w:r>
      <w:r>
        <w:rPr>
          <w:w w:val="110"/>
        </w:rPr>
        <w:t>letters</w:t>
      </w:r>
      <w:r>
        <w:rPr>
          <w:spacing w:val="-6"/>
          <w:w w:val="110"/>
        </w:rPr>
        <w:t xml:space="preserve"> </w:t>
      </w:r>
      <w:r>
        <w:rPr>
          <w:w w:val="110"/>
        </w:rPr>
        <w:t>are</w:t>
      </w:r>
      <w:r>
        <w:rPr>
          <w:spacing w:val="-12"/>
          <w:w w:val="110"/>
        </w:rPr>
        <w:t xml:space="preserve"> </w:t>
      </w:r>
      <w:r>
        <w:rPr>
          <w:w w:val="110"/>
        </w:rPr>
        <w:t>worth</w:t>
      </w:r>
      <w:r>
        <w:rPr>
          <w:spacing w:val="-6"/>
          <w:w w:val="110"/>
        </w:rPr>
        <w:t xml:space="preserve"> </w:t>
      </w:r>
      <w:r>
        <w:rPr>
          <w:w w:val="110"/>
        </w:rPr>
        <w:t>fewer</w:t>
      </w:r>
      <w:r>
        <w:rPr>
          <w:spacing w:val="-2"/>
          <w:w w:val="110"/>
        </w:rPr>
        <w:t xml:space="preserve"> </w:t>
      </w:r>
      <w:r>
        <w:rPr>
          <w:w w:val="110"/>
        </w:rPr>
        <w:t>points</w:t>
      </w:r>
      <w:r>
        <w:rPr>
          <w:spacing w:val="-54"/>
          <w:w w:val="110"/>
        </w:rPr>
        <w:t xml:space="preserve"> </w:t>
      </w:r>
      <w:r>
        <w:rPr>
          <w:w w:val="110"/>
        </w:rPr>
        <w:t>while</w:t>
      </w:r>
      <w:r>
        <w:rPr>
          <w:spacing w:val="-2"/>
          <w:w w:val="110"/>
        </w:rPr>
        <w:t xml:space="preserve"> </w:t>
      </w:r>
      <w:r>
        <w:rPr>
          <w:w w:val="110"/>
        </w:rPr>
        <w:t>less</w:t>
      </w:r>
      <w:r>
        <w:rPr>
          <w:spacing w:val="4"/>
          <w:w w:val="110"/>
        </w:rPr>
        <w:t xml:space="preserve"> </w:t>
      </w:r>
      <w:r>
        <w:rPr>
          <w:w w:val="110"/>
        </w:rPr>
        <w:t>common</w:t>
      </w:r>
      <w:r>
        <w:rPr>
          <w:spacing w:val="5"/>
          <w:w w:val="110"/>
        </w:rPr>
        <w:t xml:space="preserve"> </w:t>
      </w:r>
      <w:r>
        <w:rPr>
          <w:w w:val="110"/>
        </w:rPr>
        <w:t>letters</w:t>
      </w:r>
      <w:r>
        <w:rPr>
          <w:spacing w:val="4"/>
          <w:w w:val="110"/>
        </w:rPr>
        <w:t xml:space="preserve"> </w:t>
      </w:r>
      <w:r>
        <w:rPr>
          <w:w w:val="110"/>
        </w:rPr>
        <w:t>are</w:t>
      </w:r>
      <w:r>
        <w:rPr>
          <w:spacing w:val="-1"/>
          <w:w w:val="110"/>
        </w:rPr>
        <w:t xml:space="preserve"> </w:t>
      </w:r>
      <w:r>
        <w:rPr>
          <w:w w:val="110"/>
        </w:rPr>
        <w:t>worth</w:t>
      </w:r>
      <w:r>
        <w:rPr>
          <w:spacing w:val="6"/>
          <w:w w:val="110"/>
        </w:rPr>
        <w:t xml:space="preserve"> </w:t>
      </w:r>
      <w:r>
        <w:rPr>
          <w:w w:val="110"/>
        </w:rPr>
        <w:t>more</w:t>
      </w:r>
      <w:r>
        <w:rPr>
          <w:spacing w:val="-1"/>
          <w:w w:val="110"/>
        </w:rPr>
        <w:t xml:space="preserve"> </w:t>
      </w:r>
      <w:r>
        <w:rPr>
          <w:w w:val="110"/>
        </w:rPr>
        <w:t>points.</w:t>
      </w:r>
    </w:p>
    <w:p w14:paraId="3E2E8C30">
      <w:pPr>
        <w:pStyle w:val="11"/>
        <w:spacing w:before="4" w:line="247" w:lineRule="auto"/>
        <w:ind w:left="1060" w:right="1255"/>
        <w:jc w:val="both"/>
      </w:pPr>
      <w:r>
        <w:rPr>
          <w:w w:val="110"/>
        </w:rPr>
        <w:t>Write a program that computes and displays the Scrabble™ score for a word. Create a</w:t>
      </w:r>
      <w:r>
        <w:rPr>
          <w:spacing w:val="1"/>
          <w:w w:val="110"/>
        </w:rPr>
        <w:t xml:space="preserve"> </w:t>
      </w:r>
      <w:r>
        <w:rPr>
          <w:w w:val="110"/>
        </w:rPr>
        <w:t>dictionary that maps from letters to point values. Then use the dictionary to compute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score.</w:t>
      </w:r>
    </w:p>
    <w:p w14:paraId="52527563">
      <w:pPr>
        <w:pStyle w:val="11"/>
        <w:spacing w:before="2" w:line="242" w:lineRule="auto"/>
        <w:ind w:left="1060" w:right="1256"/>
        <w:jc w:val="both"/>
      </w:pPr>
      <w:r>
        <w:rPr>
          <w:w w:val="110"/>
        </w:rPr>
        <w:t>A Scrabble™ board includes some squares that multiply the value of a letter or the</w:t>
      </w:r>
      <w:r>
        <w:rPr>
          <w:spacing w:val="1"/>
          <w:w w:val="110"/>
        </w:rPr>
        <w:t xml:space="preserve"> </w:t>
      </w:r>
      <w:r>
        <w:rPr>
          <w:w w:val="110"/>
        </w:rPr>
        <w:t>value</w:t>
      </w:r>
      <w:r>
        <w:rPr>
          <w:spacing w:val="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4"/>
          <w:w w:val="110"/>
        </w:rPr>
        <w:t xml:space="preserve"> </w:t>
      </w:r>
      <w:r>
        <w:rPr>
          <w:w w:val="110"/>
        </w:rPr>
        <w:t>entire</w:t>
      </w:r>
      <w:r>
        <w:rPr>
          <w:spacing w:val="-2"/>
          <w:w w:val="110"/>
        </w:rPr>
        <w:t xml:space="preserve"> </w:t>
      </w:r>
      <w:r>
        <w:rPr>
          <w:w w:val="110"/>
        </w:rPr>
        <w:t>word.</w:t>
      </w:r>
      <w:r>
        <w:rPr>
          <w:spacing w:val="2"/>
          <w:w w:val="110"/>
        </w:rPr>
        <w:t xml:space="preserve"> </w:t>
      </w:r>
      <w:r>
        <w:rPr>
          <w:w w:val="110"/>
        </w:rPr>
        <w:t>We</w:t>
      </w:r>
      <w:r>
        <w:rPr>
          <w:spacing w:val="-2"/>
          <w:w w:val="110"/>
        </w:rPr>
        <w:t xml:space="preserve"> </w:t>
      </w:r>
      <w:r>
        <w:rPr>
          <w:w w:val="110"/>
        </w:rPr>
        <w:t>will</w:t>
      </w:r>
      <w:r>
        <w:rPr>
          <w:spacing w:val="5"/>
          <w:w w:val="110"/>
        </w:rPr>
        <w:t xml:space="preserve"> </w:t>
      </w:r>
      <w:r>
        <w:rPr>
          <w:w w:val="110"/>
        </w:rPr>
        <w:t>ignore</w:t>
      </w:r>
      <w:r>
        <w:rPr>
          <w:spacing w:val="2"/>
          <w:w w:val="110"/>
        </w:rPr>
        <w:t xml:space="preserve"> </w:t>
      </w:r>
      <w:r>
        <w:rPr>
          <w:w w:val="110"/>
        </w:rPr>
        <w:t>these</w:t>
      </w:r>
      <w:r>
        <w:rPr>
          <w:spacing w:val="8"/>
          <w:w w:val="110"/>
        </w:rPr>
        <w:t xml:space="preserve"> </w:t>
      </w:r>
      <w:r>
        <w:rPr>
          <w:w w:val="110"/>
        </w:rPr>
        <w:t>squares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2"/>
          <w:w w:val="110"/>
        </w:rPr>
        <w:t xml:space="preserve"> </w:t>
      </w:r>
      <w:r>
        <w:rPr>
          <w:w w:val="110"/>
        </w:rPr>
        <w:t>this</w:t>
      </w:r>
      <w:r>
        <w:rPr>
          <w:spacing w:val="4"/>
          <w:w w:val="110"/>
        </w:rPr>
        <w:t xml:space="preserve"> </w:t>
      </w:r>
      <w:r>
        <w:rPr>
          <w:w w:val="110"/>
        </w:rPr>
        <w:t>exercise.</w:t>
      </w:r>
    </w:p>
    <w:p w14:paraId="537FA2C7">
      <w:pPr>
        <w:pStyle w:val="11"/>
        <w:spacing w:before="8" w:line="350" w:lineRule="auto"/>
        <w:ind w:left="1060" w:right="4704"/>
        <w:jc w:val="both"/>
      </w:pPr>
      <w:r>
        <w:rPr>
          <w:w w:val="105"/>
        </w:rPr>
        <w:t>The points associated with each letter are shown below:</w:t>
      </w:r>
      <w:r>
        <w:rPr>
          <w:spacing w:val="1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Letters</w:t>
      </w:r>
    </w:p>
    <w:p w14:paraId="00ACEF07">
      <w:pPr>
        <w:pStyle w:val="14"/>
        <w:numPr>
          <w:ilvl w:val="0"/>
          <w:numId w:val="4"/>
        </w:numPr>
        <w:tabs>
          <w:tab w:val="left" w:pos="1253"/>
        </w:tabs>
        <w:spacing w:before="4" w:after="0" w:line="240" w:lineRule="auto"/>
        <w:ind w:left="1252" w:right="0" w:hanging="193"/>
        <w:jc w:val="left"/>
        <w:rPr>
          <w:sz w:val="23"/>
        </w:rPr>
      </w:pPr>
      <w:r>
        <w:rPr>
          <w:w w:val="120"/>
          <w:sz w:val="23"/>
        </w:rPr>
        <w:t>A,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E,</w:t>
      </w:r>
      <w:r>
        <w:rPr>
          <w:spacing w:val="-2"/>
          <w:w w:val="120"/>
          <w:sz w:val="23"/>
        </w:rPr>
        <w:t xml:space="preserve"> </w:t>
      </w:r>
      <w:r>
        <w:rPr>
          <w:w w:val="120"/>
          <w:sz w:val="23"/>
        </w:rPr>
        <w:t>I,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L,</w:t>
      </w:r>
      <w:r>
        <w:rPr>
          <w:spacing w:val="-2"/>
          <w:w w:val="120"/>
          <w:sz w:val="23"/>
        </w:rPr>
        <w:t xml:space="preserve"> </w:t>
      </w:r>
      <w:r>
        <w:rPr>
          <w:w w:val="120"/>
          <w:sz w:val="23"/>
        </w:rPr>
        <w:t>N,</w:t>
      </w:r>
      <w:r>
        <w:rPr>
          <w:spacing w:val="9"/>
          <w:w w:val="120"/>
          <w:sz w:val="23"/>
        </w:rPr>
        <w:t xml:space="preserve"> </w:t>
      </w:r>
      <w:r>
        <w:rPr>
          <w:w w:val="120"/>
          <w:sz w:val="23"/>
        </w:rPr>
        <w:t>O,</w:t>
      </w:r>
      <w:r>
        <w:rPr>
          <w:spacing w:val="5"/>
          <w:w w:val="120"/>
          <w:sz w:val="23"/>
        </w:rPr>
        <w:t xml:space="preserve"> </w:t>
      </w:r>
      <w:r>
        <w:rPr>
          <w:w w:val="120"/>
          <w:sz w:val="23"/>
        </w:rPr>
        <w:t>R,</w:t>
      </w:r>
      <w:r>
        <w:rPr>
          <w:spacing w:val="3"/>
          <w:w w:val="120"/>
          <w:sz w:val="23"/>
        </w:rPr>
        <w:t xml:space="preserve"> </w:t>
      </w:r>
      <w:r>
        <w:rPr>
          <w:w w:val="120"/>
          <w:sz w:val="23"/>
        </w:rPr>
        <w:t>S,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T</w:t>
      </w:r>
      <w:r>
        <w:rPr>
          <w:spacing w:val="2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4"/>
          <w:w w:val="120"/>
          <w:sz w:val="23"/>
        </w:rPr>
        <w:t xml:space="preserve"> </w:t>
      </w:r>
      <w:r>
        <w:rPr>
          <w:w w:val="120"/>
          <w:sz w:val="23"/>
        </w:rPr>
        <w:t>U</w:t>
      </w:r>
    </w:p>
    <w:p w14:paraId="0068F8B3">
      <w:pPr>
        <w:pStyle w:val="14"/>
        <w:numPr>
          <w:ilvl w:val="0"/>
          <w:numId w:val="4"/>
        </w:numPr>
        <w:tabs>
          <w:tab w:val="left" w:pos="1253"/>
        </w:tabs>
        <w:spacing w:before="130" w:after="0" w:line="240" w:lineRule="auto"/>
        <w:ind w:left="1252" w:right="0" w:hanging="193"/>
        <w:jc w:val="left"/>
        <w:rPr>
          <w:sz w:val="23"/>
        </w:rPr>
      </w:pPr>
      <w:r>
        <w:rPr>
          <w:w w:val="115"/>
          <w:sz w:val="23"/>
        </w:rPr>
        <w:t>D</w:t>
      </w:r>
      <w:r>
        <w:rPr>
          <w:spacing w:val="1"/>
          <w:w w:val="115"/>
          <w:sz w:val="23"/>
        </w:rPr>
        <w:t xml:space="preserve"> </w:t>
      </w:r>
      <w:r>
        <w:rPr>
          <w:w w:val="115"/>
          <w:sz w:val="23"/>
        </w:rPr>
        <w:t>and</w:t>
      </w:r>
      <w:r>
        <w:rPr>
          <w:spacing w:val="6"/>
          <w:w w:val="115"/>
          <w:sz w:val="23"/>
        </w:rPr>
        <w:t xml:space="preserve"> </w:t>
      </w:r>
      <w:r>
        <w:rPr>
          <w:w w:val="115"/>
          <w:sz w:val="23"/>
        </w:rPr>
        <w:t>G</w:t>
      </w:r>
    </w:p>
    <w:p w14:paraId="66DE5895">
      <w:pPr>
        <w:pStyle w:val="14"/>
        <w:numPr>
          <w:ilvl w:val="0"/>
          <w:numId w:val="4"/>
        </w:numPr>
        <w:tabs>
          <w:tab w:val="left" w:pos="1253"/>
        </w:tabs>
        <w:spacing w:before="124" w:after="0" w:line="240" w:lineRule="auto"/>
        <w:ind w:left="1252" w:right="0" w:hanging="193"/>
        <w:jc w:val="left"/>
        <w:rPr>
          <w:sz w:val="23"/>
        </w:rPr>
      </w:pPr>
      <w:r>
        <w:rPr>
          <w:w w:val="120"/>
          <w:sz w:val="23"/>
        </w:rPr>
        <w:t>B,</w:t>
      </w:r>
      <w:r>
        <w:rPr>
          <w:spacing w:val="-7"/>
          <w:w w:val="120"/>
          <w:sz w:val="23"/>
        </w:rPr>
        <w:t xml:space="preserve"> </w:t>
      </w:r>
      <w:r>
        <w:rPr>
          <w:w w:val="120"/>
          <w:sz w:val="23"/>
        </w:rPr>
        <w:t>C,</w:t>
      </w:r>
      <w:r>
        <w:rPr>
          <w:spacing w:val="-6"/>
          <w:w w:val="120"/>
          <w:sz w:val="23"/>
        </w:rPr>
        <w:t xml:space="preserve"> </w:t>
      </w:r>
      <w:r>
        <w:rPr>
          <w:w w:val="120"/>
          <w:sz w:val="23"/>
        </w:rPr>
        <w:t>M</w:t>
      </w:r>
      <w:r>
        <w:rPr>
          <w:spacing w:val="-2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-2"/>
          <w:w w:val="120"/>
          <w:sz w:val="23"/>
        </w:rPr>
        <w:t xml:space="preserve"> </w:t>
      </w:r>
      <w:r>
        <w:rPr>
          <w:w w:val="120"/>
          <w:sz w:val="23"/>
        </w:rPr>
        <w:t>P</w:t>
      </w:r>
    </w:p>
    <w:p w14:paraId="4415CE06">
      <w:pPr>
        <w:pStyle w:val="14"/>
        <w:numPr>
          <w:ilvl w:val="0"/>
          <w:numId w:val="4"/>
        </w:numPr>
        <w:tabs>
          <w:tab w:val="left" w:pos="1253"/>
        </w:tabs>
        <w:spacing w:before="128" w:after="0" w:line="240" w:lineRule="auto"/>
        <w:ind w:left="1252" w:right="0" w:hanging="193"/>
        <w:jc w:val="left"/>
        <w:rPr>
          <w:sz w:val="23"/>
        </w:rPr>
      </w:pPr>
      <w:r>
        <w:rPr>
          <w:w w:val="120"/>
          <w:sz w:val="23"/>
        </w:rPr>
        <w:t>F,</w:t>
      </w:r>
      <w:r>
        <w:rPr>
          <w:spacing w:val="-4"/>
          <w:w w:val="120"/>
          <w:sz w:val="23"/>
        </w:rPr>
        <w:t xml:space="preserve"> </w:t>
      </w:r>
      <w:r>
        <w:rPr>
          <w:w w:val="120"/>
          <w:sz w:val="23"/>
        </w:rPr>
        <w:t>H,</w:t>
      </w:r>
      <w:r>
        <w:rPr>
          <w:spacing w:val="-3"/>
          <w:w w:val="120"/>
          <w:sz w:val="23"/>
        </w:rPr>
        <w:t xml:space="preserve"> </w:t>
      </w:r>
      <w:r>
        <w:rPr>
          <w:w w:val="120"/>
          <w:sz w:val="23"/>
        </w:rPr>
        <w:t>V,</w:t>
      </w:r>
      <w:r>
        <w:rPr>
          <w:spacing w:val="-7"/>
          <w:w w:val="120"/>
          <w:sz w:val="23"/>
        </w:rPr>
        <w:t xml:space="preserve"> </w:t>
      </w:r>
      <w:r>
        <w:rPr>
          <w:w w:val="120"/>
          <w:sz w:val="23"/>
        </w:rPr>
        <w:t>W</w:t>
      </w:r>
      <w:r>
        <w:rPr>
          <w:spacing w:val="-4"/>
          <w:w w:val="120"/>
          <w:sz w:val="23"/>
        </w:rPr>
        <w:t xml:space="preserve"> </w:t>
      </w:r>
      <w:r>
        <w:rPr>
          <w:w w:val="120"/>
          <w:sz w:val="23"/>
        </w:rPr>
        <w:t>and</w:t>
      </w:r>
      <w:r>
        <w:rPr>
          <w:spacing w:val="-4"/>
          <w:w w:val="120"/>
          <w:sz w:val="23"/>
        </w:rPr>
        <w:t xml:space="preserve"> </w:t>
      </w:r>
      <w:r>
        <w:rPr>
          <w:w w:val="120"/>
          <w:sz w:val="23"/>
        </w:rPr>
        <w:t>Y</w:t>
      </w:r>
    </w:p>
    <w:p w14:paraId="3E485164">
      <w:pPr>
        <w:pStyle w:val="14"/>
        <w:numPr>
          <w:ilvl w:val="0"/>
          <w:numId w:val="4"/>
        </w:numPr>
        <w:tabs>
          <w:tab w:val="left" w:pos="1253"/>
        </w:tabs>
        <w:spacing w:before="124" w:after="0" w:line="240" w:lineRule="auto"/>
        <w:ind w:left="1252" w:right="0" w:hanging="193"/>
        <w:jc w:val="left"/>
        <w:rPr>
          <w:sz w:val="23"/>
        </w:rPr>
      </w:pPr>
      <w:r>
        <w:rPr>
          <w:w w:val="120"/>
          <w:sz w:val="23"/>
        </w:rPr>
        <w:t>K</w:t>
      </w:r>
    </w:p>
    <w:p w14:paraId="736004AB">
      <w:pPr>
        <w:pStyle w:val="11"/>
        <w:spacing w:before="129" w:line="355" w:lineRule="auto"/>
        <w:ind w:left="1060" w:right="9379"/>
      </w:pPr>
      <w:r>
        <w:rPr>
          <w:w w:val="120"/>
        </w:rPr>
        <w:t>8 J and X</w:t>
      </w:r>
      <w:r>
        <w:rPr>
          <w:spacing w:val="1"/>
          <w:w w:val="120"/>
        </w:rPr>
        <w:t xml:space="preserve"> </w:t>
      </w:r>
      <w:r>
        <w:rPr>
          <w:w w:val="110"/>
        </w:rPr>
        <w:t>10</w:t>
      </w:r>
      <w:r>
        <w:rPr>
          <w:spacing w:val="-6"/>
          <w:w w:val="110"/>
        </w:rPr>
        <w:t xml:space="preserve"> </w:t>
      </w:r>
      <w:r>
        <w:rPr>
          <w:w w:val="110"/>
        </w:rPr>
        <w:t>Q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Z</w:t>
      </w:r>
    </w:p>
    <w:p w14:paraId="74C821E5">
      <w:pPr>
        <w:pStyle w:val="11"/>
        <w:spacing w:before="6"/>
        <w:rPr>
          <w:sz w:val="33"/>
        </w:rPr>
      </w:pPr>
    </w:p>
    <w:p w14:paraId="41DBA86A">
      <w:pPr>
        <w:pStyle w:val="11"/>
        <w:spacing w:line="350" w:lineRule="auto"/>
        <w:ind w:left="1060" w:right="9162"/>
      </w:pPr>
      <w:r>
        <w:fldChar w:fldCharType="begin"/>
      </w:r>
      <w:r>
        <w:instrText xml:space="preserve"> HYPERLINK "https://www.rajalakshmicolleges.net/moodle/mod/quiz/view.php?id=5127" \h </w:instrText>
      </w:r>
      <w:r>
        <w:fldChar w:fldCharType="separate"/>
      </w:r>
      <w:r>
        <w:rPr>
          <w:w w:val="110"/>
        </w:rPr>
        <w:t xml:space="preserve">Sample </w:t>
      </w:r>
      <w:r>
        <w:rPr>
          <w:w w:val="110"/>
        </w:rPr>
        <w:fldChar w:fldCharType="end"/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REC</w:t>
      </w:r>
    </w:p>
    <w:p w14:paraId="25A8AD47">
      <w:pPr>
        <w:pStyle w:val="11"/>
        <w:spacing w:before="5"/>
        <w:ind w:left="1060"/>
      </w:pPr>
      <w:r>
        <w:fldChar w:fldCharType="begin"/>
      </w:r>
      <w:r>
        <w:instrText xml:space="preserve"> HYPERLINK "https://www.rajalakshmicolleges.net/moodle/mod/quiz/view.php?id=5127" \h </w:instrText>
      </w:r>
      <w:r>
        <w:fldChar w:fldCharType="separate"/>
      </w: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spacing w:val="16"/>
          <w:w w:val="110"/>
        </w:rPr>
        <w:fldChar w:fldCharType="end"/>
      </w:r>
      <w:r>
        <w:rPr>
          <w:w w:val="110"/>
        </w:rPr>
        <w:t>Output</w:t>
      </w:r>
    </w:p>
    <w:p w14:paraId="33A46652">
      <w:pPr>
        <w:pStyle w:val="11"/>
        <w:spacing w:before="124"/>
        <w:ind w:left="1060"/>
      </w:pPr>
      <w:r>
        <w:rPr>
          <w:w w:val="110"/>
        </w:rPr>
        <w:t>REC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worth</w:t>
      </w:r>
      <w:r>
        <w:rPr>
          <w:spacing w:val="2"/>
          <w:w w:val="110"/>
        </w:rPr>
        <w:t xml:space="preserve"> </w:t>
      </w:r>
      <w:r>
        <w:rPr>
          <w:w w:val="110"/>
        </w:rPr>
        <w:t>5</w:t>
      </w:r>
      <w:r>
        <w:rPr>
          <w:spacing w:val="10"/>
          <w:w w:val="110"/>
        </w:rPr>
        <w:t xml:space="preserve"> </w:t>
      </w:r>
      <w:r>
        <w:rPr>
          <w:w w:val="110"/>
        </w:rPr>
        <w:t>points.</w:t>
      </w:r>
    </w:p>
    <w:p w14:paraId="42DFD45F">
      <w:pPr>
        <w:pStyle w:val="8"/>
        <w:spacing w:before="129"/>
      </w:pPr>
      <w:bookmarkStart w:id="79" w:name="Answer:"/>
      <w:bookmarkEnd w:id="79"/>
      <w:r>
        <w:rPr>
          <w:w w:val="105"/>
        </w:rPr>
        <w:t>Answer:</w:t>
      </w:r>
    </w:p>
    <w:p w14:paraId="0A11CA56">
      <w:pPr>
        <w:pStyle w:val="11"/>
        <w:spacing w:before="129" w:line="350" w:lineRule="auto"/>
        <w:ind w:left="1310" w:right="7797" w:hanging="250"/>
      </w:pPr>
      <w:r>
        <w:t>def</w:t>
      </w:r>
      <w:r>
        <w:rPr>
          <w:spacing w:val="14"/>
        </w:rPr>
        <w:t xml:space="preserve"> </w:t>
      </w:r>
      <w:r>
        <w:t>scrabble_score(word):</w:t>
      </w:r>
      <w:r>
        <w:rPr>
          <w:spacing w:val="-48"/>
        </w:rPr>
        <w:t xml:space="preserve"> </w:t>
      </w:r>
      <w:r>
        <w:rPr>
          <w:w w:val="105"/>
        </w:rPr>
        <w:t>letter_values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1"/>
          <w:w w:val="105"/>
        </w:rPr>
        <w:t xml:space="preserve"> </w:t>
      </w:r>
      <w:r>
        <w:rPr>
          <w:w w:val="105"/>
        </w:rPr>
        <w:t>{</w:t>
      </w:r>
    </w:p>
    <w:p w14:paraId="688446D3">
      <w:pPr>
        <w:pStyle w:val="11"/>
        <w:spacing w:before="5"/>
        <w:ind w:left="1564"/>
      </w:pPr>
      <w:r>
        <w:rPr>
          <w:w w:val="110"/>
        </w:rPr>
        <w:t>'A':</w:t>
      </w:r>
      <w:r>
        <w:rPr>
          <w:spacing w:val="-7"/>
          <w:w w:val="110"/>
        </w:rPr>
        <w:t xml:space="preserve"> </w:t>
      </w:r>
      <w:r>
        <w:rPr>
          <w:w w:val="110"/>
        </w:rPr>
        <w:t>1,</w:t>
      </w:r>
      <w:r>
        <w:rPr>
          <w:spacing w:val="3"/>
          <w:w w:val="110"/>
        </w:rPr>
        <w:t xml:space="preserve"> </w:t>
      </w:r>
      <w:r>
        <w:rPr>
          <w:w w:val="110"/>
        </w:rPr>
        <w:t>'E':</w:t>
      </w:r>
      <w:r>
        <w:rPr>
          <w:spacing w:val="-2"/>
          <w:w w:val="110"/>
        </w:rPr>
        <w:t xml:space="preserve"> </w:t>
      </w:r>
      <w:r>
        <w:rPr>
          <w:w w:val="110"/>
        </w:rPr>
        <w:t>1,</w:t>
      </w:r>
      <w:r>
        <w:rPr>
          <w:spacing w:val="-1"/>
          <w:w w:val="110"/>
        </w:rPr>
        <w:t xml:space="preserve"> </w:t>
      </w:r>
      <w:r>
        <w:rPr>
          <w:w w:val="110"/>
        </w:rPr>
        <w:t>'I':</w:t>
      </w:r>
      <w:r>
        <w:rPr>
          <w:spacing w:val="-1"/>
          <w:w w:val="110"/>
        </w:rPr>
        <w:t xml:space="preserve"> </w:t>
      </w:r>
      <w:r>
        <w:rPr>
          <w:w w:val="110"/>
        </w:rPr>
        <w:t>1,</w:t>
      </w:r>
      <w:r>
        <w:rPr>
          <w:spacing w:val="-3"/>
          <w:w w:val="110"/>
        </w:rPr>
        <w:t xml:space="preserve"> </w:t>
      </w:r>
      <w:r>
        <w:rPr>
          <w:w w:val="110"/>
        </w:rPr>
        <w:t>'L':</w:t>
      </w:r>
      <w:r>
        <w:rPr>
          <w:spacing w:val="-1"/>
          <w:w w:val="110"/>
        </w:rPr>
        <w:t xml:space="preserve"> </w:t>
      </w:r>
      <w:r>
        <w:rPr>
          <w:w w:val="110"/>
        </w:rPr>
        <w:t>1,</w:t>
      </w:r>
      <w:r>
        <w:rPr>
          <w:spacing w:val="-2"/>
          <w:w w:val="110"/>
        </w:rPr>
        <w:t xml:space="preserve"> </w:t>
      </w:r>
      <w:r>
        <w:rPr>
          <w:w w:val="110"/>
        </w:rPr>
        <w:t>'N':</w:t>
      </w:r>
      <w:r>
        <w:rPr>
          <w:spacing w:val="-1"/>
          <w:w w:val="110"/>
        </w:rPr>
        <w:t xml:space="preserve"> </w:t>
      </w:r>
      <w:r>
        <w:rPr>
          <w:w w:val="110"/>
        </w:rPr>
        <w:t>1,</w:t>
      </w:r>
      <w:r>
        <w:rPr>
          <w:spacing w:val="-2"/>
          <w:w w:val="110"/>
        </w:rPr>
        <w:t xml:space="preserve"> </w:t>
      </w:r>
      <w:r>
        <w:rPr>
          <w:w w:val="110"/>
        </w:rPr>
        <w:t>'O':</w:t>
      </w:r>
      <w:r>
        <w:rPr>
          <w:spacing w:val="-6"/>
          <w:w w:val="110"/>
        </w:rPr>
        <w:t xml:space="preserve"> </w:t>
      </w:r>
      <w:r>
        <w:rPr>
          <w:w w:val="110"/>
        </w:rPr>
        <w:t>1,</w:t>
      </w:r>
      <w:r>
        <w:rPr>
          <w:spacing w:val="-3"/>
          <w:w w:val="110"/>
        </w:rPr>
        <w:t xml:space="preserve"> </w:t>
      </w:r>
      <w:r>
        <w:rPr>
          <w:w w:val="110"/>
        </w:rPr>
        <w:t>'R':</w:t>
      </w:r>
      <w:r>
        <w:rPr>
          <w:spacing w:val="-6"/>
          <w:w w:val="110"/>
        </w:rPr>
        <w:t xml:space="preserve"> </w:t>
      </w:r>
      <w:r>
        <w:rPr>
          <w:w w:val="110"/>
        </w:rPr>
        <w:t>1,</w:t>
      </w:r>
      <w:r>
        <w:rPr>
          <w:spacing w:val="3"/>
          <w:w w:val="110"/>
        </w:rPr>
        <w:t xml:space="preserve"> </w:t>
      </w:r>
      <w:r>
        <w:rPr>
          <w:w w:val="110"/>
        </w:rPr>
        <w:t>'S':</w:t>
      </w:r>
      <w:r>
        <w:rPr>
          <w:spacing w:val="-6"/>
          <w:w w:val="110"/>
        </w:rPr>
        <w:t xml:space="preserve"> </w:t>
      </w:r>
      <w:r>
        <w:rPr>
          <w:w w:val="110"/>
        </w:rPr>
        <w:t>1,</w:t>
      </w:r>
      <w:r>
        <w:rPr>
          <w:spacing w:val="-2"/>
          <w:w w:val="110"/>
        </w:rPr>
        <w:t xml:space="preserve"> </w:t>
      </w:r>
      <w:r>
        <w:rPr>
          <w:w w:val="110"/>
        </w:rPr>
        <w:t>'T':</w:t>
      </w:r>
      <w:r>
        <w:rPr>
          <w:spacing w:val="-2"/>
          <w:w w:val="110"/>
        </w:rPr>
        <w:t xml:space="preserve"> </w:t>
      </w:r>
      <w:r>
        <w:rPr>
          <w:w w:val="110"/>
        </w:rPr>
        <w:t>1,</w:t>
      </w:r>
      <w:r>
        <w:rPr>
          <w:spacing w:val="-2"/>
          <w:w w:val="110"/>
        </w:rPr>
        <w:t xml:space="preserve"> </w:t>
      </w:r>
      <w:r>
        <w:rPr>
          <w:w w:val="110"/>
        </w:rPr>
        <w:t>'U':</w:t>
      </w:r>
      <w:r>
        <w:rPr>
          <w:spacing w:val="3"/>
          <w:w w:val="110"/>
        </w:rPr>
        <w:t xml:space="preserve"> </w:t>
      </w:r>
      <w:r>
        <w:rPr>
          <w:w w:val="110"/>
        </w:rPr>
        <w:t>1,</w:t>
      </w:r>
    </w:p>
    <w:p w14:paraId="10207535">
      <w:pPr>
        <w:pStyle w:val="11"/>
        <w:spacing w:before="123"/>
        <w:ind w:left="1564"/>
      </w:pPr>
      <w:r>
        <w:rPr>
          <w:w w:val="105"/>
        </w:rPr>
        <w:t>'D':</w:t>
      </w:r>
      <w:r>
        <w:rPr>
          <w:spacing w:val="13"/>
          <w:w w:val="105"/>
        </w:rPr>
        <w:t xml:space="preserve"> </w:t>
      </w:r>
      <w:r>
        <w:rPr>
          <w:w w:val="105"/>
        </w:rPr>
        <w:t>2,</w:t>
      </w:r>
      <w:r>
        <w:rPr>
          <w:spacing w:val="12"/>
          <w:w w:val="105"/>
        </w:rPr>
        <w:t xml:space="preserve"> </w:t>
      </w:r>
      <w:r>
        <w:rPr>
          <w:w w:val="105"/>
        </w:rPr>
        <w:t>'G':</w:t>
      </w:r>
      <w:r>
        <w:rPr>
          <w:spacing w:val="18"/>
          <w:w w:val="105"/>
        </w:rPr>
        <w:t xml:space="preserve"> </w:t>
      </w:r>
      <w:r>
        <w:rPr>
          <w:w w:val="105"/>
        </w:rPr>
        <w:t>2,</w:t>
      </w:r>
    </w:p>
    <w:p w14:paraId="4D42EBC9">
      <w:pPr>
        <w:pStyle w:val="11"/>
        <w:spacing w:before="129"/>
        <w:ind w:left="1564"/>
      </w:pPr>
      <w:r>
        <w:rPr>
          <w:w w:val="105"/>
        </w:rPr>
        <w:t>'B':</w:t>
      </w:r>
      <w:r>
        <w:rPr>
          <w:spacing w:val="13"/>
          <w:w w:val="105"/>
        </w:rPr>
        <w:t xml:space="preserve"> </w:t>
      </w:r>
      <w:r>
        <w:rPr>
          <w:w w:val="105"/>
        </w:rPr>
        <w:t>3,</w:t>
      </w:r>
      <w:r>
        <w:rPr>
          <w:spacing w:val="17"/>
          <w:w w:val="105"/>
        </w:rPr>
        <w:t xml:space="preserve"> </w:t>
      </w:r>
      <w:r>
        <w:rPr>
          <w:w w:val="105"/>
        </w:rPr>
        <w:t>'C':</w:t>
      </w:r>
      <w:r>
        <w:rPr>
          <w:spacing w:val="13"/>
          <w:w w:val="105"/>
        </w:rPr>
        <w:t xml:space="preserve"> </w:t>
      </w:r>
      <w:r>
        <w:rPr>
          <w:w w:val="105"/>
        </w:rPr>
        <w:t>3,</w:t>
      </w:r>
      <w:r>
        <w:rPr>
          <w:spacing w:val="13"/>
          <w:w w:val="105"/>
        </w:rPr>
        <w:t xml:space="preserve"> </w:t>
      </w:r>
      <w:r>
        <w:rPr>
          <w:w w:val="105"/>
        </w:rPr>
        <w:t>'M':</w:t>
      </w:r>
      <w:r>
        <w:rPr>
          <w:spacing w:val="13"/>
          <w:w w:val="105"/>
        </w:rPr>
        <w:t xml:space="preserve"> </w:t>
      </w:r>
      <w:r>
        <w:rPr>
          <w:w w:val="105"/>
        </w:rPr>
        <w:t>3,</w:t>
      </w:r>
      <w:r>
        <w:rPr>
          <w:spacing w:val="12"/>
          <w:w w:val="105"/>
        </w:rPr>
        <w:t xml:space="preserve"> </w:t>
      </w:r>
      <w:r>
        <w:rPr>
          <w:w w:val="105"/>
        </w:rPr>
        <w:t>'P':</w:t>
      </w:r>
      <w:r>
        <w:rPr>
          <w:spacing w:val="13"/>
          <w:w w:val="105"/>
        </w:rPr>
        <w:t xml:space="preserve"> </w:t>
      </w:r>
      <w:r>
        <w:rPr>
          <w:w w:val="105"/>
        </w:rPr>
        <w:t>3,</w:t>
      </w:r>
    </w:p>
    <w:p w14:paraId="6647F2BB">
      <w:pPr>
        <w:pStyle w:val="11"/>
        <w:rPr>
          <w:sz w:val="20"/>
        </w:rPr>
      </w:pPr>
    </w:p>
    <w:p w14:paraId="6F608688">
      <w:pPr>
        <w:pStyle w:val="11"/>
        <w:spacing w:before="4"/>
        <w:rPr>
          <w:sz w:val="10"/>
        </w:rPr>
      </w:pPr>
      <w:r>
        <w:pict>
          <v:group id="_x0000_s2276" o:spid="_x0000_s2276" o:spt="203" style="position:absolute;left:0pt;margin-left:49.45pt;margin-top:8pt;height:21.9pt;width:502.3pt;mso-position-horizontal-relative:page;mso-wrap-distance-bottom:0pt;mso-wrap-distance-top:0pt;z-index:-251254784;mso-width-relative:page;mso-height-relative:page;" coordorigin="989,161" coordsize="10046,438">
            <o:lock v:ext="edit"/>
            <v:line id="_x0000_s2277" o:spid="_x0000_s2277" o:spt="20" style="position:absolute;left:1120;top:198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78" o:spid="_x0000_s2278" o:spt="20" style="position:absolute;left:1120;top:163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79" o:spid="_x0000_s2279" o:spt="1" style="position:absolute;left:10350;top:198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80" o:spid="_x0000_s2280" o:spt="202" type="#_x0000_t202" style="position:absolute;left:989;top:160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6E838D3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81" o:spid="_x0000_s2281" o:spt="202" type="#_x0000_t202" style="position:absolute;left:10360;top:190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020D1D8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176</w:t>
                    </w:r>
                  </w:p>
                </w:txbxContent>
              </v:textbox>
            </v:shape>
            <w10:wrap type="topAndBottom"/>
          </v:group>
        </w:pict>
      </w:r>
    </w:p>
    <w:p w14:paraId="3F918688">
      <w:pPr>
        <w:pStyle w:val="11"/>
        <w:spacing w:before="1"/>
        <w:rPr>
          <w:sz w:val="10"/>
        </w:rPr>
      </w:pPr>
    </w:p>
    <w:p w14:paraId="19ABCADE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282" o:spid="_x0000_s2282" o:spt="202" type="#_x0000_t202" style="position:absolute;left:0pt;margin-left:531.75pt;margin-top:-25.55pt;height:11.85pt;width:2.8pt;mso-position-horizontal-relative:page;z-index:-2514186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318D876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140</w:t>
      </w:r>
    </w:p>
    <w:p w14:paraId="7D21FFA0">
      <w:pPr>
        <w:spacing w:after="0"/>
        <w:jc w:val="right"/>
        <w:rPr>
          <w:rFonts w:ascii="Arial MT"/>
          <w:sz w:val="28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5E6CB348">
      <w:pPr>
        <w:pStyle w:val="11"/>
        <w:spacing w:before="87"/>
        <w:ind w:left="1564"/>
      </w:pPr>
      <w:r>
        <w:pict>
          <v:shape id="_x0000_s2283" o:spid="_x0000_s2283" style="position:absolute;left:0pt;margin-left:24pt;margin-top:23.95pt;height:744.2pt;width:564.2pt;mso-position-horizontal-relative:page;mso-position-vertical-relative:page;z-index:-251416576;mso-width-relative:page;mso-height-relative:page;" fillcolor="#000000" filled="t" stroked="f" coordorigin="480,480" coordsize="11284,14884" path="m11736,523l11707,523,11707,524,523,524,523,538,523,15308,523,15336,11736,15336,11736,15308,538,15308,538,538,11707,538,11707,15307,11736,15307,11736,523xm11764,480l11750,480,11750,510,11750,15350,509,15350,509,510,11750,510,11750,480,480,480,480,510,480,15350,480,15364,11764,15364,11764,15350,11764,510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'F':</w:t>
      </w:r>
      <w:r>
        <w:rPr>
          <w:spacing w:val="13"/>
          <w:w w:val="105"/>
        </w:rPr>
        <w:t xml:space="preserve"> </w:t>
      </w:r>
      <w:r>
        <w:rPr>
          <w:w w:val="105"/>
        </w:rPr>
        <w:t>4,</w:t>
      </w:r>
      <w:r>
        <w:rPr>
          <w:spacing w:val="12"/>
          <w:w w:val="105"/>
        </w:rPr>
        <w:t xml:space="preserve"> </w:t>
      </w:r>
      <w:r>
        <w:rPr>
          <w:w w:val="105"/>
        </w:rPr>
        <w:t>'H':</w:t>
      </w:r>
      <w:r>
        <w:rPr>
          <w:spacing w:val="13"/>
          <w:w w:val="105"/>
        </w:rPr>
        <w:t xml:space="preserve"> </w:t>
      </w:r>
      <w:r>
        <w:rPr>
          <w:w w:val="105"/>
        </w:rPr>
        <w:t>4,</w:t>
      </w:r>
      <w:r>
        <w:rPr>
          <w:spacing w:val="13"/>
          <w:w w:val="105"/>
        </w:rPr>
        <w:t xml:space="preserve"> </w:t>
      </w:r>
      <w:r>
        <w:rPr>
          <w:w w:val="105"/>
        </w:rPr>
        <w:t>'V':</w:t>
      </w:r>
      <w:r>
        <w:rPr>
          <w:spacing w:val="13"/>
          <w:w w:val="105"/>
        </w:rPr>
        <w:t xml:space="preserve"> </w:t>
      </w:r>
      <w:r>
        <w:rPr>
          <w:w w:val="105"/>
        </w:rPr>
        <w:t>4,</w:t>
      </w:r>
      <w:r>
        <w:rPr>
          <w:spacing w:val="12"/>
          <w:w w:val="105"/>
        </w:rPr>
        <w:t xml:space="preserve"> </w:t>
      </w:r>
      <w:r>
        <w:rPr>
          <w:w w:val="105"/>
        </w:rPr>
        <w:t>'W':</w:t>
      </w:r>
      <w:r>
        <w:rPr>
          <w:spacing w:val="13"/>
          <w:w w:val="105"/>
        </w:rPr>
        <w:t xml:space="preserve"> </w:t>
      </w:r>
      <w:r>
        <w:rPr>
          <w:w w:val="105"/>
        </w:rPr>
        <w:t>4,</w:t>
      </w:r>
      <w:r>
        <w:rPr>
          <w:spacing w:val="17"/>
          <w:w w:val="105"/>
        </w:rPr>
        <w:t xml:space="preserve"> </w:t>
      </w:r>
      <w:r>
        <w:rPr>
          <w:w w:val="105"/>
        </w:rPr>
        <w:t>'Y':</w:t>
      </w:r>
      <w:r>
        <w:rPr>
          <w:spacing w:val="9"/>
          <w:w w:val="105"/>
        </w:rPr>
        <w:t xml:space="preserve"> </w:t>
      </w:r>
      <w:r>
        <w:rPr>
          <w:w w:val="105"/>
        </w:rPr>
        <w:t>4,</w:t>
      </w:r>
    </w:p>
    <w:p w14:paraId="45DFBF9D">
      <w:pPr>
        <w:pStyle w:val="11"/>
        <w:spacing w:before="134"/>
        <w:ind w:left="1564"/>
      </w:pPr>
      <w:r>
        <w:rPr>
          <w:w w:val="110"/>
        </w:rPr>
        <w:t>'K':</w:t>
      </w:r>
      <w:r>
        <w:rPr>
          <w:spacing w:val="1"/>
          <w:w w:val="110"/>
        </w:rPr>
        <w:t xml:space="preserve"> </w:t>
      </w:r>
      <w:r>
        <w:rPr>
          <w:w w:val="110"/>
        </w:rPr>
        <w:t>5,</w:t>
      </w:r>
    </w:p>
    <w:p w14:paraId="30A15D40">
      <w:pPr>
        <w:pStyle w:val="11"/>
        <w:spacing w:before="124"/>
        <w:ind w:left="1564"/>
      </w:pPr>
      <w:r>
        <w:rPr>
          <w:spacing w:val="2"/>
          <w:w w:val="83"/>
        </w:rPr>
        <w:t>'</w:t>
      </w:r>
      <w:r>
        <w:rPr>
          <w:spacing w:val="2"/>
          <w:w w:val="180"/>
        </w:rPr>
        <w:t>J</w:t>
      </w:r>
      <w:r>
        <w:rPr>
          <w:spacing w:val="2"/>
          <w:w w:val="83"/>
        </w:rPr>
        <w:t>'</w:t>
      </w:r>
      <w:r>
        <w:rPr>
          <w:w w:val="103"/>
        </w:rPr>
        <w:t>:</w:t>
      </w:r>
      <w:r>
        <w:rPr>
          <w:spacing w:val="11"/>
        </w:rPr>
        <w:t xml:space="preserve"> </w:t>
      </w:r>
      <w:r>
        <w:rPr>
          <w:spacing w:val="2"/>
          <w:w w:val="100"/>
        </w:rPr>
        <w:t>8</w:t>
      </w:r>
      <w:r>
        <w:rPr>
          <w:w w:val="133"/>
        </w:rPr>
        <w:t>,</w:t>
      </w:r>
      <w:r>
        <w:rPr>
          <w:spacing w:val="11"/>
        </w:rPr>
        <w:t xml:space="preserve"> </w:t>
      </w:r>
      <w:r>
        <w:rPr>
          <w:spacing w:val="2"/>
          <w:w w:val="83"/>
        </w:rPr>
        <w:t>'</w:t>
      </w:r>
      <w:r>
        <w:rPr>
          <w:w w:val="120"/>
        </w:rPr>
        <w:t>X</w:t>
      </w:r>
      <w:r>
        <w:rPr>
          <w:spacing w:val="2"/>
          <w:w w:val="83"/>
        </w:rPr>
        <w:t>'</w:t>
      </w:r>
      <w:r>
        <w:rPr>
          <w:w w:val="103"/>
        </w:rPr>
        <w:t>:</w:t>
      </w:r>
      <w:r>
        <w:rPr>
          <w:spacing w:val="11"/>
        </w:rPr>
        <w:t xml:space="preserve"> </w:t>
      </w:r>
      <w:r>
        <w:rPr>
          <w:spacing w:val="2"/>
          <w:w w:val="100"/>
        </w:rPr>
        <w:t>8</w:t>
      </w:r>
      <w:r>
        <w:rPr>
          <w:w w:val="133"/>
        </w:rPr>
        <w:t>,</w:t>
      </w:r>
    </w:p>
    <w:p w14:paraId="20A7C69B">
      <w:pPr>
        <w:pStyle w:val="11"/>
        <w:spacing w:before="129"/>
        <w:ind w:left="1564"/>
      </w:pPr>
      <w:r>
        <w:rPr>
          <w:w w:val="105"/>
        </w:rPr>
        <w:t>'Q':</w:t>
      </w:r>
      <w:r>
        <w:rPr>
          <w:spacing w:val="3"/>
          <w:w w:val="105"/>
        </w:rPr>
        <w:t xml:space="preserve"> </w:t>
      </w:r>
      <w:r>
        <w:rPr>
          <w:w w:val="105"/>
        </w:rPr>
        <w:t>10,</w:t>
      </w:r>
      <w:r>
        <w:rPr>
          <w:spacing w:val="3"/>
          <w:w w:val="105"/>
        </w:rPr>
        <w:t xml:space="preserve"> </w:t>
      </w:r>
      <w:r>
        <w:rPr>
          <w:w w:val="105"/>
        </w:rPr>
        <w:t>'Z':</w:t>
      </w:r>
      <w:r>
        <w:rPr>
          <w:spacing w:val="4"/>
          <w:w w:val="105"/>
        </w:rPr>
        <w:t xml:space="preserve"> </w:t>
      </w:r>
      <w:r>
        <w:rPr>
          <w:w w:val="105"/>
        </w:rPr>
        <w:t>10</w:t>
      </w:r>
    </w:p>
    <w:p w14:paraId="0BB50B7F">
      <w:pPr>
        <w:pStyle w:val="11"/>
        <w:spacing w:before="124"/>
        <w:ind w:left="1310"/>
      </w:pPr>
      <w:r>
        <w:rPr>
          <w:w w:val="83"/>
        </w:rPr>
        <w:t>}</w:t>
      </w:r>
    </w:p>
    <w:p w14:paraId="7EFDF827">
      <w:pPr>
        <w:pStyle w:val="11"/>
        <w:rPr>
          <w:sz w:val="20"/>
        </w:rPr>
      </w:pPr>
    </w:p>
    <w:p w14:paraId="5FC72A9B">
      <w:pPr>
        <w:pStyle w:val="11"/>
        <w:spacing w:before="5"/>
        <w:rPr>
          <w:sz w:val="16"/>
        </w:rPr>
      </w:pPr>
    </w:p>
    <w:p w14:paraId="1448C60A">
      <w:pPr>
        <w:pStyle w:val="11"/>
        <w:spacing w:before="100" w:line="705" w:lineRule="auto"/>
        <w:ind w:left="1314" w:right="3581" w:hanging="5"/>
      </w:pPr>
      <w:r>
        <w:rPr>
          <w:w w:val="105"/>
        </w:rPr>
        <w:t>score = sum(letter_values.get(letter.upper(), 0) for letter in word)</w:t>
      </w:r>
      <w:r>
        <w:rPr>
          <w:spacing w:val="-51"/>
          <w:w w:val="105"/>
        </w:rPr>
        <w:t xml:space="preserve"> </w:t>
      </w:r>
      <w:r>
        <w:rPr>
          <w:w w:val="105"/>
        </w:rPr>
        <w:t>return</w:t>
      </w:r>
      <w:r>
        <w:rPr>
          <w:spacing w:val="9"/>
          <w:w w:val="105"/>
        </w:rPr>
        <w:t xml:space="preserve"> </w:t>
      </w:r>
      <w:r>
        <w:rPr>
          <w:w w:val="105"/>
        </w:rPr>
        <w:t>score</w:t>
      </w:r>
    </w:p>
    <w:p w14:paraId="3272FDF1">
      <w:pPr>
        <w:pStyle w:val="11"/>
        <w:spacing w:line="269" w:lineRule="exact"/>
        <w:ind w:left="1060"/>
      </w:pPr>
      <w:r>
        <w:rPr>
          <w:w w:val="105"/>
        </w:rPr>
        <w:t>word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input()</w:t>
      </w:r>
    </w:p>
    <w:p w14:paraId="26944079">
      <w:pPr>
        <w:pStyle w:val="11"/>
        <w:spacing w:before="129" w:line="350" w:lineRule="auto"/>
        <w:ind w:left="1060" w:right="6175"/>
      </w:pPr>
      <w:r>
        <w:rPr>
          <w:w w:val="105"/>
        </w:rPr>
        <w:t>score</w:t>
      </w:r>
      <w:r>
        <w:rPr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scrabble_score(word)</w:t>
      </w:r>
      <w:r>
        <w:rPr>
          <w:spacing w:val="1"/>
          <w:w w:val="105"/>
        </w:rPr>
        <w:t xml:space="preserve"> </w:t>
      </w:r>
      <w:r>
        <w:t>print(f"{word}</w:t>
      </w:r>
      <w:r>
        <w:rPr>
          <w:spacing w:val="29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worth</w:t>
      </w:r>
      <w:r>
        <w:rPr>
          <w:spacing w:val="17"/>
        </w:rPr>
        <w:t xml:space="preserve"> </w:t>
      </w:r>
      <w:r>
        <w:t>{score}</w:t>
      </w:r>
      <w:r>
        <w:rPr>
          <w:spacing w:val="34"/>
        </w:rPr>
        <w:t xml:space="preserve"> </w:t>
      </w:r>
      <w:r>
        <w:t>points.")</w:t>
      </w:r>
    </w:p>
    <w:p w14:paraId="0D4E6272">
      <w:pPr>
        <w:pStyle w:val="11"/>
        <w:rPr>
          <w:sz w:val="20"/>
        </w:rPr>
      </w:pPr>
    </w:p>
    <w:p w14:paraId="2D10C853">
      <w:pPr>
        <w:pStyle w:val="11"/>
        <w:rPr>
          <w:sz w:val="13"/>
        </w:rPr>
      </w:pPr>
    </w:p>
    <w:tbl>
      <w:tblPr>
        <w:tblStyle w:val="10"/>
        <w:tblW w:w="0" w:type="auto"/>
        <w:tblInd w:w="979" w:type="dxa"/>
        <w:tblBorders>
          <w:top w:val="single" w:color="AEAEAE" w:sz="4" w:space="0"/>
          <w:left w:val="single" w:color="AEAEAE" w:sz="4" w:space="0"/>
          <w:bottom w:val="single" w:color="AEAEAE" w:sz="4" w:space="0"/>
          <w:right w:val="single" w:color="AEAEAE" w:sz="4" w:space="0"/>
          <w:insideH w:val="single" w:color="AEAEAE" w:sz="4" w:space="0"/>
          <w:insideV w:val="single" w:color="AEAEA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"/>
        <w:gridCol w:w="625"/>
        <w:gridCol w:w="1983"/>
        <w:gridCol w:w="1988"/>
        <w:gridCol w:w="173"/>
      </w:tblGrid>
      <w:tr w14:paraId="44B31CAD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78" w:type="dxa"/>
            <w:shd w:val="clear" w:color="auto" w:fill="F8F8FF"/>
          </w:tcPr>
          <w:p w14:paraId="6DFEE69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625" w:type="dxa"/>
            <w:shd w:val="clear" w:color="auto" w:fill="F8F8FF"/>
          </w:tcPr>
          <w:p w14:paraId="0527DEF5">
            <w:pPr>
              <w:pStyle w:val="15"/>
              <w:spacing w:before="7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Input</w:t>
            </w:r>
          </w:p>
        </w:tc>
        <w:tc>
          <w:tcPr>
            <w:tcW w:w="1983" w:type="dxa"/>
            <w:shd w:val="clear" w:color="auto" w:fill="F8F8FF"/>
          </w:tcPr>
          <w:p w14:paraId="2BC6D74E">
            <w:pPr>
              <w:pStyle w:val="15"/>
              <w:spacing w:before="79"/>
              <w:ind w:left="85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Expected</w:t>
            </w:r>
          </w:p>
        </w:tc>
        <w:tc>
          <w:tcPr>
            <w:tcW w:w="1988" w:type="dxa"/>
            <w:shd w:val="clear" w:color="auto" w:fill="F8F8FF"/>
          </w:tcPr>
          <w:p w14:paraId="44300C3F">
            <w:pPr>
              <w:pStyle w:val="15"/>
              <w:spacing w:before="79"/>
              <w:ind w:left="94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Got</w:t>
            </w:r>
          </w:p>
        </w:tc>
        <w:tc>
          <w:tcPr>
            <w:tcW w:w="173" w:type="dxa"/>
            <w:shd w:val="clear" w:color="auto" w:fill="F8F8FF"/>
          </w:tcPr>
          <w:p w14:paraId="6CECFFC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2348072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8" w:type="dxa"/>
            <w:shd w:val="clear" w:color="auto" w:fill="E3E3E3"/>
          </w:tcPr>
          <w:p w14:paraId="7ECD2D0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625" w:type="dxa"/>
            <w:shd w:val="clear" w:color="auto" w:fill="E3E3E3"/>
          </w:tcPr>
          <w:p w14:paraId="271CF8B0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GOD</w:t>
            </w:r>
          </w:p>
        </w:tc>
        <w:tc>
          <w:tcPr>
            <w:tcW w:w="1983" w:type="dxa"/>
            <w:shd w:val="clear" w:color="auto" w:fill="E3E3E3"/>
          </w:tcPr>
          <w:p w14:paraId="01DEFFE0">
            <w:pPr>
              <w:pStyle w:val="15"/>
              <w:spacing w:before="82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GOD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worth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points.</w:t>
            </w:r>
          </w:p>
        </w:tc>
        <w:tc>
          <w:tcPr>
            <w:tcW w:w="1988" w:type="dxa"/>
            <w:shd w:val="clear" w:color="auto" w:fill="E3E3E3"/>
          </w:tcPr>
          <w:p w14:paraId="1F43A7E4">
            <w:pPr>
              <w:pStyle w:val="15"/>
              <w:spacing w:before="82"/>
              <w:ind w:left="94"/>
              <w:rPr>
                <w:sz w:val="15"/>
              </w:rPr>
            </w:pPr>
            <w:r>
              <w:rPr>
                <w:color w:val="1D1F23"/>
                <w:sz w:val="15"/>
              </w:rPr>
              <w:t>GOD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worth</w:t>
            </w:r>
            <w:r>
              <w:rPr>
                <w:color w:val="1D1F23"/>
                <w:spacing w:val="-4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points.</w:t>
            </w:r>
          </w:p>
        </w:tc>
        <w:tc>
          <w:tcPr>
            <w:tcW w:w="173" w:type="dxa"/>
            <w:shd w:val="clear" w:color="auto" w:fill="E3E3E3"/>
          </w:tcPr>
          <w:p w14:paraId="25B54D3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BCD2301">
        <w:tblPrEx>
          <w:tblBorders>
            <w:top w:val="single" w:color="AEAEAE" w:sz="4" w:space="0"/>
            <w:left w:val="single" w:color="AEAEAE" w:sz="4" w:space="0"/>
            <w:bottom w:val="single" w:color="AEAEAE" w:sz="4" w:space="0"/>
            <w:right w:val="single" w:color="AEAEAE" w:sz="4" w:space="0"/>
            <w:insideH w:val="single" w:color="AEAEAE" w:sz="4" w:space="0"/>
            <w:insideV w:val="single" w:color="AEAEAE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78" w:type="dxa"/>
            <w:shd w:val="clear" w:color="auto" w:fill="F5F5F5"/>
          </w:tcPr>
          <w:p w14:paraId="33EA10A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625" w:type="dxa"/>
            <w:shd w:val="clear" w:color="auto" w:fill="F5F5F5"/>
          </w:tcPr>
          <w:p w14:paraId="51EDB483">
            <w:pPr>
              <w:pStyle w:val="15"/>
              <w:spacing w:before="78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REC</w:t>
            </w:r>
          </w:p>
        </w:tc>
        <w:tc>
          <w:tcPr>
            <w:tcW w:w="1983" w:type="dxa"/>
            <w:shd w:val="clear" w:color="auto" w:fill="F5F5F5"/>
          </w:tcPr>
          <w:p w14:paraId="7E51C739">
            <w:pPr>
              <w:pStyle w:val="15"/>
              <w:spacing w:before="78"/>
              <w:ind w:left="85"/>
              <w:rPr>
                <w:sz w:val="15"/>
              </w:rPr>
            </w:pPr>
            <w:r>
              <w:rPr>
                <w:color w:val="1D1F23"/>
                <w:sz w:val="15"/>
              </w:rPr>
              <w:t>REC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worth</w:t>
            </w:r>
            <w:r>
              <w:rPr>
                <w:color w:val="1D1F23"/>
                <w:spacing w:val="-3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points.</w:t>
            </w:r>
          </w:p>
        </w:tc>
        <w:tc>
          <w:tcPr>
            <w:tcW w:w="1988" w:type="dxa"/>
            <w:shd w:val="clear" w:color="auto" w:fill="F5F5F5"/>
          </w:tcPr>
          <w:p w14:paraId="12F84476">
            <w:pPr>
              <w:pStyle w:val="15"/>
              <w:spacing w:before="78"/>
              <w:ind w:left="94"/>
              <w:rPr>
                <w:sz w:val="15"/>
              </w:rPr>
            </w:pPr>
            <w:r>
              <w:rPr>
                <w:color w:val="1D1F23"/>
                <w:sz w:val="15"/>
              </w:rPr>
              <w:t>REC</w:t>
            </w:r>
            <w:r>
              <w:rPr>
                <w:color w:val="1D1F23"/>
                <w:spacing w:val="-9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is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worth</w:t>
            </w:r>
            <w:r>
              <w:rPr>
                <w:color w:val="1D1F23"/>
                <w:spacing w:val="-4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5</w:t>
            </w:r>
            <w:r>
              <w:rPr>
                <w:color w:val="1D1F23"/>
                <w:spacing w:val="-8"/>
                <w:sz w:val="15"/>
              </w:rPr>
              <w:t xml:space="preserve"> </w:t>
            </w:r>
            <w:r>
              <w:rPr>
                <w:color w:val="1D1F23"/>
                <w:sz w:val="15"/>
              </w:rPr>
              <w:t>points.</w:t>
            </w:r>
          </w:p>
        </w:tc>
        <w:tc>
          <w:tcPr>
            <w:tcW w:w="173" w:type="dxa"/>
            <w:shd w:val="clear" w:color="auto" w:fill="F5F5F5"/>
          </w:tcPr>
          <w:p w14:paraId="1E94086C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55C2C4F9">
      <w:pPr>
        <w:pStyle w:val="11"/>
        <w:rPr>
          <w:sz w:val="20"/>
        </w:rPr>
      </w:pPr>
    </w:p>
    <w:p w14:paraId="0F8030BC">
      <w:pPr>
        <w:pStyle w:val="11"/>
        <w:rPr>
          <w:sz w:val="20"/>
        </w:rPr>
      </w:pPr>
    </w:p>
    <w:p w14:paraId="793A8D69">
      <w:pPr>
        <w:pStyle w:val="11"/>
        <w:rPr>
          <w:sz w:val="20"/>
        </w:rPr>
      </w:pPr>
    </w:p>
    <w:p w14:paraId="5CFD4DB9">
      <w:pPr>
        <w:pStyle w:val="11"/>
        <w:rPr>
          <w:sz w:val="20"/>
        </w:rPr>
      </w:pPr>
    </w:p>
    <w:p w14:paraId="403F6756">
      <w:pPr>
        <w:pStyle w:val="11"/>
        <w:rPr>
          <w:sz w:val="20"/>
        </w:rPr>
      </w:pPr>
    </w:p>
    <w:p w14:paraId="3DC651D4">
      <w:pPr>
        <w:pStyle w:val="11"/>
        <w:rPr>
          <w:sz w:val="20"/>
        </w:rPr>
      </w:pPr>
    </w:p>
    <w:p w14:paraId="3CE17DB6">
      <w:pPr>
        <w:pStyle w:val="11"/>
        <w:rPr>
          <w:sz w:val="20"/>
        </w:rPr>
      </w:pPr>
    </w:p>
    <w:p w14:paraId="3EAA27AE">
      <w:pPr>
        <w:pStyle w:val="11"/>
        <w:rPr>
          <w:sz w:val="20"/>
        </w:rPr>
      </w:pPr>
    </w:p>
    <w:p w14:paraId="7652A32A">
      <w:pPr>
        <w:pStyle w:val="11"/>
        <w:rPr>
          <w:sz w:val="20"/>
        </w:rPr>
      </w:pPr>
    </w:p>
    <w:p w14:paraId="49034CD4">
      <w:pPr>
        <w:pStyle w:val="11"/>
        <w:rPr>
          <w:sz w:val="20"/>
        </w:rPr>
      </w:pPr>
    </w:p>
    <w:p w14:paraId="105ED0EE">
      <w:pPr>
        <w:pStyle w:val="11"/>
        <w:rPr>
          <w:sz w:val="20"/>
        </w:rPr>
      </w:pPr>
    </w:p>
    <w:p w14:paraId="3FDC783F">
      <w:pPr>
        <w:pStyle w:val="11"/>
        <w:rPr>
          <w:sz w:val="20"/>
        </w:rPr>
      </w:pPr>
    </w:p>
    <w:p w14:paraId="1A8CCD0B">
      <w:pPr>
        <w:pStyle w:val="11"/>
        <w:rPr>
          <w:sz w:val="20"/>
        </w:rPr>
      </w:pPr>
    </w:p>
    <w:p w14:paraId="36D3B6FB">
      <w:pPr>
        <w:pStyle w:val="11"/>
        <w:rPr>
          <w:sz w:val="20"/>
        </w:rPr>
      </w:pPr>
    </w:p>
    <w:p w14:paraId="732B5D88">
      <w:pPr>
        <w:pStyle w:val="11"/>
        <w:rPr>
          <w:sz w:val="20"/>
        </w:rPr>
      </w:pPr>
    </w:p>
    <w:p w14:paraId="378B72CA">
      <w:pPr>
        <w:pStyle w:val="11"/>
        <w:rPr>
          <w:sz w:val="20"/>
        </w:rPr>
      </w:pPr>
    </w:p>
    <w:p w14:paraId="37C4C1FC">
      <w:pPr>
        <w:pStyle w:val="11"/>
        <w:rPr>
          <w:sz w:val="20"/>
        </w:rPr>
      </w:pPr>
    </w:p>
    <w:p w14:paraId="25ACC583">
      <w:pPr>
        <w:pStyle w:val="11"/>
        <w:rPr>
          <w:sz w:val="20"/>
        </w:rPr>
      </w:pPr>
    </w:p>
    <w:p w14:paraId="63CBED84">
      <w:pPr>
        <w:pStyle w:val="11"/>
        <w:rPr>
          <w:sz w:val="20"/>
        </w:rPr>
      </w:pPr>
    </w:p>
    <w:p w14:paraId="6496CC59">
      <w:pPr>
        <w:pStyle w:val="11"/>
        <w:rPr>
          <w:sz w:val="20"/>
        </w:rPr>
      </w:pPr>
    </w:p>
    <w:p w14:paraId="24051134">
      <w:pPr>
        <w:pStyle w:val="11"/>
        <w:rPr>
          <w:sz w:val="20"/>
        </w:rPr>
      </w:pPr>
    </w:p>
    <w:p w14:paraId="6C267AC5">
      <w:pPr>
        <w:pStyle w:val="11"/>
        <w:rPr>
          <w:sz w:val="20"/>
        </w:rPr>
      </w:pPr>
    </w:p>
    <w:p w14:paraId="227BD96E">
      <w:pPr>
        <w:pStyle w:val="11"/>
        <w:rPr>
          <w:sz w:val="20"/>
        </w:rPr>
      </w:pPr>
    </w:p>
    <w:p w14:paraId="603B55C3">
      <w:pPr>
        <w:pStyle w:val="11"/>
        <w:rPr>
          <w:sz w:val="20"/>
        </w:rPr>
      </w:pPr>
    </w:p>
    <w:p w14:paraId="063D23C0">
      <w:pPr>
        <w:pStyle w:val="11"/>
        <w:spacing w:before="8"/>
        <w:rPr>
          <w:sz w:val="13"/>
        </w:rPr>
      </w:pPr>
      <w:r>
        <w:pict>
          <v:group id="_x0000_s2284" o:spid="_x0000_s2284" o:spt="203" style="position:absolute;left:0pt;margin-left:49.45pt;margin-top:10pt;height:21.9pt;width:502.3pt;mso-position-horizontal-relative:page;mso-wrap-distance-bottom:0pt;mso-wrap-distance-top:0pt;z-index:-251253760;mso-width-relative:page;mso-height-relative:page;" coordorigin="989,201" coordsize="10046,438">
            <o:lock v:ext="edit"/>
            <v:line id="_x0000_s2285" o:spid="_x0000_s2285" o:spt="20" style="position:absolute;left:1120;top:238;height:0;width:9240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line id="_x0000_s2286" o:spid="_x0000_s2286" o:spt="20" style="position:absolute;left:1120;top:203;height:0;width:9835;" stroked="t" coordsize="21600,21600">
              <v:path arrowok="t"/>
              <v:fill focussize="0,0"/>
              <v:stroke weight="0.24pt" color="#000000"/>
              <v:imagedata o:title=""/>
              <o:lock v:ext="edit"/>
            </v:line>
            <v:rect id="_x0000_s2287" o:spid="_x0000_s2287" o:spt="1" style="position:absolute;left:10350;top:238;height:390;width:675;" filled="f" stroked="t" coordsize="21600,21600">
              <v:path/>
              <v:fill on="f" focussize="0,0"/>
              <v:stroke weight="1pt" color="#507C30"/>
              <v:imagedata o:title=""/>
              <o:lock v:ext="edit"/>
            </v:rect>
            <v:shape id="_x0000_s2288" o:spid="_x0000_s2288" o:spt="202" type="#_x0000_t202" style="position:absolute;left:989;top:200;height:438;width:100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46EBA88">
                    <w:pPr>
                      <w:spacing w:before="79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&amp;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Business</w:t>
                    </w:r>
                    <w:r>
                      <w:rPr>
                        <w:b/>
                        <w:spacing w:val="-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2289" o:spid="_x0000_s2289" o:spt="202" type="#_x0000_t202" style="position:absolute;left:10360;top:230;height:388;width:655;" fillcolor="#6E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759F55A">
                    <w:pPr>
                      <w:spacing w:before="107"/>
                      <w:ind w:left="17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177</w:t>
                    </w:r>
                  </w:p>
                </w:txbxContent>
              </v:textbox>
            </v:shape>
            <w10:wrap type="topAndBottom"/>
          </v:group>
        </w:pict>
      </w:r>
    </w:p>
    <w:p w14:paraId="3F16C59F">
      <w:pPr>
        <w:pStyle w:val="11"/>
        <w:spacing w:before="1"/>
        <w:rPr>
          <w:sz w:val="10"/>
        </w:rPr>
      </w:pPr>
    </w:p>
    <w:p w14:paraId="4512F6B2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pict>
          <v:shape id="_x0000_s2290" o:spid="_x0000_s2290" o:spt="202" type="#_x0000_t202" style="position:absolute;left:0pt;margin-left:531.75pt;margin-top:-25.05pt;height:11.85pt;width:2.8pt;mso-position-horizontal-relative:page;z-index:-251417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6A68C65A">
                  <w:pPr>
                    <w:spacing w:before="1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5"/>
                      <w:sz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 MT"/>
          <w:sz w:val="28"/>
        </w:rPr>
        <w:t>141</w:t>
      </w:r>
    </w:p>
    <w:p w14:paraId="01A091A2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4905D3C">
      <w:pPr>
        <w:pStyle w:val="11"/>
        <w:rPr>
          <w:rFonts w:ascii="Arial MT"/>
          <w:sz w:val="20"/>
        </w:rPr>
      </w:pPr>
      <w:r>
        <w:pict>
          <v:shape id="_x0000_s2291" o:spid="_x0000_s2291" style="position:absolute;left:0pt;margin-left:24pt;margin-top:23.95pt;height:744.25pt;width:564.25pt;mso-position-horizontal-relative:page;mso-position-vertical-relative:page;z-index:-25141555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44A5078">
      <w:pPr>
        <w:pStyle w:val="11"/>
        <w:rPr>
          <w:rFonts w:ascii="Arial MT"/>
          <w:sz w:val="20"/>
        </w:rPr>
      </w:pPr>
    </w:p>
    <w:p w14:paraId="4776B890">
      <w:pPr>
        <w:pStyle w:val="11"/>
        <w:rPr>
          <w:rFonts w:ascii="Arial MT"/>
          <w:sz w:val="20"/>
        </w:rPr>
      </w:pPr>
    </w:p>
    <w:p w14:paraId="184DC2AE">
      <w:pPr>
        <w:pStyle w:val="11"/>
        <w:rPr>
          <w:rFonts w:ascii="Arial MT"/>
          <w:sz w:val="20"/>
        </w:rPr>
      </w:pPr>
    </w:p>
    <w:p w14:paraId="6CFD3EF5">
      <w:pPr>
        <w:pStyle w:val="11"/>
        <w:rPr>
          <w:rFonts w:ascii="Arial MT"/>
          <w:sz w:val="20"/>
        </w:rPr>
      </w:pPr>
    </w:p>
    <w:p w14:paraId="099204A9">
      <w:pPr>
        <w:pStyle w:val="11"/>
        <w:rPr>
          <w:rFonts w:ascii="Arial MT"/>
          <w:sz w:val="20"/>
        </w:rPr>
      </w:pPr>
    </w:p>
    <w:p w14:paraId="0D133C65">
      <w:pPr>
        <w:pStyle w:val="11"/>
        <w:rPr>
          <w:rFonts w:ascii="Arial MT"/>
          <w:sz w:val="20"/>
        </w:rPr>
      </w:pPr>
    </w:p>
    <w:p w14:paraId="3E1113C5">
      <w:pPr>
        <w:pStyle w:val="11"/>
        <w:rPr>
          <w:rFonts w:ascii="Arial MT"/>
          <w:sz w:val="20"/>
        </w:rPr>
      </w:pPr>
    </w:p>
    <w:p w14:paraId="47FBED2C">
      <w:pPr>
        <w:pStyle w:val="11"/>
        <w:rPr>
          <w:rFonts w:ascii="Arial MT"/>
          <w:sz w:val="20"/>
        </w:rPr>
      </w:pPr>
    </w:p>
    <w:p w14:paraId="7ACFFC22">
      <w:pPr>
        <w:pStyle w:val="11"/>
        <w:rPr>
          <w:rFonts w:ascii="Arial MT"/>
          <w:sz w:val="20"/>
        </w:rPr>
      </w:pPr>
    </w:p>
    <w:p w14:paraId="001B1209">
      <w:pPr>
        <w:pStyle w:val="11"/>
        <w:rPr>
          <w:rFonts w:ascii="Arial MT"/>
          <w:sz w:val="20"/>
        </w:rPr>
      </w:pPr>
    </w:p>
    <w:p w14:paraId="77087554">
      <w:pPr>
        <w:pStyle w:val="11"/>
        <w:rPr>
          <w:rFonts w:ascii="Arial MT"/>
          <w:sz w:val="20"/>
        </w:rPr>
      </w:pPr>
    </w:p>
    <w:p w14:paraId="4CB57048">
      <w:pPr>
        <w:pStyle w:val="11"/>
        <w:rPr>
          <w:rFonts w:ascii="Arial MT"/>
          <w:sz w:val="20"/>
        </w:rPr>
      </w:pPr>
    </w:p>
    <w:p w14:paraId="2CE01214">
      <w:pPr>
        <w:pStyle w:val="11"/>
        <w:rPr>
          <w:rFonts w:ascii="Arial MT"/>
          <w:sz w:val="20"/>
        </w:rPr>
      </w:pPr>
    </w:p>
    <w:p w14:paraId="61A40C74">
      <w:pPr>
        <w:pStyle w:val="11"/>
        <w:rPr>
          <w:rFonts w:ascii="Arial MT"/>
          <w:sz w:val="20"/>
        </w:rPr>
      </w:pPr>
    </w:p>
    <w:p w14:paraId="215EC5F4">
      <w:pPr>
        <w:pStyle w:val="11"/>
        <w:rPr>
          <w:rFonts w:ascii="Arial MT"/>
          <w:sz w:val="20"/>
        </w:rPr>
      </w:pPr>
    </w:p>
    <w:p w14:paraId="5F1C823D">
      <w:pPr>
        <w:pStyle w:val="11"/>
        <w:spacing w:before="2"/>
        <w:rPr>
          <w:rFonts w:ascii="Arial MT"/>
          <w:sz w:val="25"/>
        </w:rPr>
      </w:pPr>
    </w:p>
    <w:p w14:paraId="1CD1682E">
      <w:pPr>
        <w:spacing w:before="113"/>
        <w:ind w:left="986" w:right="1183" w:firstLine="0"/>
        <w:jc w:val="center"/>
        <w:rPr>
          <w:b/>
          <w:sz w:val="32"/>
        </w:rPr>
      </w:pPr>
      <w:r>
        <w:rPr>
          <w:b/>
          <w:w w:val="110"/>
          <w:sz w:val="32"/>
        </w:rPr>
        <w:t>9-</w:t>
      </w:r>
      <w:r>
        <w:rPr>
          <w:b/>
          <w:spacing w:val="32"/>
          <w:w w:val="110"/>
          <w:sz w:val="32"/>
        </w:rPr>
        <w:t xml:space="preserve"> </w:t>
      </w:r>
      <w:r>
        <w:rPr>
          <w:b/>
          <w:w w:val="110"/>
          <w:sz w:val="32"/>
        </w:rPr>
        <w:t>Functions</w:t>
      </w:r>
    </w:p>
    <w:p w14:paraId="5DD36336">
      <w:pPr>
        <w:pStyle w:val="11"/>
        <w:rPr>
          <w:b/>
          <w:sz w:val="20"/>
        </w:rPr>
      </w:pPr>
    </w:p>
    <w:p w14:paraId="1CC8E617">
      <w:pPr>
        <w:pStyle w:val="11"/>
        <w:rPr>
          <w:b/>
          <w:sz w:val="20"/>
        </w:rPr>
      </w:pPr>
    </w:p>
    <w:p w14:paraId="7376A829">
      <w:pPr>
        <w:pStyle w:val="11"/>
        <w:rPr>
          <w:b/>
          <w:sz w:val="20"/>
        </w:rPr>
      </w:pPr>
    </w:p>
    <w:p w14:paraId="611B0618">
      <w:pPr>
        <w:pStyle w:val="11"/>
        <w:rPr>
          <w:b/>
          <w:sz w:val="20"/>
        </w:rPr>
      </w:pPr>
    </w:p>
    <w:p w14:paraId="5EEECF6B">
      <w:pPr>
        <w:pStyle w:val="11"/>
        <w:rPr>
          <w:b/>
          <w:sz w:val="20"/>
        </w:rPr>
      </w:pPr>
    </w:p>
    <w:p w14:paraId="2710177F">
      <w:pPr>
        <w:pStyle w:val="11"/>
        <w:rPr>
          <w:b/>
          <w:sz w:val="20"/>
        </w:rPr>
      </w:pPr>
    </w:p>
    <w:p w14:paraId="66BA59FA">
      <w:pPr>
        <w:pStyle w:val="11"/>
        <w:rPr>
          <w:b/>
          <w:sz w:val="20"/>
        </w:rPr>
      </w:pPr>
    </w:p>
    <w:p w14:paraId="34FE6DDB">
      <w:pPr>
        <w:pStyle w:val="11"/>
        <w:rPr>
          <w:b/>
          <w:sz w:val="20"/>
        </w:rPr>
      </w:pPr>
    </w:p>
    <w:p w14:paraId="64B9923F">
      <w:pPr>
        <w:pStyle w:val="11"/>
        <w:rPr>
          <w:b/>
          <w:sz w:val="20"/>
        </w:rPr>
      </w:pPr>
    </w:p>
    <w:p w14:paraId="17610A53">
      <w:pPr>
        <w:pStyle w:val="11"/>
        <w:rPr>
          <w:b/>
          <w:sz w:val="20"/>
        </w:rPr>
      </w:pPr>
    </w:p>
    <w:p w14:paraId="3431FE9E">
      <w:pPr>
        <w:pStyle w:val="11"/>
        <w:rPr>
          <w:b/>
          <w:sz w:val="20"/>
        </w:rPr>
      </w:pPr>
    </w:p>
    <w:p w14:paraId="2799D487">
      <w:pPr>
        <w:pStyle w:val="11"/>
        <w:rPr>
          <w:b/>
          <w:sz w:val="20"/>
        </w:rPr>
      </w:pPr>
    </w:p>
    <w:p w14:paraId="35C9C6D9">
      <w:pPr>
        <w:pStyle w:val="11"/>
        <w:rPr>
          <w:b/>
          <w:sz w:val="20"/>
        </w:rPr>
      </w:pPr>
    </w:p>
    <w:p w14:paraId="1928344C">
      <w:pPr>
        <w:pStyle w:val="11"/>
        <w:rPr>
          <w:b/>
          <w:sz w:val="20"/>
        </w:rPr>
      </w:pPr>
    </w:p>
    <w:p w14:paraId="45D8B0A9">
      <w:pPr>
        <w:pStyle w:val="11"/>
        <w:rPr>
          <w:b/>
          <w:sz w:val="20"/>
        </w:rPr>
      </w:pPr>
    </w:p>
    <w:p w14:paraId="6836021D">
      <w:pPr>
        <w:pStyle w:val="11"/>
        <w:rPr>
          <w:b/>
          <w:sz w:val="20"/>
        </w:rPr>
      </w:pPr>
    </w:p>
    <w:p w14:paraId="0CA5D1FE">
      <w:pPr>
        <w:pStyle w:val="11"/>
        <w:rPr>
          <w:b/>
          <w:sz w:val="20"/>
        </w:rPr>
      </w:pPr>
    </w:p>
    <w:p w14:paraId="4047B517">
      <w:pPr>
        <w:pStyle w:val="11"/>
        <w:rPr>
          <w:b/>
          <w:sz w:val="20"/>
        </w:rPr>
      </w:pPr>
    </w:p>
    <w:p w14:paraId="56B8A2B7">
      <w:pPr>
        <w:pStyle w:val="11"/>
        <w:rPr>
          <w:b/>
          <w:sz w:val="20"/>
        </w:rPr>
      </w:pPr>
    </w:p>
    <w:p w14:paraId="286ED1FB">
      <w:pPr>
        <w:pStyle w:val="11"/>
        <w:rPr>
          <w:b/>
          <w:sz w:val="20"/>
        </w:rPr>
      </w:pPr>
    </w:p>
    <w:p w14:paraId="36C506DD">
      <w:pPr>
        <w:pStyle w:val="11"/>
        <w:rPr>
          <w:b/>
          <w:sz w:val="20"/>
        </w:rPr>
      </w:pPr>
    </w:p>
    <w:p w14:paraId="2359D076">
      <w:pPr>
        <w:pStyle w:val="11"/>
        <w:rPr>
          <w:b/>
          <w:sz w:val="20"/>
        </w:rPr>
      </w:pPr>
    </w:p>
    <w:p w14:paraId="7E23FA64">
      <w:pPr>
        <w:pStyle w:val="11"/>
        <w:rPr>
          <w:b/>
          <w:sz w:val="20"/>
        </w:rPr>
      </w:pPr>
    </w:p>
    <w:p w14:paraId="1FD9BFA0">
      <w:pPr>
        <w:pStyle w:val="11"/>
        <w:rPr>
          <w:b/>
          <w:sz w:val="20"/>
        </w:rPr>
      </w:pPr>
    </w:p>
    <w:p w14:paraId="175FC083">
      <w:pPr>
        <w:pStyle w:val="11"/>
        <w:rPr>
          <w:b/>
          <w:sz w:val="20"/>
        </w:rPr>
      </w:pPr>
    </w:p>
    <w:p w14:paraId="0C736292">
      <w:pPr>
        <w:pStyle w:val="11"/>
        <w:rPr>
          <w:b/>
          <w:sz w:val="20"/>
        </w:rPr>
      </w:pPr>
    </w:p>
    <w:p w14:paraId="7612F6FF">
      <w:pPr>
        <w:pStyle w:val="11"/>
        <w:rPr>
          <w:b/>
          <w:sz w:val="20"/>
        </w:rPr>
      </w:pPr>
    </w:p>
    <w:p w14:paraId="0B812127">
      <w:pPr>
        <w:pStyle w:val="11"/>
        <w:rPr>
          <w:b/>
          <w:sz w:val="20"/>
        </w:rPr>
      </w:pPr>
    </w:p>
    <w:p w14:paraId="3110FAE1">
      <w:pPr>
        <w:pStyle w:val="11"/>
        <w:rPr>
          <w:b/>
          <w:sz w:val="20"/>
        </w:rPr>
      </w:pPr>
    </w:p>
    <w:p w14:paraId="66AABABC">
      <w:pPr>
        <w:pStyle w:val="11"/>
        <w:rPr>
          <w:b/>
          <w:sz w:val="20"/>
        </w:rPr>
      </w:pPr>
    </w:p>
    <w:p w14:paraId="1E584F63">
      <w:pPr>
        <w:pStyle w:val="11"/>
        <w:rPr>
          <w:b/>
          <w:sz w:val="20"/>
        </w:rPr>
      </w:pPr>
    </w:p>
    <w:p w14:paraId="12C3F978">
      <w:pPr>
        <w:pStyle w:val="11"/>
        <w:rPr>
          <w:b/>
          <w:sz w:val="20"/>
        </w:rPr>
      </w:pPr>
    </w:p>
    <w:p w14:paraId="4473DC3D">
      <w:pPr>
        <w:pStyle w:val="11"/>
        <w:rPr>
          <w:b/>
          <w:sz w:val="20"/>
        </w:rPr>
      </w:pPr>
    </w:p>
    <w:p w14:paraId="0ADA26BD">
      <w:pPr>
        <w:pStyle w:val="11"/>
        <w:rPr>
          <w:b/>
          <w:sz w:val="20"/>
        </w:rPr>
      </w:pPr>
    </w:p>
    <w:p w14:paraId="491A9EAF">
      <w:pPr>
        <w:pStyle w:val="11"/>
        <w:rPr>
          <w:b/>
          <w:sz w:val="20"/>
        </w:rPr>
      </w:pPr>
    </w:p>
    <w:p w14:paraId="1E2CAAD5">
      <w:pPr>
        <w:pStyle w:val="11"/>
        <w:spacing w:before="8"/>
        <w:rPr>
          <w:b/>
          <w:sz w:val="17"/>
        </w:rPr>
      </w:pPr>
      <w:r>
        <w:pict>
          <v:group id="_x0000_s2292" o:spid="_x0000_s2292" o:spt="203" style="position:absolute;left:0pt;margin-left:56pt;margin-top:12.3pt;height:21.75pt;width:495.75pt;mso-position-horizontal-relative:page;mso-wrap-distance-bottom:0pt;mso-wrap-distance-top:0pt;z-index:-251252736;mso-width-relative:page;mso-height-relative:page;" coordorigin="1120,247" coordsize="9915,435">
            <o:lock v:ext="edit"/>
            <v:shape id="_x0000_s2293" o:spid="_x0000_s2293" style="position:absolute;left:1120;top:247;height:35;width:9835;" filled="f" stroked="t" coordorigin="1120,247" coordsize="9835,35" path="m1120,282l10955,282m1120,247l10955,247e">
              <v:path arrowok="t"/>
              <v:fill on="f" focussize="0,0"/>
              <v:stroke weight="0.05pt" color="#000000"/>
              <v:imagedata o:title=""/>
              <o:lock v:ext="edit"/>
            </v:shape>
            <v:rect id="_x0000_s2294" o:spid="_x0000_s2294" o:spt="1" style="position:absolute;left:10350;top:281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295" o:spid="_x0000_s2295" o:spt="202" type="#_x0000_t202" style="position:absolute;left:1120;top:246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440F80C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296" o:spid="_x0000_s2296" o:spt="202" type="#_x0000_t202" style="position:absolute;left:10360;top:274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5ABEBEA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2BB23A76">
      <w:pPr>
        <w:pStyle w:val="11"/>
        <w:spacing w:before="6"/>
        <w:rPr>
          <w:b/>
          <w:sz w:val="21"/>
        </w:rPr>
      </w:pPr>
    </w:p>
    <w:p w14:paraId="7B4D3921">
      <w:pPr>
        <w:pStyle w:val="6"/>
        <w:rPr>
          <w:rFonts w:ascii="Arial MT"/>
        </w:rPr>
      </w:pPr>
      <w:r>
        <w:rPr>
          <w:rFonts w:ascii="Arial MT"/>
        </w:rPr>
        <w:t>142</w:t>
      </w:r>
    </w:p>
    <w:p w14:paraId="5B432E59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225638A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297" o:spid="_x0000_s2297" style="position:absolute;left:0pt;margin-left:24pt;margin-top:23.95pt;height:744.25pt;width:564.25pt;mso-position-horizontal-relative:page;mso-position-vertical-relative:page;z-index:-25141452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9.1</w:t>
      </w:r>
      <w:r>
        <w:rPr>
          <w:b/>
          <w:w w:val="105"/>
          <w:sz w:val="22"/>
        </w:rPr>
        <w:tab/>
      </w:r>
      <w:r>
        <w:rPr>
          <w:b/>
          <w:w w:val="95"/>
          <w:sz w:val="22"/>
        </w:rPr>
        <w:t>Date:</w:t>
      </w:r>
      <w:r>
        <w:rPr>
          <w:b/>
          <w:spacing w:val="22"/>
          <w:w w:val="95"/>
          <w:sz w:val="22"/>
        </w:rPr>
        <w:t xml:space="preserve"> </w:t>
      </w:r>
      <w:r>
        <w:rPr>
          <w:b/>
          <w:w w:val="95"/>
          <w:sz w:val="22"/>
        </w:rPr>
        <w:t>29/05/2024</w:t>
      </w:r>
    </w:p>
    <w:p w14:paraId="3BBCF3CD">
      <w:pPr>
        <w:pStyle w:val="11"/>
        <w:spacing w:before="3"/>
        <w:rPr>
          <w:b/>
          <w:sz w:val="24"/>
        </w:rPr>
      </w:pPr>
    </w:p>
    <w:p w14:paraId="3511960E">
      <w:pPr>
        <w:tabs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spacing w:val="30"/>
          <w:w w:val="110"/>
          <w:sz w:val="22"/>
        </w:rPr>
        <w:t xml:space="preserve"> </w:t>
      </w:r>
      <w:r>
        <w:rPr>
          <w:b/>
          <w:w w:val="110"/>
          <w:sz w:val="22"/>
        </w:rPr>
        <w:t>231401013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2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2AEA191B">
      <w:pPr>
        <w:pStyle w:val="11"/>
        <w:spacing w:before="10"/>
        <w:rPr>
          <w:b/>
          <w:sz w:val="27"/>
        </w:rPr>
      </w:pPr>
      <w:r>
        <w:pict>
          <v:line id="_x0000_s2298" o:spid="_x0000_s2298" o:spt="20" style="position:absolute;left:0pt;margin-left:72pt;margin-top:19.25pt;height:-0.75pt;width:474pt;mso-position-horizontal-relative:page;mso-wrap-distance-bottom:0pt;mso-wrap-distance-top:0pt;z-index:-25125171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5CD84E0">
      <w:pPr>
        <w:pStyle w:val="11"/>
        <w:spacing w:before="6"/>
        <w:rPr>
          <w:b/>
          <w:sz w:val="34"/>
        </w:rPr>
      </w:pPr>
    </w:p>
    <w:p w14:paraId="63486C4B">
      <w:pPr>
        <w:spacing w:before="0"/>
        <w:ind w:left="680" w:right="1183" w:firstLine="0"/>
        <w:jc w:val="center"/>
        <w:rPr>
          <w:b/>
          <w:sz w:val="36"/>
        </w:rPr>
      </w:pPr>
      <w:r>
        <w:rPr>
          <w:b/>
          <w:color w:val="001A1E"/>
          <w:sz w:val="36"/>
          <w:u w:val="thick" w:color="001A1E"/>
        </w:rPr>
        <w:t>Coin</w:t>
      </w:r>
      <w:r>
        <w:rPr>
          <w:b/>
          <w:color w:val="001A1E"/>
          <w:spacing w:val="-6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change</w:t>
      </w:r>
    </w:p>
    <w:p w14:paraId="5D997F45">
      <w:pPr>
        <w:spacing w:before="124" w:line="343" w:lineRule="auto"/>
        <w:ind w:left="1060" w:right="1392" w:firstLine="0"/>
        <w:jc w:val="left"/>
        <w:rPr>
          <w:sz w:val="24"/>
        </w:rPr>
      </w:pPr>
      <w:r>
        <w:rPr>
          <w:color w:val="001A1E"/>
          <w:sz w:val="24"/>
        </w:rPr>
        <w:t>complete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function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to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implement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coin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change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making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problem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i.e.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finding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minimum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coins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certain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denominations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that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add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up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to given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amount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money.</w:t>
      </w:r>
    </w:p>
    <w:p w14:paraId="096BB4E0">
      <w:pPr>
        <w:spacing w:before="0" w:line="279" w:lineRule="exact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only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available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coins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are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values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1,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2,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3,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4</w:t>
      </w:r>
    </w:p>
    <w:p w14:paraId="742E3906">
      <w:pPr>
        <w:spacing w:before="122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Input</w:t>
      </w:r>
      <w:r>
        <w:rPr>
          <w:b/>
          <w:color w:val="001A1E"/>
          <w:spacing w:val="-6"/>
          <w:sz w:val="24"/>
        </w:rPr>
        <w:t xml:space="preserve"> </w:t>
      </w:r>
      <w:r>
        <w:rPr>
          <w:b/>
          <w:color w:val="001A1E"/>
          <w:sz w:val="24"/>
        </w:rPr>
        <w:t>Format:</w:t>
      </w:r>
    </w:p>
    <w:p w14:paraId="567ED5FE">
      <w:pPr>
        <w:spacing w:before="121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Integer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input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from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stdin.</w:t>
      </w:r>
    </w:p>
    <w:p w14:paraId="58B1D06C">
      <w:pPr>
        <w:pStyle w:val="7"/>
        <w:spacing w:before="118"/>
      </w:pPr>
      <w:r>
        <w:rPr>
          <w:color w:val="001A1E"/>
        </w:rPr>
        <w:t>Output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Format:</w:t>
      </w:r>
    </w:p>
    <w:p w14:paraId="4887C859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return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minimum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coins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required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to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meet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given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target.</w:t>
      </w:r>
    </w:p>
    <w:p w14:paraId="4D42F117">
      <w:pPr>
        <w:pStyle w:val="7"/>
        <w:spacing w:before="122"/>
      </w:pPr>
      <w:r>
        <w:rPr>
          <w:color w:val="001A1E"/>
        </w:rPr>
        <w:t>Example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Input:</w:t>
      </w:r>
    </w:p>
    <w:p w14:paraId="1D166CF0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16</w:t>
      </w:r>
    </w:p>
    <w:p w14:paraId="7699973D">
      <w:pPr>
        <w:pStyle w:val="7"/>
        <w:spacing w:before="122"/>
      </w:pPr>
      <w:r>
        <w:rPr>
          <w:color w:val="001A1E"/>
        </w:rPr>
        <w:t>Output:</w:t>
      </w:r>
    </w:p>
    <w:p w14:paraId="2FEEB0DB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4</w:t>
      </w:r>
    </w:p>
    <w:p w14:paraId="799E55A2">
      <w:pPr>
        <w:pStyle w:val="7"/>
        <w:spacing w:before="122"/>
      </w:pPr>
      <w:r>
        <w:rPr>
          <w:color w:val="001A1E"/>
        </w:rPr>
        <w:t>Explanation:</w:t>
      </w:r>
    </w:p>
    <w:p w14:paraId="0A2684BC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We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need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only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4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coins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value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4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each</w:t>
      </w:r>
    </w:p>
    <w:p w14:paraId="453AD513">
      <w:pPr>
        <w:pStyle w:val="7"/>
        <w:spacing w:before="117"/>
      </w:pPr>
      <w:r>
        <w:rPr>
          <w:color w:val="001A1E"/>
        </w:rPr>
        <w:t>Example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Input:</w:t>
      </w:r>
    </w:p>
    <w:p w14:paraId="7D91F60F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25</w:t>
      </w:r>
    </w:p>
    <w:p w14:paraId="4E977E53">
      <w:pPr>
        <w:pStyle w:val="7"/>
        <w:spacing w:before="117"/>
      </w:pPr>
      <w:r>
        <w:rPr>
          <w:color w:val="001A1E"/>
        </w:rPr>
        <w:t>Output:</w:t>
      </w:r>
    </w:p>
    <w:p w14:paraId="07406BF8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7</w:t>
      </w:r>
    </w:p>
    <w:p w14:paraId="4455A24F">
      <w:pPr>
        <w:pStyle w:val="7"/>
        <w:spacing w:before="122"/>
      </w:pPr>
      <w:r>
        <w:rPr>
          <w:color w:val="001A1E"/>
        </w:rPr>
        <w:t>Explanation:</w:t>
      </w:r>
    </w:p>
    <w:p w14:paraId="36090C33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We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need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6 coins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4 value,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and 1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coin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1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value</w:t>
      </w:r>
    </w:p>
    <w:p w14:paraId="5F40DF36">
      <w:pPr>
        <w:pStyle w:val="11"/>
        <w:rPr>
          <w:sz w:val="20"/>
        </w:rPr>
      </w:pPr>
    </w:p>
    <w:p w14:paraId="113D6334">
      <w:pPr>
        <w:pStyle w:val="11"/>
        <w:rPr>
          <w:sz w:val="20"/>
        </w:rPr>
      </w:pPr>
    </w:p>
    <w:p w14:paraId="49DFF0C7">
      <w:pPr>
        <w:pStyle w:val="11"/>
        <w:rPr>
          <w:sz w:val="20"/>
        </w:rPr>
      </w:pPr>
    </w:p>
    <w:p w14:paraId="7AE87911">
      <w:pPr>
        <w:pStyle w:val="11"/>
        <w:rPr>
          <w:sz w:val="20"/>
        </w:rPr>
      </w:pPr>
    </w:p>
    <w:p w14:paraId="7A7769C0">
      <w:pPr>
        <w:pStyle w:val="11"/>
        <w:rPr>
          <w:sz w:val="20"/>
        </w:rPr>
      </w:pPr>
    </w:p>
    <w:p w14:paraId="78BAFB53">
      <w:pPr>
        <w:pStyle w:val="11"/>
        <w:rPr>
          <w:sz w:val="20"/>
        </w:rPr>
      </w:pPr>
    </w:p>
    <w:p w14:paraId="7EF210B8">
      <w:pPr>
        <w:pStyle w:val="11"/>
        <w:rPr>
          <w:sz w:val="20"/>
        </w:rPr>
      </w:pPr>
    </w:p>
    <w:p w14:paraId="5819D875">
      <w:pPr>
        <w:pStyle w:val="11"/>
        <w:rPr>
          <w:sz w:val="20"/>
        </w:rPr>
      </w:pPr>
    </w:p>
    <w:p w14:paraId="29034143">
      <w:pPr>
        <w:pStyle w:val="11"/>
        <w:rPr>
          <w:sz w:val="20"/>
        </w:rPr>
      </w:pPr>
    </w:p>
    <w:p w14:paraId="72C45A93">
      <w:pPr>
        <w:pStyle w:val="11"/>
        <w:rPr>
          <w:sz w:val="20"/>
        </w:rPr>
      </w:pPr>
    </w:p>
    <w:p w14:paraId="2CE00D56">
      <w:pPr>
        <w:pStyle w:val="11"/>
        <w:rPr>
          <w:sz w:val="20"/>
        </w:rPr>
      </w:pPr>
    </w:p>
    <w:p w14:paraId="1A4CC5E6">
      <w:pPr>
        <w:pStyle w:val="11"/>
        <w:rPr>
          <w:sz w:val="20"/>
        </w:rPr>
      </w:pPr>
    </w:p>
    <w:p w14:paraId="01374FA8">
      <w:pPr>
        <w:pStyle w:val="11"/>
        <w:rPr>
          <w:sz w:val="20"/>
        </w:rPr>
      </w:pPr>
    </w:p>
    <w:p w14:paraId="6EA8CC7F">
      <w:pPr>
        <w:pStyle w:val="11"/>
        <w:spacing w:before="10"/>
        <w:rPr>
          <w:sz w:val="16"/>
        </w:rPr>
      </w:pPr>
      <w:r>
        <w:pict>
          <v:group id="_x0000_s2299" o:spid="_x0000_s2299" o:spt="203" style="position:absolute;left:0pt;margin-left:56pt;margin-top:11.85pt;height:21.75pt;width:495.75pt;mso-position-horizontal-relative:page;mso-wrap-distance-bottom:0pt;mso-wrap-distance-top:0pt;z-index:-251251712;mso-width-relative:page;mso-height-relative:page;" coordorigin="1120,238" coordsize="9915,435">
            <o:lock v:ext="edit"/>
            <v:shape id="_x0000_s2300" o:spid="_x0000_s2300" style="position:absolute;left:1120;top:238;height:35;width:9835;" filled="f" stroked="t" coordorigin="1120,238" coordsize="9835,35" path="m1120,273l10955,273m1120,238l10955,238e">
              <v:path arrowok="t"/>
              <v:fill on="f" focussize="0,0"/>
              <v:stroke weight="0.05pt" color="#000000"/>
              <v:imagedata o:title=""/>
              <o:lock v:ext="edit"/>
            </v:shape>
            <v:rect id="_x0000_s2301" o:spid="_x0000_s2301" o:spt="1" style="position:absolute;left:10350;top:272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02" o:spid="_x0000_s2302" o:spt="202" type="#_x0000_t202" style="position:absolute;left:1120;top:237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D28D849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03" o:spid="_x0000_s2303" o:spt="202" type="#_x0000_t202" style="position:absolute;left:10360;top:265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559C32C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6B1A4288">
      <w:pPr>
        <w:pStyle w:val="11"/>
        <w:spacing w:before="6"/>
        <w:rPr>
          <w:sz w:val="21"/>
        </w:rPr>
      </w:pPr>
    </w:p>
    <w:p w14:paraId="66283D90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143</w:t>
      </w:r>
    </w:p>
    <w:p w14:paraId="61743E86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38A1F01">
      <w:pPr>
        <w:pStyle w:val="11"/>
        <w:rPr>
          <w:rFonts w:ascii="Arial MT"/>
          <w:sz w:val="20"/>
        </w:rPr>
      </w:pPr>
      <w:r>
        <w:pict>
          <v:shape id="_x0000_s2304" o:spid="_x0000_s2304" style="position:absolute;left:0pt;margin-left:24pt;margin-top:23.95pt;height:744.25pt;width:564.25pt;mso-position-horizontal-relative:page;mso-position-vertical-relative:page;z-index:-25141350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075C305">
      <w:pPr>
        <w:pStyle w:val="11"/>
        <w:spacing w:before="9"/>
        <w:rPr>
          <w:rFonts w:ascii="Arial MT"/>
        </w:rPr>
      </w:pPr>
    </w:p>
    <w:p w14:paraId="61C7F1FA">
      <w:pPr>
        <w:pStyle w:val="7"/>
        <w:spacing w:before="1"/>
      </w:pPr>
      <w:r>
        <w:t>For</w:t>
      </w:r>
      <w:r>
        <w:rPr>
          <w:spacing w:val="-2"/>
        </w:rPr>
        <w:t xml:space="preserve"> </w:t>
      </w:r>
      <w:r>
        <w:t>example:</w:t>
      </w:r>
    </w:p>
    <w:p w14:paraId="72F9D04A">
      <w:pPr>
        <w:pStyle w:val="11"/>
        <w:spacing w:before="2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26"/>
        <w:gridCol w:w="894"/>
      </w:tblGrid>
      <w:tr w14:paraId="3DE0543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5" w:hRule="atLeast"/>
        </w:trPr>
        <w:tc>
          <w:tcPr>
            <w:tcW w:w="2526" w:type="dxa"/>
            <w:shd w:val="clear" w:color="auto" w:fill="F8F8FF"/>
          </w:tcPr>
          <w:p w14:paraId="4C60AEA9">
            <w:pPr>
              <w:pStyle w:val="15"/>
              <w:spacing w:before="98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Test</w:t>
            </w:r>
          </w:p>
        </w:tc>
        <w:tc>
          <w:tcPr>
            <w:tcW w:w="894" w:type="dxa"/>
            <w:shd w:val="clear" w:color="auto" w:fill="F8F8FF"/>
          </w:tcPr>
          <w:p w14:paraId="1855256F">
            <w:pPr>
              <w:pStyle w:val="15"/>
              <w:spacing w:before="98"/>
              <w:ind w:left="1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Result</w:t>
            </w:r>
          </w:p>
        </w:tc>
      </w:tr>
      <w:tr w14:paraId="14D85FD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2526" w:type="dxa"/>
            <w:shd w:val="clear" w:color="auto" w:fill="F5F5F5"/>
          </w:tcPr>
          <w:p w14:paraId="7120830D">
            <w:pPr>
              <w:pStyle w:val="15"/>
              <w:spacing w:before="93"/>
              <w:ind w:left="69"/>
              <w:rPr>
                <w:rFonts w:ascii="Cambria"/>
                <w:sz w:val="24"/>
              </w:rPr>
            </w:pPr>
            <w:r>
              <w:rPr>
                <w:rFonts w:ascii="Cambria"/>
                <w:color w:val="1D2024"/>
                <w:spacing w:val="-25"/>
                <w:sz w:val="24"/>
                <w:shd w:val="clear" w:color="auto" w:fill="E4E4E4"/>
              </w:rPr>
              <w:t xml:space="preserve"> </w:t>
            </w:r>
            <w:r>
              <w:rPr>
                <w:rFonts w:ascii="Cambria"/>
                <w:color w:val="1D2024"/>
                <w:sz w:val="24"/>
                <w:shd w:val="clear" w:color="auto" w:fill="E4E4E4"/>
              </w:rPr>
              <w:t>print(coinChange(16))</w:t>
            </w:r>
          </w:p>
        </w:tc>
        <w:tc>
          <w:tcPr>
            <w:tcW w:w="894" w:type="dxa"/>
            <w:shd w:val="clear" w:color="auto" w:fill="F5F5F5"/>
          </w:tcPr>
          <w:p w14:paraId="56E00C31">
            <w:pPr>
              <w:pStyle w:val="15"/>
              <w:tabs>
                <w:tab w:val="left" w:pos="776"/>
              </w:tabs>
              <w:spacing w:before="93"/>
              <w:ind w:left="1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color w:val="1D2024"/>
                <w:spacing w:val="-25"/>
                <w:sz w:val="24"/>
                <w:shd w:val="clear" w:color="auto" w:fill="E4E4E4"/>
              </w:rPr>
              <w:t xml:space="preserve"> </w:t>
            </w:r>
            <w:r>
              <w:rPr>
                <w:rFonts w:ascii="Cambria"/>
                <w:color w:val="1D2024"/>
                <w:sz w:val="24"/>
                <w:shd w:val="clear" w:color="auto" w:fill="E4E4E4"/>
              </w:rPr>
              <w:t>4</w:t>
            </w:r>
            <w:r>
              <w:rPr>
                <w:rFonts w:ascii="Cambria"/>
                <w:color w:val="1D2024"/>
                <w:sz w:val="24"/>
                <w:shd w:val="clear" w:color="auto" w:fill="E4E4E4"/>
              </w:rPr>
              <w:tab/>
            </w:r>
          </w:p>
        </w:tc>
      </w:tr>
    </w:tbl>
    <w:p w14:paraId="15DB0183">
      <w:pPr>
        <w:pStyle w:val="11"/>
        <w:spacing w:before="7"/>
        <w:rPr>
          <w:b/>
          <w:sz w:val="34"/>
        </w:rPr>
      </w:pPr>
    </w:p>
    <w:p w14:paraId="1F26707C">
      <w:pPr>
        <w:spacing w:before="0"/>
        <w:ind w:left="1060" w:right="0" w:firstLine="0"/>
        <w:jc w:val="left"/>
        <w:rPr>
          <w:b/>
          <w:sz w:val="24"/>
        </w:rPr>
      </w:pPr>
      <w:r>
        <w:rPr>
          <w:b/>
          <w:sz w:val="24"/>
        </w:rPr>
        <w:t>Program:</w:t>
      </w:r>
    </w:p>
    <w:p w14:paraId="664653F8">
      <w:pPr>
        <w:spacing w:before="117"/>
        <w:ind w:left="1060" w:right="0" w:firstLine="0"/>
        <w:jc w:val="left"/>
        <w:rPr>
          <w:sz w:val="24"/>
        </w:rPr>
      </w:pPr>
      <w:r>
        <w:rPr>
          <w:sz w:val="24"/>
        </w:rPr>
        <w:t>def</w:t>
      </w:r>
      <w:r>
        <w:rPr>
          <w:spacing w:val="-3"/>
          <w:sz w:val="24"/>
        </w:rPr>
        <w:t xml:space="preserve"> </w:t>
      </w:r>
      <w:r>
        <w:rPr>
          <w:sz w:val="24"/>
        </w:rPr>
        <w:t>coinChange(n):</w:t>
      </w:r>
    </w:p>
    <w:p w14:paraId="5371A56C">
      <w:pPr>
        <w:spacing w:before="122" w:line="343" w:lineRule="auto"/>
        <w:ind w:left="1271" w:right="7784" w:firstLine="0"/>
        <w:jc w:val="left"/>
        <w:rPr>
          <w:sz w:val="24"/>
        </w:rPr>
      </w:pPr>
      <w:r>
        <w:rPr>
          <w:sz w:val="24"/>
        </w:rPr>
        <w:t>dp = [float('inf')] * (n + 1)</w:t>
      </w:r>
      <w:r>
        <w:rPr>
          <w:spacing w:val="-51"/>
          <w:sz w:val="24"/>
        </w:rPr>
        <w:t xml:space="preserve"> </w:t>
      </w:r>
      <w:r>
        <w:rPr>
          <w:sz w:val="24"/>
        </w:rPr>
        <w:t>dp[0]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</w:p>
    <w:p w14:paraId="4E6CAEA1">
      <w:pPr>
        <w:spacing w:before="0" w:line="279" w:lineRule="exact"/>
        <w:ind w:left="1271" w:right="0" w:firstLine="0"/>
        <w:jc w:val="left"/>
        <w:rPr>
          <w:sz w:val="24"/>
        </w:rPr>
      </w:pPr>
      <w:r>
        <w:rPr>
          <w:sz w:val="24"/>
        </w:rPr>
        <w:t>coins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[1,</w:t>
      </w:r>
      <w:r>
        <w:rPr>
          <w:spacing w:val="-2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2"/>
          <w:sz w:val="24"/>
        </w:rPr>
        <w:t xml:space="preserve"> </w:t>
      </w:r>
      <w:r>
        <w:rPr>
          <w:sz w:val="24"/>
        </w:rPr>
        <w:t>4]</w:t>
      </w:r>
    </w:p>
    <w:p w14:paraId="51DC6D8E">
      <w:pPr>
        <w:pStyle w:val="11"/>
        <w:rPr>
          <w:sz w:val="28"/>
        </w:rPr>
      </w:pPr>
    </w:p>
    <w:p w14:paraId="3D389F0A">
      <w:pPr>
        <w:spacing w:before="192" w:line="343" w:lineRule="auto"/>
        <w:ind w:left="1482" w:right="8091" w:hanging="212"/>
        <w:jc w:val="left"/>
        <w:rPr>
          <w:sz w:val="24"/>
        </w:rPr>
      </w:pPr>
      <w:r>
        <w:rPr>
          <w:sz w:val="24"/>
        </w:rPr>
        <w:t>for i in range(1, n + 1):</w:t>
      </w:r>
      <w:r>
        <w:rPr>
          <w:spacing w:val="-50"/>
          <w:sz w:val="24"/>
        </w:rPr>
        <w:t xml:space="preserve"> </w:t>
      </w:r>
      <w:r>
        <w:rPr>
          <w:sz w:val="24"/>
        </w:rPr>
        <w:t>for coin</w:t>
      </w:r>
      <w:r>
        <w:rPr>
          <w:spacing w:val="-1"/>
          <w:sz w:val="24"/>
        </w:rPr>
        <w:t xml:space="preserve"> </w:t>
      </w:r>
      <w:r>
        <w:rPr>
          <w:sz w:val="24"/>
        </w:rPr>
        <w:t>in coins:</w:t>
      </w:r>
    </w:p>
    <w:p w14:paraId="0BF86975">
      <w:pPr>
        <w:spacing w:before="2"/>
        <w:ind w:left="169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 - coin &gt;=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0343D630">
      <w:pPr>
        <w:spacing w:before="117"/>
        <w:ind w:left="1905" w:right="0" w:firstLine="0"/>
        <w:jc w:val="left"/>
        <w:rPr>
          <w:sz w:val="24"/>
        </w:rPr>
      </w:pPr>
      <w:r>
        <w:rPr>
          <w:sz w:val="24"/>
        </w:rPr>
        <w:t>dp[i]</w:t>
      </w:r>
      <w:r>
        <w:rPr>
          <w:spacing w:val="-4"/>
          <w:sz w:val="24"/>
        </w:rPr>
        <w:t xml:space="preserve"> </w:t>
      </w:r>
      <w:r>
        <w:rPr>
          <w:sz w:val="24"/>
        </w:rPr>
        <w:t>= min(dp[i],</w:t>
      </w:r>
      <w:r>
        <w:rPr>
          <w:spacing w:val="-2"/>
          <w:sz w:val="24"/>
        </w:rPr>
        <w:t xml:space="preserve"> </w:t>
      </w:r>
      <w:r>
        <w:rPr>
          <w:sz w:val="24"/>
        </w:rPr>
        <w:t>dp[i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coin]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1)</w:t>
      </w:r>
    </w:p>
    <w:p w14:paraId="7FDF2236">
      <w:pPr>
        <w:pStyle w:val="11"/>
        <w:rPr>
          <w:sz w:val="28"/>
        </w:rPr>
      </w:pPr>
    </w:p>
    <w:p w14:paraId="186EB830">
      <w:pPr>
        <w:spacing w:before="197"/>
        <w:ind w:left="1271" w:right="0" w:firstLine="0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375285</wp:posOffset>
            </wp:positionV>
            <wp:extent cx="4238625" cy="828675"/>
            <wp:effectExtent l="0" t="0" r="0" b="0"/>
            <wp:wrapTopAndBottom/>
            <wp:docPr id="12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19.pn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dp[n]</w:t>
      </w:r>
    </w:p>
    <w:p w14:paraId="5A1476FB">
      <w:pPr>
        <w:pStyle w:val="11"/>
        <w:rPr>
          <w:sz w:val="20"/>
        </w:rPr>
      </w:pPr>
    </w:p>
    <w:p w14:paraId="0566B704">
      <w:pPr>
        <w:pStyle w:val="11"/>
        <w:rPr>
          <w:sz w:val="20"/>
        </w:rPr>
      </w:pPr>
    </w:p>
    <w:p w14:paraId="2A6B0B39">
      <w:pPr>
        <w:pStyle w:val="11"/>
        <w:rPr>
          <w:sz w:val="20"/>
        </w:rPr>
      </w:pPr>
    </w:p>
    <w:p w14:paraId="2A55640B">
      <w:pPr>
        <w:pStyle w:val="11"/>
        <w:rPr>
          <w:sz w:val="20"/>
        </w:rPr>
      </w:pPr>
    </w:p>
    <w:p w14:paraId="031EF398">
      <w:pPr>
        <w:pStyle w:val="11"/>
        <w:rPr>
          <w:sz w:val="20"/>
        </w:rPr>
      </w:pPr>
    </w:p>
    <w:p w14:paraId="1D772D23">
      <w:pPr>
        <w:pStyle w:val="11"/>
        <w:rPr>
          <w:sz w:val="20"/>
        </w:rPr>
      </w:pPr>
    </w:p>
    <w:p w14:paraId="5A56AAAD">
      <w:pPr>
        <w:pStyle w:val="11"/>
        <w:rPr>
          <w:sz w:val="20"/>
        </w:rPr>
      </w:pPr>
    </w:p>
    <w:p w14:paraId="662DDF26">
      <w:pPr>
        <w:pStyle w:val="11"/>
        <w:rPr>
          <w:sz w:val="20"/>
        </w:rPr>
      </w:pPr>
    </w:p>
    <w:p w14:paraId="60EC6EA5">
      <w:pPr>
        <w:pStyle w:val="11"/>
        <w:rPr>
          <w:sz w:val="20"/>
        </w:rPr>
      </w:pPr>
    </w:p>
    <w:p w14:paraId="644CDACC">
      <w:pPr>
        <w:pStyle w:val="11"/>
        <w:rPr>
          <w:sz w:val="20"/>
        </w:rPr>
      </w:pPr>
    </w:p>
    <w:p w14:paraId="44CEF31D">
      <w:pPr>
        <w:pStyle w:val="11"/>
        <w:rPr>
          <w:sz w:val="20"/>
        </w:rPr>
      </w:pPr>
    </w:p>
    <w:p w14:paraId="190716E6">
      <w:pPr>
        <w:pStyle w:val="11"/>
        <w:rPr>
          <w:sz w:val="20"/>
        </w:rPr>
      </w:pPr>
    </w:p>
    <w:p w14:paraId="32C4E370">
      <w:pPr>
        <w:pStyle w:val="11"/>
        <w:rPr>
          <w:sz w:val="20"/>
        </w:rPr>
      </w:pPr>
    </w:p>
    <w:p w14:paraId="595F0078">
      <w:pPr>
        <w:pStyle w:val="11"/>
        <w:rPr>
          <w:sz w:val="20"/>
        </w:rPr>
      </w:pPr>
    </w:p>
    <w:p w14:paraId="5A96CA10">
      <w:pPr>
        <w:pStyle w:val="11"/>
        <w:rPr>
          <w:sz w:val="20"/>
        </w:rPr>
      </w:pPr>
    </w:p>
    <w:p w14:paraId="65C064B7">
      <w:pPr>
        <w:pStyle w:val="11"/>
        <w:rPr>
          <w:sz w:val="20"/>
        </w:rPr>
      </w:pPr>
    </w:p>
    <w:p w14:paraId="79CC1148">
      <w:pPr>
        <w:pStyle w:val="11"/>
        <w:spacing w:before="9"/>
        <w:rPr>
          <w:sz w:val="12"/>
        </w:rPr>
      </w:pPr>
      <w:r>
        <w:pict>
          <v:group id="_x0000_s2305" o:spid="_x0000_s2305" o:spt="203" style="position:absolute;left:0pt;margin-left:56pt;margin-top:9.5pt;height:21.75pt;width:495.75pt;mso-position-horizontal-relative:page;mso-wrap-distance-bottom:0pt;mso-wrap-distance-top:0pt;z-index:-251250688;mso-width-relative:page;mso-height-relative:page;" coordorigin="1120,190" coordsize="9915,435">
            <o:lock v:ext="edit"/>
            <v:shape id="_x0000_s2306" o:spid="_x0000_s2306" style="position:absolute;left:1120;top:190;height:35;width:9835;" filled="f" stroked="t" coordorigin="1120,191" coordsize="9835,35" path="m1120,226l10955,226m1120,191l10955,191e">
              <v:path arrowok="t"/>
              <v:fill on="f" focussize="0,0"/>
              <v:stroke weight="0.05pt" color="#000000"/>
              <v:imagedata o:title=""/>
              <o:lock v:ext="edit"/>
            </v:shape>
            <v:rect id="_x0000_s2307" o:spid="_x0000_s2307" o:spt="1" style="position:absolute;left:10350;top:22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08" o:spid="_x0000_s2308" o:spt="202" type="#_x0000_t202" style="position:absolute;left:1120;top:19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C696386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09" o:spid="_x0000_s2309" o:spt="202" type="#_x0000_t202" style="position:absolute;left:10360;top:21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CFFF22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01FC640E">
      <w:pPr>
        <w:pStyle w:val="11"/>
        <w:spacing w:before="3"/>
        <w:rPr>
          <w:sz w:val="29"/>
        </w:rPr>
      </w:pPr>
    </w:p>
    <w:p w14:paraId="4992508A">
      <w:pPr>
        <w:pStyle w:val="6"/>
        <w:spacing w:before="0"/>
        <w:rPr>
          <w:rFonts w:ascii="Arial MT"/>
        </w:rPr>
      </w:pPr>
      <w:r>
        <w:rPr>
          <w:rFonts w:ascii="Arial MT"/>
        </w:rPr>
        <w:t>144</w:t>
      </w:r>
    </w:p>
    <w:p w14:paraId="5626AE8B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8D77804">
      <w:pPr>
        <w:pStyle w:val="7"/>
        <w:tabs>
          <w:tab w:val="left" w:pos="2500"/>
          <w:tab w:val="left" w:pos="3221"/>
          <w:tab w:val="left" w:pos="7542"/>
        </w:tabs>
        <w:spacing w:before="82"/>
      </w:pPr>
      <w:r>
        <w:pict>
          <v:shape id="_x0000_s2310" o:spid="_x0000_s2310" style="position:absolute;left:0pt;margin-left:24pt;margin-top:23.95pt;height:744.25pt;width:564.25pt;mso-position-horizontal-relative:page;mso-position-vertical-relative:page;z-index:-25141248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Ex.</w:t>
      </w:r>
      <w:r>
        <w:rPr>
          <w:spacing w:val="-1"/>
        </w:rPr>
        <w:t xml:space="preserve"> </w:t>
      </w:r>
      <w:r>
        <w:t>No.</w:t>
      </w:r>
      <w:r>
        <w:tab/>
      </w:r>
      <w:r>
        <w:t>:</w:t>
      </w:r>
      <w:r>
        <w:tab/>
      </w:r>
      <w:r>
        <w:t>9.2</w:t>
      </w:r>
      <w:r>
        <w:tab/>
      </w:r>
      <w:r>
        <w:t>Date:</w:t>
      </w:r>
      <w:r>
        <w:rPr>
          <w:spacing w:val="-3"/>
        </w:rPr>
        <w:t xml:space="preserve"> </w:t>
      </w:r>
      <w:r>
        <w:t>29/05/2024</w:t>
      </w:r>
    </w:p>
    <w:p w14:paraId="3AB4B908">
      <w:pPr>
        <w:pStyle w:val="11"/>
        <w:spacing w:before="11"/>
        <w:rPr>
          <w:b/>
        </w:rPr>
      </w:pPr>
    </w:p>
    <w:p w14:paraId="6E316290">
      <w:pPr>
        <w:tabs>
          <w:tab w:val="left" w:pos="754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sz w:val="24"/>
        </w:rPr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 231401013</w:t>
      </w:r>
      <w:r>
        <w:rPr>
          <w:b/>
          <w:sz w:val="24"/>
        </w:rPr>
        <w:tab/>
      </w:r>
      <w:r>
        <w:rPr>
          <w:b/>
          <w:w w:val="105"/>
          <w:sz w:val="24"/>
        </w:rPr>
        <w:t>Name:</w:t>
      </w:r>
      <w:r>
        <w:rPr>
          <w:b/>
          <w:spacing w:val="43"/>
          <w:w w:val="105"/>
          <w:sz w:val="24"/>
        </w:rPr>
        <w:t xml:space="preserve"> </w:t>
      </w:r>
      <w:r>
        <w:rPr>
          <w:b/>
          <w:w w:val="105"/>
          <w:sz w:val="22"/>
        </w:rPr>
        <w:t xml:space="preserve">ARCHITHA. </w:t>
      </w:r>
      <w:r>
        <w:rPr>
          <w:b/>
          <w:spacing w:val="14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6492EDEF">
      <w:pPr>
        <w:pStyle w:val="11"/>
        <w:spacing w:before="5"/>
        <w:rPr>
          <w:b/>
          <w:sz w:val="27"/>
        </w:rPr>
      </w:pPr>
      <w:r>
        <w:pict>
          <v:line id="_x0000_s2311" o:spid="_x0000_s2311" o:spt="20" style="position:absolute;left:0pt;margin-left:72pt;margin-top:19.05pt;height:-0.75pt;width:474pt;mso-position-horizontal-relative:page;mso-wrap-distance-bottom:0pt;mso-wrap-distance-top:0pt;z-index:-25124966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1B0C3F9">
      <w:pPr>
        <w:pStyle w:val="11"/>
        <w:spacing w:before="1"/>
        <w:rPr>
          <w:b/>
          <w:sz w:val="36"/>
        </w:rPr>
      </w:pPr>
    </w:p>
    <w:p w14:paraId="3EBF73F3">
      <w:pPr>
        <w:spacing w:before="0"/>
        <w:ind w:left="263" w:right="1183" w:firstLine="0"/>
        <w:jc w:val="center"/>
        <w:rPr>
          <w:b/>
          <w:sz w:val="36"/>
        </w:rPr>
      </w:pPr>
      <w:r>
        <w:rPr>
          <w:b/>
          <w:color w:val="001A1E"/>
          <w:sz w:val="36"/>
          <w:u w:val="thick" w:color="001A1E"/>
        </w:rPr>
        <w:t>Difference</w:t>
      </w:r>
      <w:r>
        <w:rPr>
          <w:b/>
          <w:color w:val="001A1E"/>
          <w:spacing w:val="-1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sum</w:t>
      </w:r>
    </w:p>
    <w:p w14:paraId="0255CDC9">
      <w:pPr>
        <w:pStyle w:val="11"/>
        <w:rPr>
          <w:b/>
          <w:sz w:val="20"/>
        </w:rPr>
      </w:pPr>
    </w:p>
    <w:p w14:paraId="3DE7E934">
      <w:pPr>
        <w:pStyle w:val="11"/>
        <w:spacing w:before="1"/>
        <w:rPr>
          <w:b/>
          <w:sz w:val="16"/>
        </w:rPr>
      </w:pPr>
    </w:p>
    <w:p w14:paraId="6D555D4D">
      <w:pPr>
        <w:spacing w:before="100" w:line="343" w:lineRule="auto"/>
        <w:ind w:left="1060" w:right="1392" w:firstLine="0"/>
        <w:jc w:val="left"/>
        <w:rPr>
          <w:sz w:val="24"/>
        </w:rPr>
      </w:pPr>
      <w:r>
        <w:rPr>
          <w:color w:val="001A1E"/>
          <w:sz w:val="24"/>
        </w:rPr>
        <w:t>Given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number with maximum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100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digits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input,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find 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difference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between</w:t>
      </w:r>
      <w:r>
        <w:rPr>
          <w:color w:val="001A1E"/>
          <w:spacing w:val="7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sum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odd and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even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position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digits.</w:t>
      </w:r>
    </w:p>
    <w:p w14:paraId="7BADA810">
      <w:pPr>
        <w:spacing w:before="2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Input</w:t>
      </w:r>
      <w:r>
        <w:rPr>
          <w:b/>
          <w:color w:val="001A1E"/>
          <w:spacing w:val="-6"/>
          <w:sz w:val="24"/>
        </w:rPr>
        <w:t xml:space="preserve"> </w:t>
      </w:r>
      <w:r>
        <w:rPr>
          <w:b/>
          <w:color w:val="001A1E"/>
          <w:sz w:val="24"/>
        </w:rPr>
        <w:t>Format:</w:t>
      </w:r>
    </w:p>
    <w:p w14:paraId="3C340E13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Take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number in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form 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String from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stdin.</w:t>
      </w:r>
    </w:p>
    <w:p w14:paraId="09E6F454">
      <w:pPr>
        <w:pStyle w:val="7"/>
        <w:spacing w:before="122"/>
      </w:pPr>
      <w:r>
        <w:rPr>
          <w:color w:val="001A1E"/>
        </w:rPr>
        <w:t>Output</w:t>
      </w:r>
      <w:r>
        <w:rPr>
          <w:color w:val="001A1E"/>
          <w:spacing w:val="-5"/>
        </w:rPr>
        <w:t xml:space="preserve"> </w:t>
      </w:r>
      <w:r>
        <w:rPr>
          <w:color w:val="001A1E"/>
        </w:rPr>
        <w:t>Format:</w:t>
      </w:r>
    </w:p>
    <w:p w14:paraId="45ABD535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Print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difference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between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sum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even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and odd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digits</w:t>
      </w:r>
    </w:p>
    <w:p w14:paraId="21F72180">
      <w:pPr>
        <w:pStyle w:val="7"/>
        <w:spacing w:before="122"/>
      </w:pPr>
      <w:r>
        <w:rPr>
          <w:color w:val="001A1E"/>
        </w:rPr>
        <w:t>Example</w:t>
      </w:r>
      <w:r>
        <w:rPr>
          <w:color w:val="001A1E"/>
          <w:spacing w:val="-1"/>
        </w:rPr>
        <w:t xml:space="preserve"> </w:t>
      </w:r>
      <w:r>
        <w:rPr>
          <w:color w:val="001A1E"/>
        </w:rPr>
        <w:t>input:</w:t>
      </w:r>
    </w:p>
    <w:p w14:paraId="6DB4B3FA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1453</w:t>
      </w:r>
    </w:p>
    <w:p w14:paraId="6AA3367D">
      <w:pPr>
        <w:pStyle w:val="7"/>
        <w:spacing w:before="117"/>
      </w:pPr>
      <w:r>
        <w:rPr>
          <w:color w:val="001A1E"/>
        </w:rPr>
        <w:t>Output:</w:t>
      </w:r>
    </w:p>
    <w:p w14:paraId="15934884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1</w:t>
      </w:r>
    </w:p>
    <w:p w14:paraId="5C787A1B">
      <w:pPr>
        <w:pStyle w:val="7"/>
        <w:spacing w:before="122"/>
      </w:pPr>
      <w:r>
        <w:rPr>
          <w:color w:val="001A1E"/>
        </w:rPr>
        <w:t>Explanation:</w:t>
      </w:r>
    </w:p>
    <w:p w14:paraId="3FB620B3">
      <w:pPr>
        <w:spacing w:before="117" w:line="343" w:lineRule="auto"/>
        <w:ind w:left="1060" w:right="6996" w:firstLine="0"/>
        <w:jc w:val="left"/>
        <w:rPr>
          <w:sz w:val="24"/>
        </w:rPr>
      </w:pPr>
      <w:r>
        <w:rPr>
          <w:color w:val="001A1E"/>
          <w:sz w:val="24"/>
        </w:rPr>
        <w:t>Here, sum of even digits is 4 + 3 = 7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sum of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odd digits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1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+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5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=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6.</w:t>
      </w:r>
    </w:p>
    <w:p w14:paraId="5F541F44">
      <w:pPr>
        <w:spacing w:before="0" w:line="279" w:lineRule="exact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Difference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1.</w:t>
      </w:r>
    </w:p>
    <w:p w14:paraId="4A171229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Note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that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we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are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always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taking absolute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difference</w:t>
      </w:r>
    </w:p>
    <w:p w14:paraId="72FB79AC">
      <w:pPr>
        <w:pStyle w:val="11"/>
        <w:rPr>
          <w:sz w:val="28"/>
        </w:rPr>
      </w:pPr>
    </w:p>
    <w:p w14:paraId="19D31986">
      <w:pPr>
        <w:spacing w:before="192"/>
        <w:ind w:left="10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example:</w:t>
      </w: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93"/>
        <w:gridCol w:w="893"/>
      </w:tblGrid>
      <w:tr w14:paraId="4B1FBD1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3093" w:type="dxa"/>
            <w:shd w:val="clear" w:color="auto" w:fill="F8F8FF"/>
          </w:tcPr>
          <w:p w14:paraId="0D327E4A">
            <w:pPr>
              <w:pStyle w:val="15"/>
              <w:spacing w:before="98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Test</w:t>
            </w:r>
          </w:p>
        </w:tc>
        <w:tc>
          <w:tcPr>
            <w:tcW w:w="893" w:type="dxa"/>
            <w:shd w:val="clear" w:color="auto" w:fill="F8F8FF"/>
          </w:tcPr>
          <w:p w14:paraId="1FB693A6">
            <w:pPr>
              <w:pStyle w:val="15"/>
              <w:spacing w:before="98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Result</w:t>
            </w:r>
          </w:p>
        </w:tc>
      </w:tr>
      <w:tr w14:paraId="37CAB47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3093" w:type="dxa"/>
            <w:shd w:val="clear" w:color="auto" w:fill="F5F5F5"/>
          </w:tcPr>
          <w:p w14:paraId="2010E7D1">
            <w:pPr>
              <w:pStyle w:val="15"/>
              <w:spacing w:before="93"/>
              <w:ind w:left="69"/>
              <w:rPr>
                <w:rFonts w:ascii="Cambria"/>
                <w:sz w:val="24"/>
              </w:rPr>
            </w:pPr>
            <w:r>
              <w:rPr>
                <w:rFonts w:ascii="Cambria"/>
                <w:color w:val="1D2024"/>
                <w:spacing w:val="-25"/>
                <w:sz w:val="24"/>
                <w:shd w:val="clear" w:color="auto" w:fill="E4E4E4"/>
              </w:rPr>
              <w:t xml:space="preserve"> </w:t>
            </w:r>
            <w:r>
              <w:rPr>
                <w:rFonts w:ascii="Cambria"/>
                <w:color w:val="1D2024"/>
                <w:sz w:val="24"/>
                <w:shd w:val="clear" w:color="auto" w:fill="E4E4E4"/>
              </w:rPr>
              <w:t>print(differenceSum(1453))</w:t>
            </w:r>
          </w:p>
        </w:tc>
        <w:tc>
          <w:tcPr>
            <w:tcW w:w="893" w:type="dxa"/>
            <w:shd w:val="clear" w:color="auto" w:fill="F5F5F5"/>
          </w:tcPr>
          <w:p w14:paraId="60268C99">
            <w:pPr>
              <w:pStyle w:val="15"/>
              <w:spacing w:before="93"/>
              <w:ind w:left="97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</w:tr>
    </w:tbl>
    <w:p w14:paraId="405872AB">
      <w:pPr>
        <w:pStyle w:val="11"/>
        <w:rPr>
          <w:b/>
          <w:sz w:val="20"/>
        </w:rPr>
      </w:pPr>
    </w:p>
    <w:p w14:paraId="7EA63815">
      <w:pPr>
        <w:pStyle w:val="11"/>
        <w:rPr>
          <w:b/>
          <w:sz w:val="20"/>
        </w:rPr>
      </w:pPr>
    </w:p>
    <w:p w14:paraId="4DE191DF">
      <w:pPr>
        <w:pStyle w:val="11"/>
        <w:rPr>
          <w:b/>
          <w:sz w:val="20"/>
        </w:rPr>
      </w:pPr>
    </w:p>
    <w:p w14:paraId="75E968B9">
      <w:pPr>
        <w:pStyle w:val="11"/>
        <w:rPr>
          <w:b/>
          <w:sz w:val="20"/>
        </w:rPr>
      </w:pPr>
    </w:p>
    <w:p w14:paraId="26F4FC49">
      <w:pPr>
        <w:pStyle w:val="11"/>
        <w:rPr>
          <w:b/>
          <w:sz w:val="20"/>
        </w:rPr>
      </w:pPr>
    </w:p>
    <w:p w14:paraId="5A2B6071">
      <w:pPr>
        <w:pStyle w:val="11"/>
        <w:rPr>
          <w:b/>
          <w:sz w:val="20"/>
        </w:rPr>
      </w:pPr>
    </w:p>
    <w:p w14:paraId="66E3B3FC">
      <w:pPr>
        <w:pStyle w:val="11"/>
        <w:rPr>
          <w:b/>
          <w:sz w:val="20"/>
        </w:rPr>
      </w:pPr>
    </w:p>
    <w:p w14:paraId="108F67F3">
      <w:pPr>
        <w:pStyle w:val="11"/>
        <w:rPr>
          <w:b/>
          <w:sz w:val="20"/>
        </w:rPr>
      </w:pPr>
    </w:p>
    <w:p w14:paraId="790D8BA0">
      <w:pPr>
        <w:pStyle w:val="11"/>
        <w:rPr>
          <w:b/>
          <w:sz w:val="20"/>
        </w:rPr>
      </w:pPr>
    </w:p>
    <w:p w14:paraId="26707F3D">
      <w:pPr>
        <w:pStyle w:val="11"/>
        <w:spacing w:before="2"/>
        <w:rPr>
          <w:b/>
          <w:sz w:val="18"/>
        </w:rPr>
      </w:pPr>
      <w:r>
        <w:pict>
          <v:group id="_x0000_s2312" o:spid="_x0000_s2312" o:spt="203" style="position:absolute;left:0pt;margin-left:56pt;margin-top:12.65pt;height:21.75pt;width:495.75pt;mso-position-horizontal-relative:page;mso-wrap-distance-bottom:0pt;mso-wrap-distance-top:0pt;z-index:-251249664;mso-width-relative:page;mso-height-relative:page;" coordorigin="1120,254" coordsize="9915,435">
            <o:lock v:ext="edit"/>
            <v:shape id="_x0000_s2313" o:spid="_x0000_s2313" style="position:absolute;left:1120;top:254;height:35;width:9835;" filled="f" stroked="t" coordorigin="1120,254" coordsize="9835,35" path="m1120,289l10955,289m1120,254l10955,254e">
              <v:path arrowok="t"/>
              <v:fill on="f" focussize="0,0"/>
              <v:stroke weight="0.05pt" color="#000000"/>
              <v:imagedata o:title=""/>
              <o:lock v:ext="edit"/>
            </v:shape>
            <v:rect id="_x0000_s2314" o:spid="_x0000_s2314" o:spt="1" style="position:absolute;left:10350;top:28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15" o:spid="_x0000_s2315" o:spt="202" type="#_x0000_t202" style="position:absolute;left:1120;top:253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B51BBF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16" o:spid="_x0000_s2316" o:spt="202" type="#_x0000_t202" style="position:absolute;left:10360;top:28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9A2C605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5A84069A">
      <w:pPr>
        <w:pStyle w:val="11"/>
        <w:spacing w:before="3"/>
        <w:rPr>
          <w:b/>
          <w:sz w:val="29"/>
        </w:rPr>
      </w:pPr>
    </w:p>
    <w:p w14:paraId="20AC6C24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145</w:t>
      </w:r>
    </w:p>
    <w:p w14:paraId="44022AB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BFA8093">
      <w:pPr>
        <w:pStyle w:val="7"/>
        <w:spacing w:before="82"/>
      </w:pPr>
      <w:r>
        <w:pict>
          <v:shape id="_x0000_s2317" o:spid="_x0000_s2317" style="position:absolute;left:0pt;margin-left:24pt;margin-top:23.95pt;height:744.25pt;width:564.25pt;mso-position-horizontal-relative:page;mso-position-vertical-relative:page;z-index:-25141145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Program:</w:t>
      </w:r>
    </w:p>
    <w:p w14:paraId="4BFA4D3D">
      <w:pPr>
        <w:pStyle w:val="11"/>
        <w:rPr>
          <w:b/>
          <w:sz w:val="28"/>
        </w:rPr>
      </w:pPr>
    </w:p>
    <w:p w14:paraId="37B8E0CE">
      <w:pPr>
        <w:spacing w:before="193" w:line="340" w:lineRule="auto"/>
        <w:ind w:left="1271" w:right="8362" w:hanging="212"/>
        <w:jc w:val="left"/>
        <w:rPr>
          <w:sz w:val="24"/>
        </w:rPr>
      </w:pPr>
      <w:r>
        <w:rPr>
          <w:spacing w:val="-1"/>
          <w:sz w:val="24"/>
        </w:rPr>
        <w:t xml:space="preserve">def </w:t>
      </w:r>
      <w:r>
        <w:rPr>
          <w:sz w:val="24"/>
        </w:rPr>
        <w:t>differenceSum(n):</w:t>
      </w:r>
      <w:r>
        <w:rPr>
          <w:spacing w:val="-50"/>
          <w:sz w:val="24"/>
        </w:rPr>
        <w:t xml:space="preserve"> </w:t>
      </w:r>
      <w:r>
        <w:rPr>
          <w:sz w:val="24"/>
        </w:rPr>
        <w:t>num_str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str(n)</w:t>
      </w:r>
    </w:p>
    <w:p w14:paraId="7E215734">
      <w:pPr>
        <w:spacing w:before="166" w:line="280" w:lineRule="exact"/>
        <w:ind w:left="1271" w:right="0" w:firstLine="0"/>
        <w:jc w:val="left"/>
        <w:rPr>
          <w:sz w:val="24"/>
        </w:rPr>
      </w:pPr>
      <w:r>
        <w:rPr>
          <w:sz w:val="24"/>
        </w:rPr>
        <w:t>sum_even</w:t>
      </w:r>
      <w:r>
        <w:rPr>
          <w:spacing w:val="-3"/>
          <w:sz w:val="24"/>
        </w:rPr>
        <w:t xml:space="preserve"> </w:t>
      </w:r>
      <w:r>
        <w:rPr>
          <w:sz w:val="24"/>
        </w:rPr>
        <w:t>= 0</w:t>
      </w:r>
    </w:p>
    <w:p w14:paraId="76A41874">
      <w:pPr>
        <w:spacing w:before="0" w:line="280" w:lineRule="exact"/>
        <w:ind w:left="1271" w:right="0" w:firstLine="0"/>
        <w:jc w:val="left"/>
        <w:rPr>
          <w:sz w:val="24"/>
        </w:rPr>
      </w:pPr>
      <w:r>
        <w:rPr>
          <w:sz w:val="24"/>
        </w:rPr>
        <w:t>sum_odd</w:t>
      </w:r>
      <w:r>
        <w:rPr>
          <w:spacing w:val="-1"/>
          <w:sz w:val="24"/>
        </w:rPr>
        <w:t xml:space="preserve"> </w:t>
      </w:r>
      <w:r>
        <w:rPr>
          <w:sz w:val="24"/>
        </w:rPr>
        <w:t>= 0</w:t>
      </w:r>
    </w:p>
    <w:p w14:paraId="4114963B">
      <w:pPr>
        <w:pStyle w:val="11"/>
        <w:spacing w:before="6"/>
        <w:rPr>
          <w:sz w:val="24"/>
        </w:rPr>
      </w:pPr>
    </w:p>
    <w:p w14:paraId="5A26D62A">
      <w:pPr>
        <w:spacing w:before="0" w:line="237" w:lineRule="auto"/>
        <w:ind w:left="1482" w:right="7494" w:hanging="212"/>
        <w:jc w:val="left"/>
        <w:rPr>
          <w:sz w:val="24"/>
        </w:rPr>
      </w:pPr>
      <w:r>
        <w:rPr>
          <w:sz w:val="24"/>
        </w:rPr>
        <w:t>for i in range(len(num_str)):</w:t>
      </w:r>
      <w:r>
        <w:rPr>
          <w:spacing w:val="-50"/>
          <w:sz w:val="24"/>
        </w:rPr>
        <w:t xml:space="preserve"> </w:t>
      </w:r>
      <w:r>
        <w:rPr>
          <w:sz w:val="24"/>
        </w:rPr>
        <w:t>digit</w:t>
      </w:r>
      <w:r>
        <w:rPr>
          <w:spacing w:val="-1"/>
          <w:sz w:val="24"/>
        </w:rPr>
        <w:t xml:space="preserve"> </w:t>
      </w:r>
      <w:r>
        <w:rPr>
          <w:sz w:val="24"/>
        </w:rPr>
        <w:t>= int(num_str[i])</w:t>
      </w:r>
    </w:p>
    <w:p w14:paraId="1F4B0D9B">
      <w:pPr>
        <w:spacing w:before="5" w:line="237" w:lineRule="auto"/>
        <w:ind w:left="1694" w:right="8126" w:hanging="212"/>
        <w:jc w:val="left"/>
        <w:rPr>
          <w:sz w:val="24"/>
        </w:rPr>
      </w:pPr>
      <w:r>
        <w:rPr>
          <w:sz w:val="24"/>
        </w:rPr>
        <w:t>if i % 2 == 0:</w:t>
      </w:r>
      <w:r>
        <w:rPr>
          <w:spacing w:val="1"/>
          <w:sz w:val="24"/>
        </w:rPr>
        <w:t xml:space="preserve"> </w:t>
      </w:r>
      <w:r>
        <w:rPr>
          <w:sz w:val="24"/>
        </w:rPr>
        <w:t>sum_even</w:t>
      </w:r>
      <w:r>
        <w:rPr>
          <w:spacing w:val="-7"/>
          <w:sz w:val="24"/>
        </w:rPr>
        <w:t xml:space="preserve"> </w:t>
      </w:r>
      <w:r>
        <w:rPr>
          <w:sz w:val="24"/>
        </w:rPr>
        <w:t>+=</w:t>
      </w:r>
      <w:r>
        <w:rPr>
          <w:spacing w:val="-5"/>
          <w:sz w:val="24"/>
        </w:rPr>
        <w:t xml:space="preserve"> </w:t>
      </w:r>
      <w:r>
        <w:rPr>
          <w:sz w:val="24"/>
        </w:rPr>
        <w:t>digit</w:t>
      </w:r>
    </w:p>
    <w:p w14:paraId="303BFCD1">
      <w:pPr>
        <w:spacing w:before="2"/>
        <w:ind w:left="1482" w:right="0" w:firstLine="0"/>
        <w:jc w:val="left"/>
        <w:rPr>
          <w:sz w:val="24"/>
        </w:rPr>
      </w:pPr>
      <w:r>
        <w:rPr>
          <w:sz w:val="24"/>
        </w:rPr>
        <w:t>else:</w:t>
      </w:r>
    </w:p>
    <w:p w14:paraId="1F6FDC89">
      <w:pPr>
        <w:spacing w:before="2"/>
        <w:ind w:left="1694" w:right="0" w:firstLine="0"/>
        <w:jc w:val="left"/>
        <w:rPr>
          <w:sz w:val="24"/>
        </w:rPr>
      </w:pPr>
      <w:r>
        <w:rPr>
          <w:sz w:val="24"/>
        </w:rPr>
        <w:t>sum_odd +=</w:t>
      </w:r>
      <w:r>
        <w:rPr>
          <w:spacing w:val="-4"/>
          <w:sz w:val="24"/>
        </w:rPr>
        <w:t xml:space="preserve"> </w:t>
      </w:r>
      <w:r>
        <w:rPr>
          <w:sz w:val="24"/>
        </w:rPr>
        <w:t>digit</w:t>
      </w:r>
    </w:p>
    <w:p w14:paraId="113C476E">
      <w:pPr>
        <w:pStyle w:val="11"/>
        <w:spacing w:before="11"/>
      </w:pPr>
    </w:p>
    <w:p w14:paraId="0F6424A8">
      <w:pPr>
        <w:spacing w:before="0"/>
        <w:ind w:left="1271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abs(sum_even -</w:t>
      </w:r>
      <w:r>
        <w:rPr>
          <w:spacing w:val="-2"/>
          <w:sz w:val="24"/>
        </w:rPr>
        <w:t xml:space="preserve"> </w:t>
      </w:r>
      <w:r>
        <w:rPr>
          <w:sz w:val="24"/>
        </w:rPr>
        <w:t>sum_odd)</w:t>
      </w:r>
    </w:p>
    <w:p w14:paraId="3417D006">
      <w:pPr>
        <w:pStyle w:val="11"/>
        <w:rPr>
          <w:sz w:val="20"/>
        </w:rPr>
      </w:pPr>
    </w:p>
    <w:p w14:paraId="591ABA76">
      <w:pPr>
        <w:pStyle w:val="11"/>
        <w:rPr>
          <w:sz w:val="20"/>
        </w:rPr>
      </w:pPr>
    </w:p>
    <w:p w14:paraId="1CA6A2E8">
      <w:pPr>
        <w:pStyle w:val="11"/>
        <w:rPr>
          <w:sz w:val="20"/>
        </w:rPr>
      </w:pPr>
    </w:p>
    <w:p w14:paraId="7E3B5C37">
      <w:pPr>
        <w:pStyle w:val="11"/>
        <w:spacing w:before="2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100330</wp:posOffset>
            </wp:positionV>
            <wp:extent cx="4629150" cy="819150"/>
            <wp:effectExtent l="0" t="0" r="0" b="0"/>
            <wp:wrapTopAndBottom/>
            <wp:docPr id="12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0.pn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A6756">
      <w:pPr>
        <w:pStyle w:val="11"/>
        <w:rPr>
          <w:sz w:val="20"/>
        </w:rPr>
      </w:pPr>
    </w:p>
    <w:p w14:paraId="0EC7CEC0">
      <w:pPr>
        <w:pStyle w:val="11"/>
        <w:rPr>
          <w:sz w:val="20"/>
        </w:rPr>
      </w:pPr>
    </w:p>
    <w:p w14:paraId="1DECDD78">
      <w:pPr>
        <w:pStyle w:val="11"/>
        <w:rPr>
          <w:sz w:val="20"/>
        </w:rPr>
      </w:pPr>
    </w:p>
    <w:p w14:paraId="07F225D0">
      <w:pPr>
        <w:pStyle w:val="11"/>
        <w:rPr>
          <w:sz w:val="20"/>
        </w:rPr>
      </w:pPr>
    </w:p>
    <w:p w14:paraId="75072EE9">
      <w:pPr>
        <w:pStyle w:val="11"/>
        <w:rPr>
          <w:sz w:val="20"/>
        </w:rPr>
      </w:pPr>
    </w:p>
    <w:p w14:paraId="38FBD814">
      <w:pPr>
        <w:pStyle w:val="11"/>
        <w:rPr>
          <w:sz w:val="20"/>
        </w:rPr>
      </w:pPr>
    </w:p>
    <w:p w14:paraId="20B1042F">
      <w:pPr>
        <w:pStyle w:val="11"/>
        <w:rPr>
          <w:sz w:val="20"/>
        </w:rPr>
      </w:pPr>
    </w:p>
    <w:p w14:paraId="439785BA">
      <w:pPr>
        <w:pStyle w:val="11"/>
        <w:rPr>
          <w:sz w:val="20"/>
        </w:rPr>
      </w:pPr>
    </w:p>
    <w:p w14:paraId="0693D7EF">
      <w:pPr>
        <w:pStyle w:val="11"/>
        <w:rPr>
          <w:sz w:val="20"/>
        </w:rPr>
      </w:pPr>
    </w:p>
    <w:p w14:paraId="288A1D18">
      <w:pPr>
        <w:pStyle w:val="11"/>
        <w:rPr>
          <w:sz w:val="20"/>
        </w:rPr>
      </w:pPr>
    </w:p>
    <w:p w14:paraId="770530E0">
      <w:pPr>
        <w:pStyle w:val="11"/>
        <w:rPr>
          <w:sz w:val="20"/>
        </w:rPr>
      </w:pPr>
    </w:p>
    <w:p w14:paraId="1CEDEFBD">
      <w:pPr>
        <w:pStyle w:val="11"/>
        <w:rPr>
          <w:sz w:val="20"/>
        </w:rPr>
      </w:pPr>
    </w:p>
    <w:p w14:paraId="112D186D">
      <w:pPr>
        <w:pStyle w:val="11"/>
        <w:rPr>
          <w:sz w:val="20"/>
        </w:rPr>
      </w:pPr>
    </w:p>
    <w:p w14:paraId="3A078047">
      <w:pPr>
        <w:pStyle w:val="11"/>
        <w:rPr>
          <w:sz w:val="20"/>
        </w:rPr>
      </w:pPr>
    </w:p>
    <w:p w14:paraId="67EBA75B">
      <w:pPr>
        <w:pStyle w:val="11"/>
        <w:rPr>
          <w:sz w:val="20"/>
        </w:rPr>
      </w:pPr>
    </w:p>
    <w:p w14:paraId="01E4F1B1">
      <w:pPr>
        <w:pStyle w:val="11"/>
        <w:rPr>
          <w:sz w:val="20"/>
        </w:rPr>
      </w:pPr>
    </w:p>
    <w:p w14:paraId="1FC0DB74">
      <w:pPr>
        <w:pStyle w:val="11"/>
        <w:rPr>
          <w:sz w:val="20"/>
        </w:rPr>
      </w:pPr>
    </w:p>
    <w:p w14:paraId="3C776422">
      <w:pPr>
        <w:pStyle w:val="11"/>
        <w:rPr>
          <w:sz w:val="20"/>
        </w:rPr>
      </w:pPr>
    </w:p>
    <w:p w14:paraId="2F6ED9C0">
      <w:pPr>
        <w:pStyle w:val="11"/>
        <w:rPr>
          <w:sz w:val="20"/>
        </w:rPr>
      </w:pPr>
    </w:p>
    <w:p w14:paraId="2DB189FE">
      <w:pPr>
        <w:pStyle w:val="11"/>
        <w:rPr>
          <w:sz w:val="20"/>
        </w:rPr>
      </w:pPr>
    </w:p>
    <w:p w14:paraId="366B4307">
      <w:pPr>
        <w:pStyle w:val="11"/>
        <w:rPr>
          <w:sz w:val="20"/>
        </w:rPr>
      </w:pPr>
    </w:p>
    <w:p w14:paraId="4C24D43C">
      <w:pPr>
        <w:pStyle w:val="11"/>
        <w:rPr>
          <w:sz w:val="20"/>
        </w:rPr>
      </w:pPr>
    </w:p>
    <w:p w14:paraId="63ED8213">
      <w:pPr>
        <w:pStyle w:val="11"/>
        <w:rPr>
          <w:sz w:val="20"/>
        </w:rPr>
      </w:pPr>
    </w:p>
    <w:p w14:paraId="7986748F">
      <w:pPr>
        <w:pStyle w:val="11"/>
        <w:rPr>
          <w:sz w:val="20"/>
        </w:rPr>
      </w:pPr>
    </w:p>
    <w:p w14:paraId="7400D92B">
      <w:pPr>
        <w:pStyle w:val="11"/>
        <w:rPr>
          <w:sz w:val="22"/>
        </w:rPr>
      </w:pPr>
      <w:r>
        <w:pict>
          <v:group id="_x0000_s2318" o:spid="_x0000_s2318" o:spt="203" style="position:absolute;left:0pt;margin-left:56pt;margin-top:14.85pt;height:21.75pt;width:495.75pt;mso-position-horizontal-relative:page;mso-wrap-distance-bottom:0pt;mso-wrap-distance-top:0pt;z-index:-251248640;mso-width-relative:page;mso-height-relative:page;" coordorigin="1120,298" coordsize="9915,435">
            <o:lock v:ext="edit"/>
            <v:shape id="_x0000_s2319" o:spid="_x0000_s2319" style="position:absolute;left:1120;top:298;height:35;width:9835;" filled="f" stroked="t" coordorigin="1120,298" coordsize="9835,35" path="m1120,333l10955,333m1120,298l10955,298e">
              <v:path arrowok="t"/>
              <v:fill on="f" focussize="0,0"/>
              <v:stroke weight="0.05pt" color="#000000"/>
              <v:imagedata o:title=""/>
              <o:lock v:ext="edit"/>
            </v:shape>
            <v:rect id="_x0000_s2320" o:spid="_x0000_s2320" o:spt="1" style="position:absolute;left:10350;top:332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21" o:spid="_x0000_s2321" o:spt="202" type="#_x0000_t202" style="position:absolute;left:1120;top:297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9A5D1A8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22" o:spid="_x0000_s2322" o:spt="202" type="#_x0000_t202" style="position:absolute;left:10360;top:325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70B5E0D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0CA16B8A">
      <w:pPr>
        <w:pStyle w:val="11"/>
        <w:spacing w:before="6"/>
        <w:rPr>
          <w:sz w:val="21"/>
        </w:rPr>
      </w:pPr>
    </w:p>
    <w:p w14:paraId="3BEEC046">
      <w:pPr>
        <w:pStyle w:val="6"/>
        <w:rPr>
          <w:rFonts w:ascii="Arial MT"/>
        </w:rPr>
      </w:pPr>
      <w:r>
        <w:rPr>
          <w:rFonts w:ascii="Arial MT"/>
        </w:rPr>
        <w:t>146</w:t>
      </w:r>
    </w:p>
    <w:p w14:paraId="50A7EC5E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91B4050">
      <w:pPr>
        <w:pStyle w:val="7"/>
        <w:tabs>
          <w:tab w:val="left" w:pos="2500"/>
          <w:tab w:val="left" w:pos="3221"/>
          <w:tab w:val="left" w:pos="6822"/>
        </w:tabs>
        <w:spacing w:before="82"/>
      </w:pPr>
      <w:r>
        <w:pict>
          <v:shape id="_x0000_s2323" o:spid="_x0000_s2323" style="position:absolute;left:0pt;margin-left:24pt;margin-top:23.95pt;height:744.25pt;width:564.25pt;mso-position-horizontal-relative:page;mso-position-vertical-relative:page;z-index:-25141043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Ex.</w:t>
      </w:r>
      <w:r>
        <w:rPr>
          <w:spacing w:val="-1"/>
        </w:rPr>
        <w:t xml:space="preserve"> </w:t>
      </w:r>
      <w:r>
        <w:t>No.</w:t>
      </w:r>
      <w:r>
        <w:tab/>
      </w:r>
      <w:r>
        <w:t>:</w:t>
      </w:r>
      <w:r>
        <w:tab/>
      </w:r>
      <w:r>
        <w:t>9.3</w:t>
      </w:r>
      <w:r>
        <w:tab/>
      </w:r>
      <w:r>
        <w:t>Date:</w:t>
      </w:r>
      <w:r>
        <w:rPr>
          <w:spacing w:val="-3"/>
        </w:rPr>
        <w:t xml:space="preserve"> </w:t>
      </w:r>
      <w:r>
        <w:t>29/05/2024</w:t>
      </w:r>
    </w:p>
    <w:p w14:paraId="7AB9F74E">
      <w:pPr>
        <w:pStyle w:val="11"/>
        <w:spacing w:before="11"/>
        <w:rPr>
          <w:b/>
        </w:rPr>
      </w:pPr>
    </w:p>
    <w:p w14:paraId="2550898C">
      <w:pPr>
        <w:tabs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sz w:val="24"/>
        </w:rPr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231401013</w:t>
      </w:r>
      <w:r>
        <w:rPr>
          <w:b/>
          <w:sz w:val="24"/>
        </w:rPr>
        <w:tab/>
      </w:r>
      <w:r>
        <w:rPr>
          <w:b/>
          <w:w w:val="105"/>
          <w:sz w:val="24"/>
        </w:rPr>
        <w:t>Name:</w:t>
      </w:r>
      <w:r>
        <w:rPr>
          <w:b/>
          <w:spacing w:val="42"/>
          <w:w w:val="105"/>
          <w:sz w:val="24"/>
        </w:rPr>
        <w:t xml:space="preserve"> </w:t>
      </w:r>
      <w:r>
        <w:rPr>
          <w:b/>
          <w:w w:val="105"/>
          <w:sz w:val="22"/>
        </w:rPr>
        <w:t xml:space="preserve">ARCHITHA. </w:t>
      </w:r>
      <w:r>
        <w:rPr>
          <w:b/>
          <w:spacing w:val="15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06559DC6">
      <w:pPr>
        <w:pStyle w:val="11"/>
        <w:spacing w:before="5"/>
        <w:rPr>
          <w:b/>
          <w:sz w:val="27"/>
        </w:rPr>
      </w:pPr>
      <w:r>
        <w:pict>
          <v:line id="_x0000_s2324" o:spid="_x0000_s2324" o:spt="20" style="position:absolute;left:0pt;margin-left:72pt;margin-top:19.05pt;height:-0.75pt;width:474pt;mso-position-horizontal-relative:page;mso-wrap-distance-bottom:0pt;mso-wrap-distance-top:0pt;z-index:-25124761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5CB058F">
      <w:pPr>
        <w:pStyle w:val="11"/>
        <w:spacing w:before="1"/>
        <w:rPr>
          <w:b/>
          <w:sz w:val="36"/>
        </w:rPr>
      </w:pPr>
    </w:p>
    <w:p w14:paraId="14E109CD">
      <w:pPr>
        <w:spacing w:before="0"/>
        <w:ind w:left="2808" w:right="0" w:firstLine="0"/>
        <w:jc w:val="left"/>
        <w:rPr>
          <w:b/>
          <w:sz w:val="36"/>
        </w:rPr>
      </w:pPr>
      <w:r>
        <w:rPr>
          <w:b/>
          <w:color w:val="001A1E"/>
          <w:sz w:val="36"/>
          <w:u w:val="thick" w:color="001A1E"/>
        </w:rPr>
        <w:t>Automorphic</w:t>
      </w:r>
      <w:r>
        <w:rPr>
          <w:b/>
          <w:color w:val="001A1E"/>
          <w:spacing w:val="-3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number or</w:t>
      </w:r>
      <w:r>
        <w:rPr>
          <w:b/>
          <w:color w:val="001A1E"/>
          <w:spacing w:val="-5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not</w:t>
      </w:r>
    </w:p>
    <w:p w14:paraId="05099BAE">
      <w:pPr>
        <w:pStyle w:val="11"/>
        <w:rPr>
          <w:b/>
          <w:sz w:val="20"/>
        </w:rPr>
      </w:pPr>
    </w:p>
    <w:p w14:paraId="6CBE55AE">
      <w:pPr>
        <w:pStyle w:val="11"/>
        <w:spacing w:before="1"/>
        <w:rPr>
          <w:b/>
          <w:sz w:val="16"/>
        </w:rPr>
      </w:pPr>
    </w:p>
    <w:p w14:paraId="751BD557">
      <w:pPr>
        <w:spacing w:before="100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An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automorphic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number is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whose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square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ends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with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itself.</w:t>
      </w:r>
    </w:p>
    <w:p w14:paraId="7AAF3D0E">
      <w:pPr>
        <w:spacing w:before="122" w:line="343" w:lineRule="auto"/>
        <w:ind w:left="1060" w:right="1465" w:firstLine="0"/>
        <w:jc w:val="left"/>
        <w:rPr>
          <w:sz w:val="24"/>
        </w:rPr>
      </w:pPr>
      <w:r>
        <w:rPr>
          <w:color w:val="001A1E"/>
          <w:sz w:val="24"/>
        </w:rPr>
        <w:t>For example, 5 is an automorphic number because 5*5 =25. The last digit is 5 which same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as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given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number.</w:t>
      </w:r>
    </w:p>
    <w:p w14:paraId="1CE85DE5">
      <w:pPr>
        <w:spacing w:before="0" w:line="278" w:lineRule="exact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If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not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valid,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should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display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“Invalid input”.</w:t>
      </w:r>
    </w:p>
    <w:p w14:paraId="092EA790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If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it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automorphic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display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“Automorphic”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else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display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“Not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Automorphic”.</w:t>
      </w:r>
    </w:p>
    <w:p w14:paraId="2B836A7E">
      <w:pPr>
        <w:spacing w:before="117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Input</w:t>
      </w:r>
      <w:r>
        <w:rPr>
          <w:b/>
          <w:color w:val="001A1E"/>
          <w:spacing w:val="-6"/>
          <w:sz w:val="24"/>
        </w:rPr>
        <w:t xml:space="preserve"> </w:t>
      </w:r>
      <w:r>
        <w:rPr>
          <w:b/>
          <w:color w:val="001A1E"/>
          <w:sz w:val="24"/>
        </w:rPr>
        <w:t>Format:</w:t>
      </w:r>
    </w:p>
    <w:p w14:paraId="14C0ECFE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Take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Integer from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Stdin</w:t>
      </w:r>
    </w:p>
    <w:p w14:paraId="3F25F25A">
      <w:pPr>
        <w:spacing w:before="117"/>
        <w:ind w:left="1060" w:right="0" w:firstLine="0"/>
        <w:jc w:val="left"/>
        <w:rPr>
          <w:sz w:val="24"/>
        </w:rPr>
      </w:pPr>
      <w:r>
        <w:rPr>
          <w:b/>
          <w:color w:val="001A1E"/>
          <w:sz w:val="24"/>
        </w:rPr>
        <w:t>Output</w:t>
      </w:r>
      <w:r>
        <w:rPr>
          <w:b/>
          <w:color w:val="001A1E"/>
          <w:spacing w:val="-5"/>
          <w:sz w:val="24"/>
        </w:rPr>
        <w:t xml:space="preserve"> </w:t>
      </w:r>
      <w:r>
        <w:rPr>
          <w:b/>
          <w:color w:val="001A1E"/>
          <w:sz w:val="24"/>
        </w:rPr>
        <w:t>Format:</w:t>
      </w:r>
      <w:r>
        <w:rPr>
          <w:b/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Print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Automorphic</w:t>
      </w:r>
      <w:r>
        <w:rPr>
          <w:color w:val="001A1E"/>
          <w:spacing w:val="-8"/>
          <w:sz w:val="24"/>
        </w:rPr>
        <w:t xml:space="preserve"> </w:t>
      </w:r>
      <w:r>
        <w:rPr>
          <w:color w:val="001A1E"/>
          <w:sz w:val="24"/>
        </w:rPr>
        <w:t>if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given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number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Automorphic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number,otherwise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Not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Automorphic</w:t>
      </w:r>
    </w:p>
    <w:p w14:paraId="6538D42B">
      <w:pPr>
        <w:spacing w:before="124" w:line="343" w:lineRule="auto"/>
        <w:ind w:left="1060" w:right="7934" w:firstLine="0"/>
        <w:jc w:val="left"/>
        <w:rPr>
          <w:sz w:val="24"/>
        </w:rPr>
      </w:pPr>
      <w:r>
        <w:rPr>
          <w:b/>
          <w:color w:val="001A1E"/>
          <w:sz w:val="24"/>
        </w:rPr>
        <w:t>Example input:</w:t>
      </w:r>
      <w:r>
        <w:rPr>
          <w:b/>
          <w:color w:val="001A1E"/>
          <w:spacing w:val="2"/>
          <w:sz w:val="24"/>
        </w:rPr>
        <w:t xml:space="preserve"> </w:t>
      </w:r>
      <w:r>
        <w:rPr>
          <w:color w:val="001A1E"/>
          <w:sz w:val="24"/>
        </w:rPr>
        <w:t>5</w:t>
      </w:r>
      <w:r>
        <w:rPr>
          <w:color w:val="001A1E"/>
          <w:spacing w:val="1"/>
          <w:sz w:val="24"/>
        </w:rPr>
        <w:t xml:space="preserve"> </w:t>
      </w:r>
      <w:r>
        <w:rPr>
          <w:b/>
          <w:color w:val="001A1E"/>
          <w:sz w:val="24"/>
        </w:rPr>
        <w:t xml:space="preserve">Output: </w:t>
      </w:r>
      <w:r>
        <w:rPr>
          <w:color w:val="001A1E"/>
          <w:sz w:val="24"/>
        </w:rPr>
        <w:t>Automorphic</w:t>
      </w:r>
      <w:r>
        <w:rPr>
          <w:color w:val="001A1E"/>
          <w:spacing w:val="1"/>
          <w:sz w:val="24"/>
        </w:rPr>
        <w:t xml:space="preserve"> </w:t>
      </w:r>
      <w:r>
        <w:rPr>
          <w:b/>
          <w:color w:val="001A1E"/>
          <w:sz w:val="24"/>
        </w:rPr>
        <w:t>Example input:</w:t>
      </w:r>
      <w:r>
        <w:rPr>
          <w:b/>
          <w:color w:val="001A1E"/>
          <w:spacing w:val="2"/>
          <w:sz w:val="24"/>
        </w:rPr>
        <w:t xml:space="preserve"> </w:t>
      </w:r>
      <w:r>
        <w:rPr>
          <w:color w:val="001A1E"/>
          <w:sz w:val="24"/>
        </w:rPr>
        <w:t>25</w:t>
      </w:r>
      <w:r>
        <w:rPr>
          <w:color w:val="001A1E"/>
          <w:spacing w:val="1"/>
          <w:sz w:val="24"/>
        </w:rPr>
        <w:t xml:space="preserve"> </w:t>
      </w:r>
      <w:r>
        <w:rPr>
          <w:b/>
          <w:color w:val="001A1E"/>
          <w:sz w:val="24"/>
        </w:rPr>
        <w:t xml:space="preserve">Output: </w:t>
      </w:r>
      <w:r>
        <w:rPr>
          <w:color w:val="001A1E"/>
          <w:sz w:val="24"/>
        </w:rPr>
        <w:t>Automorphic</w:t>
      </w:r>
      <w:r>
        <w:rPr>
          <w:color w:val="001A1E"/>
          <w:spacing w:val="1"/>
          <w:sz w:val="24"/>
        </w:rPr>
        <w:t xml:space="preserve"> </w:t>
      </w:r>
      <w:r>
        <w:rPr>
          <w:b/>
          <w:color w:val="001A1E"/>
          <w:sz w:val="24"/>
        </w:rPr>
        <w:t>Example input</w:t>
      </w:r>
      <w:r>
        <w:rPr>
          <w:color w:val="001A1E"/>
          <w:sz w:val="24"/>
        </w:rPr>
        <w:t>: 7</w:t>
      </w:r>
      <w:r>
        <w:rPr>
          <w:color w:val="001A1E"/>
          <w:spacing w:val="1"/>
          <w:sz w:val="24"/>
        </w:rPr>
        <w:t xml:space="preserve"> </w:t>
      </w:r>
      <w:r>
        <w:rPr>
          <w:b/>
          <w:color w:val="001A1E"/>
          <w:sz w:val="24"/>
        </w:rPr>
        <w:t>Output:</w:t>
      </w:r>
      <w:r>
        <w:rPr>
          <w:b/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Not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Automorphic</w:t>
      </w:r>
    </w:p>
    <w:p w14:paraId="433BC4D8">
      <w:pPr>
        <w:pStyle w:val="11"/>
        <w:rPr>
          <w:sz w:val="28"/>
        </w:rPr>
      </w:pPr>
    </w:p>
    <w:p w14:paraId="3BC3EF3B">
      <w:pPr>
        <w:pStyle w:val="11"/>
        <w:spacing w:before="1"/>
        <w:rPr>
          <w:sz w:val="33"/>
        </w:rPr>
      </w:pPr>
    </w:p>
    <w:p w14:paraId="079ACD60">
      <w:pPr>
        <w:spacing w:before="1"/>
        <w:ind w:left="1060" w:right="0" w:firstLine="0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example:</w:t>
      </w:r>
    </w:p>
    <w:p w14:paraId="7CF28F6A">
      <w:pPr>
        <w:pStyle w:val="11"/>
        <w:spacing w:before="10"/>
        <w:rPr>
          <w:b/>
          <w:sz w:val="11"/>
        </w:rPr>
      </w:pPr>
      <w:r>
        <w:pict>
          <v:group id="_x0000_s2325" o:spid="_x0000_s2325" o:spt="203" style="position:absolute;left:0pt;margin-left:70.55pt;margin-top:8.9pt;height:66.65pt;width:242.95pt;mso-position-horizontal-relative:page;mso-wrap-distance-bottom:0pt;mso-wrap-distance-top:0pt;z-index:-251247616;mso-width-relative:page;mso-height-relative:page;" coordorigin="1411,178" coordsize="4859,1333">
            <o:lock v:ext="edit"/>
            <v:shape id="_x0000_s2326" o:spid="_x0000_s2326" o:spt="75" type="#_x0000_t75" style="position:absolute;left:1440;top:178;height:1333;width:4830;" filled="f" stroked="f" coordsize="21600,21600">
              <v:path/>
              <v:fill on="f" focussize="0,0"/>
              <v:stroke on="f"/>
              <v:imagedata r:id="rId122" o:title=""/>
              <o:lock v:ext="edit" aspectratio="t"/>
            </v:shape>
            <v:line id="_x0000_s2327" o:spid="_x0000_s2327" o:spt="20" style="position:absolute;left:1416;top:206;height:1176;width:24;" stroked="t" coordsize="21600,21600">
              <v:path arrowok="t"/>
              <v:fill focussize="0,0"/>
              <v:stroke weight="0.5pt" color="#4471C4"/>
              <v:imagedata o:title=""/>
              <o:lock v:ext="edit"/>
            </v:line>
            <w10:wrap type="topAndBottom"/>
          </v:group>
        </w:pict>
      </w:r>
    </w:p>
    <w:p w14:paraId="65395583">
      <w:pPr>
        <w:pStyle w:val="11"/>
        <w:rPr>
          <w:b/>
          <w:sz w:val="20"/>
        </w:rPr>
      </w:pPr>
    </w:p>
    <w:p w14:paraId="7E4BE162">
      <w:pPr>
        <w:pStyle w:val="11"/>
        <w:rPr>
          <w:b/>
          <w:sz w:val="20"/>
        </w:rPr>
      </w:pPr>
    </w:p>
    <w:p w14:paraId="1AD6FBCE">
      <w:pPr>
        <w:pStyle w:val="11"/>
        <w:rPr>
          <w:b/>
          <w:sz w:val="20"/>
        </w:rPr>
      </w:pPr>
    </w:p>
    <w:p w14:paraId="746B6026">
      <w:pPr>
        <w:pStyle w:val="11"/>
        <w:rPr>
          <w:b/>
          <w:sz w:val="20"/>
        </w:rPr>
      </w:pPr>
    </w:p>
    <w:p w14:paraId="3D8FAF73">
      <w:pPr>
        <w:pStyle w:val="11"/>
        <w:rPr>
          <w:b/>
          <w:sz w:val="20"/>
        </w:rPr>
      </w:pPr>
    </w:p>
    <w:p w14:paraId="62415B4B">
      <w:pPr>
        <w:pStyle w:val="11"/>
        <w:rPr>
          <w:b/>
          <w:sz w:val="20"/>
        </w:rPr>
      </w:pPr>
    </w:p>
    <w:p w14:paraId="5A8142BB">
      <w:pPr>
        <w:pStyle w:val="11"/>
        <w:rPr>
          <w:b/>
          <w:sz w:val="20"/>
        </w:rPr>
      </w:pPr>
    </w:p>
    <w:p w14:paraId="7F2F9212">
      <w:pPr>
        <w:pStyle w:val="11"/>
        <w:spacing w:before="1"/>
        <w:rPr>
          <w:b/>
          <w:sz w:val="18"/>
        </w:rPr>
      </w:pPr>
      <w:r>
        <w:pict>
          <v:group id="_x0000_s2328" o:spid="_x0000_s2328" o:spt="203" style="position:absolute;left:0pt;margin-left:56pt;margin-top:12.6pt;height:21.75pt;width:495.75pt;mso-position-horizontal-relative:page;mso-wrap-distance-bottom:0pt;mso-wrap-distance-top:0pt;z-index:-251246592;mso-width-relative:page;mso-height-relative:page;" coordorigin="1120,252" coordsize="9915,435">
            <o:lock v:ext="edit"/>
            <v:shape id="_x0000_s2329" o:spid="_x0000_s2329" style="position:absolute;left:1120;top:252;height:35;width:9835;" filled="f" stroked="t" coordorigin="1120,253" coordsize="9835,35" path="m1120,288l10955,288m1120,253l10955,253e">
              <v:path arrowok="t"/>
              <v:fill on="f" focussize="0,0"/>
              <v:stroke weight="0.05pt" color="#000000"/>
              <v:imagedata o:title=""/>
              <o:lock v:ext="edit"/>
            </v:shape>
            <v:rect id="_x0000_s2330" o:spid="_x0000_s2330" o:spt="1" style="position:absolute;left:10350;top:28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31" o:spid="_x0000_s2331" o:spt="202" type="#_x0000_t202" style="position:absolute;left:1120;top:25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1DF32C5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32" o:spid="_x0000_s2332" o:spt="202" type="#_x0000_t202" style="position:absolute;left:10360;top:28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822BD89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1E8D2F4E">
      <w:pPr>
        <w:pStyle w:val="11"/>
        <w:spacing w:before="6"/>
        <w:rPr>
          <w:b/>
          <w:sz w:val="21"/>
        </w:rPr>
      </w:pPr>
    </w:p>
    <w:p w14:paraId="5871E9A7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147</w:t>
      </w:r>
    </w:p>
    <w:p w14:paraId="72ADE8B7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EB41E54">
      <w:pPr>
        <w:pStyle w:val="7"/>
        <w:spacing w:before="82"/>
      </w:pPr>
      <w:r>
        <w:pict>
          <v:shape id="_x0000_s2333" o:spid="_x0000_s2333" style="position:absolute;left:0pt;margin-left:24pt;margin-top:23.95pt;height:744.25pt;width:564.25pt;mso-position-horizontal-relative:page;mso-position-vertical-relative:page;z-index:-25140940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Program:</w:t>
      </w:r>
    </w:p>
    <w:p w14:paraId="048CE22F">
      <w:pPr>
        <w:spacing w:before="185" w:line="393" w:lineRule="auto"/>
        <w:ind w:left="1271" w:right="8521" w:hanging="212"/>
        <w:jc w:val="left"/>
        <w:rPr>
          <w:sz w:val="24"/>
        </w:rPr>
      </w:pPr>
      <w:r>
        <w:rPr>
          <w:sz w:val="24"/>
        </w:rPr>
        <w:t>def automorphic(n):</w:t>
      </w:r>
      <w:r>
        <w:rPr>
          <w:spacing w:val="-50"/>
          <w:sz w:val="24"/>
        </w:rPr>
        <w:t xml:space="preserve"> </w:t>
      </w:r>
      <w:r>
        <w:rPr>
          <w:sz w:val="24"/>
        </w:rPr>
        <w:t>if n</w:t>
      </w:r>
      <w:r>
        <w:rPr>
          <w:spacing w:val="-1"/>
          <w:sz w:val="24"/>
        </w:rPr>
        <w:t xml:space="preserve"> </w:t>
      </w:r>
      <w:r>
        <w:rPr>
          <w:sz w:val="24"/>
        </w:rPr>
        <w:t>&lt;=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7B4CDF97">
      <w:pPr>
        <w:spacing w:before="4"/>
        <w:ind w:left="1482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"Invalid</w:t>
      </w:r>
      <w:r>
        <w:rPr>
          <w:spacing w:val="-2"/>
          <w:sz w:val="24"/>
        </w:rPr>
        <w:t xml:space="preserve"> </w:t>
      </w:r>
      <w:r>
        <w:rPr>
          <w:sz w:val="24"/>
        </w:rPr>
        <w:t>input"</w:t>
      </w:r>
    </w:p>
    <w:p w14:paraId="3AE71258">
      <w:pPr>
        <w:pStyle w:val="11"/>
        <w:rPr>
          <w:sz w:val="28"/>
        </w:rPr>
      </w:pPr>
    </w:p>
    <w:p w14:paraId="4F267893">
      <w:pPr>
        <w:pStyle w:val="11"/>
        <w:rPr>
          <w:sz w:val="27"/>
        </w:rPr>
      </w:pPr>
    </w:p>
    <w:p w14:paraId="132F1A8B">
      <w:pPr>
        <w:spacing w:before="0"/>
        <w:ind w:left="1271" w:right="0" w:firstLine="0"/>
        <w:jc w:val="left"/>
        <w:rPr>
          <w:sz w:val="24"/>
        </w:rPr>
      </w:pP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= n</w:t>
      </w:r>
      <w:r>
        <w:rPr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</w:p>
    <w:p w14:paraId="5DF83071">
      <w:pPr>
        <w:pStyle w:val="11"/>
        <w:rPr>
          <w:sz w:val="28"/>
        </w:rPr>
      </w:pPr>
    </w:p>
    <w:p w14:paraId="1BB868B6">
      <w:pPr>
        <w:pStyle w:val="11"/>
        <w:rPr>
          <w:sz w:val="27"/>
        </w:rPr>
      </w:pPr>
    </w:p>
    <w:p w14:paraId="5C92FF0D">
      <w:pPr>
        <w:spacing w:before="1" w:line="396" w:lineRule="auto"/>
        <w:ind w:left="1271" w:right="7167" w:firstLine="0"/>
        <w:jc w:val="left"/>
        <w:rPr>
          <w:sz w:val="24"/>
        </w:rPr>
      </w:pPr>
      <w:r>
        <w:rPr>
          <w:sz w:val="24"/>
        </w:rPr>
        <w:t>num_last_digit = n % 10</w:t>
      </w:r>
      <w:r>
        <w:rPr>
          <w:spacing w:val="1"/>
          <w:sz w:val="24"/>
        </w:rPr>
        <w:t xml:space="preserve"> </w:t>
      </w:r>
      <w:r>
        <w:rPr>
          <w:sz w:val="24"/>
        </w:rPr>
        <w:t>square_last_digit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5"/>
          <w:sz w:val="24"/>
        </w:rPr>
        <w:t xml:space="preserve"> </w:t>
      </w:r>
      <w:r>
        <w:rPr>
          <w:sz w:val="24"/>
        </w:rPr>
        <w:t>%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</w:p>
    <w:p w14:paraId="520D3742">
      <w:pPr>
        <w:pStyle w:val="11"/>
        <w:spacing w:before="6"/>
        <w:rPr>
          <w:sz w:val="39"/>
        </w:rPr>
      </w:pPr>
    </w:p>
    <w:p w14:paraId="5285EE34">
      <w:pPr>
        <w:spacing w:before="1" w:line="396" w:lineRule="auto"/>
        <w:ind w:left="1482" w:right="6574" w:hanging="212"/>
        <w:jc w:val="left"/>
        <w:rPr>
          <w:sz w:val="24"/>
        </w:rPr>
      </w:pPr>
      <w:r>
        <w:rPr>
          <w:sz w:val="24"/>
        </w:rPr>
        <w:t>if num_last_digit == square_last_digit:</w:t>
      </w:r>
      <w:r>
        <w:rPr>
          <w:spacing w:val="-50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"Automorphic"</w:t>
      </w:r>
    </w:p>
    <w:p w14:paraId="6A7A4066">
      <w:pPr>
        <w:spacing w:before="0" w:line="279" w:lineRule="exact"/>
        <w:ind w:left="1271" w:right="0" w:firstLine="0"/>
        <w:jc w:val="left"/>
        <w:rPr>
          <w:sz w:val="24"/>
        </w:rPr>
      </w:pPr>
      <w:r>
        <w:rPr>
          <w:sz w:val="24"/>
        </w:rPr>
        <w:t>else:</w:t>
      </w:r>
    </w:p>
    <w:p w14:paraId="75EF424A">
      <w:pPr>
        <w:spacing w:before="184"/>
        <w:ind w:left="1482" w:right="0" w:firstLine="0"/>
        <w:jc w:val="left"/>
        <w:rPr>
          <w:b/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"Not</w:t>
      </w:r>
      <w:r>
        <w:rPr>
          <w:spacing w:val="-3"/>
          <w:sz w:val="24"/>
        </w:rPr>
        <w:t xml:space="preserve"> </w:t>
      </w:r>
      <w:r>
        <w:rPr>
          <w:sz w:val="24"/>
        </w:rPr>
        <w:t>Auto</w:t>
      </w:r>
      <w:r>
        <w:rPr>
          <w:b/>
          <w:sz w:val="24"/>
        </w:rPr>
        <w:t>morphic"</w:t>
      </w:r>
    </w:p>
    <w:p w14:paraId="1796BAE2">
      <w:pPr>
        <w:pStyle w:val="11"/>
        <w:rPr>
          <w:b/>
          <w:sz w:val="20"/>
        </w:rPr>
      </w:pPr>
    </w:p>
    <w:p w14:paraId="5EC04FAA">
      <w:pPr>
        <w:pStyle w:val="11"/>
        <w:rPr>
          <w:b/>
          <w:sz w:val="20"/>
        </w:rPr>
      </w:pPr>
    </w:p>
    <w:p w14:paraId="07E060B3">
      <w:pPr>
        <w:pStyle w:val="11"/>
        <w:rPr>
          <w:b/>
          <w:sz w:val="20"/>
        </w:rPr>
      </w:pPr>
    </w:p>
    <w:p w14:paraId="2A8DADA2">
      <w:pPr>
        <w:pStyle w:val="11"/>
        <w:rPr>
          <w:b/>
          <w:sz w:val="20"/>
        </w:rPr>
      </w:pPr>
    </w:p>
    <w:p w14:paraId="6E07CD3D">
      <w:pPr>
        <w:pStyle w:val="11"/>
        <w:spacing w:before="9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676900" cy="1219200"/>
            <wp:effectExtent l="0" t="0" r="0" b="0"/>
            <wp:wrapTopAndBottom/>
            <wp:docPr id="12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22.pn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9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B1255">
      <w:pPr>
        <w:pStyle w:val="11"/>
        <w:rPr>
          <w:b/>
          <w:sz w:val="20"/>
        </w:rPr>
      </w:pPr>
    </w:p>
    <w:p w14:paraId="72342F58">
      <w:pPr>
        <w:pStyle w:val="11"/>
        <w:rPr>
          <w:b/>
          <w:sz w:val="20"/>
        </w:rPr>
      </w:pPr>
    </w:p>
    <w:p w14:paraId="43684C44">
      <w:pPr>
        <w:pStyle w:val="11"/>
        <w:rPr>
          <w:b/>
          <w:sz w:val="20"/>
        </w:rPr>
      </w:pPr>
    </w:p>
    <w:p w14:paraId="47FB6775">
      <w:pPr>
        <w:pStyle w:val="11"/>
        <w:rPr>
          <w:b/>
          <w:sz w:val="20"/>
        </w:rPr>
      </w:pPr>
    </w:p>
    <w:p w14:paraId="730D35C0">
      <w:pPr>
        <w:pStyle w:val="11"/>
        <w:rPr>
          <w:b/>
          <w:sz w:val="20"/>
        </w:rPr>
      </w:pPr>
    </w:p>
    <w:p w14:paraId="3C05D581">
      <w:pPr>
        <w:pStyle w:val="11"/>
        <w:rPr>
          <w:b/>
          <w:sz w:val="20"/>
        </w:rPr>
      </w:pPr>
    </w:p>
    <w:p w14:paraId="645C4F06">
      <w:pPr>
        <w:pStyle w:val="11"/>
        <w:rPr>
          <w:b/>
          <w:sz w:val="20"/>
        </w:rPr>
      </w:pPr>
    </w:p>
    <w:p w14:paraId="24EA3064">
      <w:pPr>
        <w:pStyle w:val="11"/>
        <w:rPr>
          <w:b/>
          <w:sz w:val="20"/>
        </w:rPr>
      </w:pPr>
    </w:p>
    <w:p w14:paraId="4E82A2D5">
      <w:pPr>
        <w:pStyle w:val="11"/>
        <w:rPr>
          <w:b/>
          <w:sz w:val="20"/>
        </w:rPr>
      </w:pPr>
    </w:p>
    <w:p w14:paraId="4001AA08">
      <w:pPr>
        <w:pStyle w:val="11"/>
        <w:rPr>
          <w:b/>
          <w:sz w:val="20"/>
        </w:rPr>
      </w:pPr>
    </w:p>
    <w:p w14:paraId="696177EE">
      <w:pPr>
        <w:pStyle w:val="11"/>
        <w:rPr>
          <w:b/>
          <w:sz w:val="20"/>
        </w:rPr>
      </w:pPr>
    </w:p>
    <w:p w14:paraId="6EFE8036">
      <w:pPr>
        <w:pStyle w:val="11"/>
        <w:rPr>
          <w:b/>
          <w:sz w:val="20"/>
        </w:rPr>
      </w:pPr>
    </w:p>
    <w:p w14:paraId="199600C1">
      <w:pPr>
        <w:pStyle w:val="11"/>
        <w:rPr>
          <w:b/>
          <w:sz w:val="20"/>
        </w:rPr>
      </w:pPr>
    </w:p>
    <w:p w14:paraId="7C5D8507">
      <w:pPr>
        <w:pStyle w:val="11"/>
        <w:rPr>
          <w:b/>
          <w:sz w:val="20"/>
        </w:rPr>
      </w:pPr>
    </w:p>
    <w:p w14:paraId="773ED80D">
      <w:pPr>
        <w:pStyle w:val="11"/>
        <w:rPr>
          <w:b/>
          <w:sz w:val="24"/>
        </w:rPr>
      </w:pPr>
      <w:r>
        <w:pict>
          <v:group id="_x0000_s2334" o:spid="_x0000_s2334" o:spt="203" style="position:absolute;left:0pt;margin-left:56pt;margin-top:16pt;height:21.75pt;width:495.75pt;mso-position-horizontal-relative:page;mso-wrap-distance-bottom:0pt;mso-wrap-distance-top:0pt;z-index:-251245568;mso-width-relative:page;mso-height-relative:page;" coordorigin="1120,321" coordsize="9915,435">
            <o:lock v:ext="edit"/>
            <v:shape id="_x0000_s2335" o:spid="_x0000_s2335" style="position:absolute;left:1120;top:321;height:35;width:9835;" filled="f" stroked="t" coordorigin="1120,321" coordsize="9835,35" path="m1120,356l10955,356m1120,321l10955,321e">
              <v:path arrowok="t"/>
              <v:fill on="f" focussize="0,0"/>
              <v:stroke weight="0.05pt" color="#000000"/>
              <v:imagedata o:title=""/>
              <o:lock v:ext="edit"/>
            </v:shape>
            <v:rect id="_x0000_s2336" o:spid="_x0000_s2336" o:spt="1" style="position:absolute;left:10350;top:35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37" o:spid="_x0000_s2337" o:spt="202" type="#_x0000_t202" style="position:absolute;left:1120;top:32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7E5807A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38" o:spid="_x0000_s2338" o:spt="202" type="#_x0000_t202" style="position:absolute;left:10360;top:34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1A06C22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  <w10:wrap type="topAndBottom"/>
          </v:group>
        </w:pict>
      </w:r>
    </w:p>
    <w:p w14:paraId="4447565F">
      <w:pPr>
        <w:pStyle w:val="11"/>
        <w:spacing w:before="6"/>
        <w:rPr>
          <w:b/>
          <w:sz w:val="21"/>
        </w:rPr>
      </w:pPr>
    </w:p>
    <w:p w14:paraId="4172B23E">
      <w:pPr>
        <w:pStyle w:val="6"/>
        <w:rPr>
          <w:rFonts w:ascii="Arial MT"/>
        </w:rPr>
      </w:pPr>
      <w:r>
        <w:rPr>
          <w:rFonts w:ascii="Arial MT"/>
        </w:rPr>
        <w:t>148</w:t>
      </w:r>
    </w:p>
    <w:p w14:paraId="7682ADA9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A07E3FE">
      <w:pPr>
        <w:pStyle w:val="7"/>
        <w:tabs>
          <w:tab w:val="left" w:pos="2500"/>
          <w:tab w:val="left" w:pos="3221"/>
          <w:tab w:val="left" w:pos="6822"/>
        </w:tabs>
        <w:spacing w:before="82"/>
      </w:pPr>
      <w:r>
        <w:pict>
          <v:shape id="_x0000_s2339" o:spid="_x0000_s2339" style="position:absolute;left:0pt;margin-left:24pt;margin-top:23.95pt;height:744.25pt;width:564.25pt;mso-position-horizontal-relative:page;mso-position-vertical-relative:page;z-index:-25140838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Ex.</w:t>
      </w:r>
      <w:r>
        <w:rPr>
          <w:spacing w:val="-1"/>
        </w:rPr>
        <w:t xml:space="preserve"> </w:t>
      </w:r>
      <w:r>
        <w:t>No.</w:t>
      </w:r>
      <w:r>
        <w:tab/>
      </w:r>
      <w:r>
        <w:t>:</w:t>
      </w:r>
      <w:r>
        <w:tab/>
      </w:r>
      <w:r>
        <w:t>9.4</w:t>
      </w:r>
      <w:r>
        <w:tab/>
      </w:r>
      <w:r>
        <w:t>Date:</w:t>
      </w:r>
      <w:r>
        <w:rPr>
          <w:spacing w:val="-3"/>
        </w:rPr>
        <w:t xml:space="preserve"> </w:t>
      </w:r>
      <w:r>
        <w:t>29/05/2024</w:t>
      </w:r>
    </w:p>
    <w:p w14:paraId="605153E2">
      <w:pPr>
        <w:pStyle w:val="11"/>
        <w:spacing w:before="11"/>
        <w:rPr>
          <w:b/>
        </w:rPr>
      </w:pPr>
    </w:p>
    <w:p w14:paraId="0F610215">
      <w:pPr>
        <w:tabs>
          <w:tab w:val="left" w:pos="6875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sz w:val="24"/>
        </w:rPr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231401013</w:t>
      </w:r>
      <w:r>
        <w:rPr>
          <w:b/>
          <w:sz w:val="24"/>
        </w:rPr>
        <w:tab/>
      </w:r>
      <w:r>
        <w:rPr>
          <w:b/>
          <w:w w:val="105"/>
          <w:sz w:val="24"/>
        </w:rPr>
        <w:t>Name:</w:t>
      </w:r>
      <w:r>
        <w:rPr>
          <w:b/>
          <w:spacing w:val="42"/>
          <w:w w:val="105"/>
          <w:sz w:val="24"/>
        </w:rPr>
        <w:t xml:space="preserve"> </w:t>
      </w:r>
      <w:r>
        <w:rPr>
          <w:b/>
          <w:w w:val="105"/>
          <w:sz w:val="22"/>
        </w:rPr>
        <w:t xml:space="preserve">ARCHITHA. </w:t>
      </w:r>
      <w:r>
        <w:rPr>
          <w:b/>
          <w:spacing w:val="14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7370AE4E">
      <w:pPr>
        <w:pStyle w:val="11"/>
        <w:spacing w:before="5"/>
        <w:rPr>
          <w:b/>
          <w:sz w:val="27"/>
        </w:rPr>
      </w:pPr>
      <w:r>
        <w:pict>
          <v:line id="_x0000_s2340" o:spid="_x0000_s2340" o:spt="20" style="position:absolute;left:0pt;margin-left:72pt;margin-top:19.05pt;height:-0.75pt;width:474pt;mso-position-horizontal-relative:page;mso-wrap-distance-bottom:0pt;mso-wrap-distance-top:0pt;z-index:-25124454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6D349978">
      <w:pPr>
        <w:spacing w:before="145"/>
        <w:ind w:left="3840" w:right="0" w:firstLine="0"/>
        <w:jc w:val="left"/>
        <w:rPr>
          <w:b/>
          <w:sz w:val="36"/>
        </w:rPr>
      </w:pPr>
      <w:r>
        <w:rPr>
          <w:b/>
          <w:color w:val="001A1E"/>
          <w:sz w:val="36"/>
          <w:u w:val="thick" w:color="001A1E"/>
        </w:rPr>
        <w:t>Ugly</w:t>
      </w:r>
      <w:r>
        <w:rPr>
          <w:b/>
          <w:color w:val="001A1E"/>
          <w:spacing w:val="-5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number</w:t>
      </w:r>
    </w:p>
    <w:p w14:paraId="5A32A08B">
      <w:pPr>
        <w:pStyle w:val="11"/>
        <w:rPr>
          <w:b/>
          <w:sz w:val="20"/>
        </w:rPr>
      </w:pPr>
    </w:p>
    <w:p w14:paraId="156AA8EA">
      <w:pPr>
        <w:pStyle w:val="11"/>
        <w:rPr>
          <w:b/>
          <w:sz w:val="16"/>
        </w:rPr>
      </w:pPr>
    </w:p>
    <w:p w14:paraId="63E38325">
      <w:pPr>
        <w:spacing w:before="100" w:line="343" w:lineRule="auto"/>
        <w:ind w:left="1060" w:right="3169" w:firstLine="0"/>
        <w:jc w:val="left"/>
        <w:rPr>
          <w:sz w:val="24"/>
        </w:rPr>
      </w:pPr>
      <w:r>
        <w:rPr>
          <w:color w:val="001A1E"/>
          <w:sz w:val="24"/>
        </w:rPr>
        <w:t>A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number is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considered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to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be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ugly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if its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only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prime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factors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are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2,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3 or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5.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[1,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2,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3,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4,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5,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6,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8,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9,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10,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12,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15,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…]</w:t>
      </w:r>
      <w:r>
        <w:rPr>
          <w:color w:val="001A1E"/>
          <w:spacing w:val="2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sequence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ugly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numbers.</w:t>
      </w:r>
    </w:p>
    <w:p w14:paraId="0F151D1B">
      <w:pPr>
        <w:spacing w:before="0" w:line="279" w:lineRule="exact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Task:</w:t>
      </w:r>
    </w:p>
    <w:p w14:paraId="491A3F7C">
      <w:pPr>
        <w:spacing w:before="122" w:line="343" w:lineRule="auto"/>
        <w:ind w:left="1060" w:right="1392" w:firstLine="0"/>
        <w:jc w:val="left"/>
        <w:rPr>
          <w:sz w:val="24"/>
        </w:rPr>
      </w:pPr>
      <w:r>
        <w:rPr>
          <w:color w:val="001A1E"/>
          <w:sz w:val="24"/>
        </w:rPr>
        <w:t>complete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function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which takes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number 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input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and checks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if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it's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an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ugly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number.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return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ugly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if it is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ugly,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else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return</w:t>
      </w:r>
      <w:r>
        <w:rPr>
          <w:color w:val="001A1E"/>
          <w:spacing w:val="4"/>
          <w:sz w:val="24"/>
        </w:rPr>
        <w:t xml:space="preserve"> </w:t>
      </w:r>
      <w:r>
        <w:rPr>
          <w:color w:val="001A1E"/>
          <w:sz w:val="24"/>
        </w:rPr>
        <w:t>not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ugly</w:t>
      </w:r>
    </w:p>
    <w:p w14:paraId="7FAC75A6">
      <w:pPr>
        <w:spacing w:before="0" w:line="279" w:lineRule="exact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Hint:</w:t>
      </w:r>
    </w:p>
    <w:p w14:paraId="41F4A47D">
      <w:pPr>
        <w:spacing w:before="117"/>
        <w:ind w:left="1060" w:right="2457" w:firstLine="0"/>
        <w:jc w:val="left"/>
        <w:rPr>
          <w:sz w:val="24"/>
        </w:rPr>
      </w:pPr>
      <w:r>
        <w:rPr>
          <w:color w:val="001A1E"/>
          <w:sz w:val="24"/>
        </w:rPr>
        <w:t>An ugly number U can be expressed as: U = 2^a * 3^b * 5^c, where a, b and c are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nonnegative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integers.</w:t>
      </w:r>
    </w:p>
    <w:p w14:paraId="0AB6EAEF">
      <w:pPr>
        <w:pStyle w:val="11"/>
        <w:rPr>
          <w:sz w:val="28"/>
        </w:rPr>
      </w:pPr>
    </w:p>
    <w:p w14:paraId="1708AD53">
      <w:pPr>
        <w:spacing w:before="199"/>
        <w:ind w:left="1060" w:right="0" w:firstLine="0"/>
        <w:jc w:val="left"/>
        <w:rPr>
          <w:b/>
          <w:sz w:val="24"/>
        </w:rPr>
      </w:pPr>
      <w:r>
        <w:pict>
          <v:group id="_x0000_s2341" o:spid="_x0000_s2341" o:spt="203" style="position:absolute;left:0pt;margin-left:71.75pt;margin-top:29.65pt;height:96.2pt;width:220pt;mso-position-horizontal-relative:page;mso-wrap-distance-bottom:0pt;mso-wrap-distance-top:0pt;z-index:-251243520;mso-width-relative:page;mso-height-relative:page;" coordorigin="1435,594" coordsize="4400,1924">
            <o:lock v:ext="edit"/>
            <v:shape id="_x0000_s2342" o:spid="_x0000_s2342" o:spt="75" type="#_x0000_t75" style="position:absolute;left:1440;top:593;height:1905;width:4395;" filled="f" stroked="f" coordsize="21600,21600">
              <v:path/>
              <v:fill on="f" focussize="0,0"/>
              <v:stroke on="f"/>
              <v:imagedata r:id="rId124" o:title=""/>
              <o:lock v:ext="edit" aspectratio="t"/>
            </v:shape>
            <v:line id="_x0000_s2343" o:spid="_x0000_s2343" o:spt="20" style="position:absolute;left:1440;top:605;height:1908;width:24;" stroked="t" coordsize="21600,21600">
              <v:path arrowok="t"/>
              <v:fill focussize="0,0"/>
              <v:stroke weight="0.5pt" color="#4471C4"/>
              <v:imagedata o:title=""/>
              <o:lock v:ext="edit"/>
            </v:line>
            <w10:wrap type="topAndBottom"/>
          </v:group>
        </w:pic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example:</w:t>
      </w:r>
    </w:p>
    <w:p w14:paraId="32FD6FBA">
      <w:pPr>
        <w:pStyle w:val="11"/>
        <w:rPr>
          <w:b/>
          <w:sz w:val="28"/>
        </w:rPr>
      </w:pPr>
    </w:p>
    <w:p w14:paraId="0ECFFF27">
      <w:pPr>
        <w:pStyle w:val="11"/>
        <w:spacing w:before="9"/>
        <w:rPr>
          <w:b/>
          <w:sz w:val="24"/>
        </w:rPr>
      </w:pPr>
    </w:p>
    <w:p w14:paraId="2C24D5C3">
      <w:pPr>
        <w:spacing w:before="0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Program:</w:t>
      </w:r>
    </w:p>
    <w:p w14:paraId="6B2DB1EE">
      <w:pPr>
        <w:pStyle w:val="11"/>
        <w:spacing w:before="6"/>
        <w:rPr>
          <w:b/>
        </w:rPr>
      </w:pPr>
    </w:p>
    <w:p w14:paraId="66478539">
      <w:pPr>
        <w:spacing w:before="0" w:line="482" w:lineRule="auto"/>
        <w:ind w:left="1271" w:right="8801" w:hanging="212"/>
        <w:jc w:val="left"/>
        <w:rPr>
          <w:sz w:val="24"/>
        </w:rPr>
      </w:pPr>
      <w:r>
        <w:rPr>
          <w:spacing w:val="-1"/>
          <w:sz w:val="24"/>
        </w:rPr>
        <w:t xml:space="preserve">def </w:t>
      </w:r>
      <w:r>
        <w:rPr>
          <w:sz w:val="24"/>
        </w:rPr>
        <w:t>checkUgly(n):</w:t>
      </w:r>
      <w:r>
        <w:rPr>
          <w:spacing w:val="-50"/>
          <w:sz w:val="24"/>
        </w:rPr>
        <w:t xml:space="preserve"> </w:t>
      </w:r>
      <w:r>
        <w:rPr>
          <w:sz w:val="24"/>
        </w:rPr>
        <w:t>if n</w:t>
      </w:r>
      <w:r>
        <w:rPr>
          <w:spacing w:val="-1"/>
          <w:sz w:val="24"/>
        </w:rPr>
        <w:t xml:space="preserve"> </w:t>
      </w:r>
      <w:r>
        <w:rPr>
          <w:sz w:val="24"/>
        </w:rPr>
        <w:t>&lt;=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7EADC208">
      <w:pPr>
        <w:spacing w:before="0" w:line="480" w:lineRule="auto"/>
        <w:ind w:left="1271" w:right="8440" w:firstLine="211"/>
        <w:jc w:val="left"/>
        <w:rPr>
          <w:sz w:val="24"/>
        </w:rPr>
      </w:pPr>
      <w:r>
        <w:rPr>
          <w:sz w:val="24"/>
        </w:rPr>
        <w:t>return "not ugly"</w:t>
      </w:r>
      <w:r>
        <w:rPr>
          <w:spacing w:val="-50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n %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0:</w:t>
      </w:r>
    </w:p>
    <w:p w14:paraId="14DD854B">
      <w:pPr>
        <w:spacing w:before="0" w:line="279" w:lineRule="exact"/>
        <w:ind w:left="1482" w:right="0" w:firstLine="0"/>
        <w:jc w:val="left"/>
        <w:rPr>
          <w:sz w:val="24"/>
        </w:rPr>
      </w:pPr>
      <w:r>
        <w:rPr>
          <w:sz w:val="24"/>
        </w:rPr>
        <w:t>n //=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</w:p>
    <w:p w14:paraId="3E434A20">
      <w:pPr>
        <w:pStyle w:val="11"/>
        <w:spacing w:before="8"/>
      </w:pPr>
    </w:p>
    <w:p w14:paraId="3C2655E3">
      <w:pPr>
        <w:spacing w:before="0"/>
        <w:ind w:left="1271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n %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0:</w:t>
      </w:r>
    </w:p>
    <w:p w14:paraId="227C5698">
      <w:pPr>
        <w:pStyle w:val="11"/>
        <w:rPr>
          <w:sz w:val="20"/>
        </w:rPr>
      </w:pPr>
    </w:p>
    <w:p w14:paraId="481D32BF">
      <w:pPr>
        <w:pStyle w:val="11"/>
        <w:spacing w:before="9"/>
        <w:rPr>
          <w:sz w:val="19"/>
        </w:rPr>
      </w:pPr>
      <w:r>
        <w:pict>
          <v:group id="_x0000_s2344" o:spid="_x0000_s2344" o:spt="203" style="position:absolute;left:0pt;margin-left:56pt;margin-top:13.55pt;height:21.75pt;width:495.75pt;mso-position-horizontal-relative:page;mso-wrap-distance-bottom:0pt;mso-wrap-distance-top:0pt;z-index:-251243520;mso-width-relative:page;mso-height-relative:page;" coordorigin="1120,271" coordsize="9915,435">
            <o:lock v:ext="edit"/>
            <v:shape id="_x0000_s2345" o:spid="_x0000_s2345" style="position:absolute;left:1120;top:271;height:35;width:9835;" filled="f" stroked="t" coordorigin="1120,272" coordsize="9835,35" path="m1120,307l10955,307m1120,272l10955,272e">
              <v:path arrowok="t"/>
              <v:fill on="f" focussize="0,0"/>
              <v:stroke weight="0.05pt" color="#000000"/>
              <v:imagedata o:title=""/>
              <o:lock v:ext="edit"/>
            </v:shape>
            <v:rect id="_x0000_s2346" o:spid="_x0000_s2346" o:spt="1" style="position:absolute;left:10350;top:306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47" o:spid="_x0000_s2347" o:spt="202" type="#_x0000_t202" style="position:absolute;left:1120;top:271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E643CE1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48" o:spid="_x0000_s2348" o:spt="202" type="#_x0000_t202" style="position:absolute;left:10360;top:299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6BBD07E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037B33EE">
      <w:pPr>
        <w:pStyle w:val="11"/>
        <w:spacing w:before="6"/>
        <w:rPr>
          <w:sz w:val="21"/>
        </w:rPr>
      </w:pPr>
    </w:p>
    <w:p w14:paraId="53A994DE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149</w:t>
      </w:r>
    </w:p>
    <w:p w14:paraId="327A7DAD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FCF65CC">
      <w:pPr>
        <w:spacing w:before="82"/>
        <w:ind w:left="1482" w:right="0" w:firstLine="0"/>
        <w:jc w:val="left"/>
        <w:rPr>
          <w:sz w:val="24"/>
        </w:rPr>
      </w:pPr>
      <w:r>
        <w:pict>
          <v:shape id="_x0000_s2349" o:spid="_x0000_s2349" style="position:absolute;left:0pt;margin-left:24pt;margin-top:23.95pt;height:744.25pt;width:564.25pt;mso-position-horizontal-relative:page;mso-position-vertical-relative:page;z-index:-25140736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n //=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</w:p>
    <w:p w14:paraId="454CD78F">
      <w:pPr>
        <w:pStyle w:val="11"/>
        <w:spacing w:before="11"/>
      </w:pPr>
    </w:p>
    <w:p w14:paraId="7C55FA27">
      <w:pPr>
        <w:spacing w:before="0"/>
        <w:ind w:left="1271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n %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2"/>
          <w:sz w:val="24"/>
        </w:rPr>
        <w:t xml:space="preserve"> </w:t>
      </w:r>
      <w:r>
        <w:rPr>
          <w:sz w:val="24"/>
        </w:rPr>
        <w:t>==</w:t>
      </w:r>
      <w:r>
        <w:rPr>
          <w:spacing w:val="-3"/>
          <w:sz w:val="24"/>
        </w:rPr>
        <w:t xml:space="preserve"> </w:t>
      </w:r>
      <w:r>
        <w:rPr>
          <w:sz w:val="24"/>
        </w:rPr>
        <w:t>0:</w:t>
      </w:r>
    </w:p>
    <w:p w14:paraId="5631381A">
      <w:pPr>
        <w:pStyle w:val="11"/>
        <w:spacing w:before="11"/>
      </w:pPr>
    </w:p>
    <w:p w14:paraId="4F2A2FB9">
      <w:pPr>
        <w:spacing w:before="0" w:line="480" w:lineRule="auto"/>
        <w:ind w:left="1271" w:right="9437" w:firstLine="211"/>
        <w:jc w:val="left"/>
        <w:rPr>
          <w:sz w:val="24"/>
        </w:rPr>
      </w:pPr>
      <w:r>
        <w:rPr>
          <w:sz w:val="24"/>
        </w:rPr>
        <w:t>n //= 5</w:t>
      </w:r>
      <w:r>
        <w:rPr>
          <w:spacing w:val="-50"/>
          <w:sz w:val="24"/>
        </w:rPr>
        <w:t xml:space="preserve"> </w:t>
      </w:r>
      <w:r>
        <w:rPr>
          <w:sz w:val="24"/>
        </w:rPr>
        <w:t>if n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2"/>
          <w:sz w:val="24"/>
        </w:rPr>
        <w:t xml:space="preserve"> </w:t>
      </w:r>
      <w:r>
        <w:rPr>
          <w:sz w:val="24"/>
        </w:rPr>
        <w:t>1:</w:t>
      </w:r>
    </w:p>
    <w:p w14:paraId="12EEBEF7">
      <w:pPr>
        <w:spacing w:before="0" w:line="480" w:lineRule="auto"/>
        <w:ind w:left="1271" w:right="8835" w:firstLine="211"/>
        <w:jc w:val="left"/>
        <w:rPr>
          <w:sz w:val="24"/>
        </w:rPr>
      </w:pPr>
      <w:r>
        <w:rPr>
          <w:sz w:val="24"/>
        </w:rPr>
        <w:t>return "ugly"</w:t>
      </w:r>
      <w:r>
        <w:rPr>
          <w:spacing w:val="-50"/>
          <w:sz w:val="24"/>
        </w:rPr>
        <w:t xml:space="preserve"> </w:t>
      </w:r>
      <w:r>
        <w:rPr>
          <w:sz w:val="24"/>
        </w:rPr>
        <w:t>else:</w:t>
      </w:r>
    </w:p>
    <w:p w14:paraId="6E077DFD">
      <w:pPr>
        <w:spacing w:before="0" w:line="279" w:lineRule="exact"/>
        <w:ind w:left="1482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"not</w:t>
      </w:r>
      <w:r>
        <w:rPr>
          <w:spacing w:val="-2"/>
          <w:sz w:val="24"/>
        </w:rPr>
        <w:t xml:space="preserve"> </w:t>
      </w:r>
      <w:r>
        <w:rPr>
          <w:sz w:val="24"/>
        </w:rPr>
        <w:t>ugly"</w:t>
      </w:r>
    </w:p>
    <w:p w14:paraId="3DF42B69">
      <w:pPr>
        <w:pStyle w:val="11"/>
        <w:rPr>
          <w:sz w:val="20"/>
        </w:rPr>
      </w:pPr>
    </w:p>
    <w:p w14:paraId="7825122C">
      <w:pPr>
        <w:pStyle w:val="11"/>
        <w:spacing w:before="10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217170</wp:posOffset>
            </wp:positionV>
            <wp:extent cx="4477385" cy="1323975"/>
            <wp:effectExtent l="0" t="0" r="0" b="0"/>
            <wp:wrapTopAndBottom/>
            <wp:docPr id="13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24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60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17E74">
      <w:pPr>
        <w:pStyle w:val="11"/>
        <w:rPr>
          <w:sz w:val="20"/>
        </w:rPr>
      </w:pPr>
    </w:p>
    <w:p w14:paraId="3DDA02BD">
      <w:pPr>
        <w:pStyle w:val="11"/>
        <w:rPr>
          <w:sz w:val="20"/>
        </w:rPr>
      </w:pPr>
    </w:p>
    <w:p w14:paraId="3C68DB90">
      <w:pPr>
        <w:pStyle w:val="11"/>
        <w:rPr>
          <w:sz w:val="20"/>
        </w:rPr>
      </w:pPr>
    </w:p>
    <w:p w14:paraId="38E679B1">
      <w:pPr>
        <w:pStyle w:val="11"/>
        <w:rPr>
          <w:sz w:val="20"/>
        </w:rPr>
      </w:pPr>
    </w:p>
    <w:p w14:paraId="2FCB3B44">
      <w:pPr>
        <w:pStyle w:val="11"/>
        <w:rPr>
          <w:sz w:val="20"/>
        </w:rPr>
      </w:pPr>
    </w:p>
    <w:p w14:paraId="30519AC2">
      <w:pPr>
        <w:pStyle w:val="11"/>
        <w:rPr>
          <w:sz w:val="20"/>
        </w:rPr>
      </w:pPr>
    </w:p>
    <w:p w14:paraId="552C134E">
      <w:pPr>
        <w:pStyle w:val="11"/>
        <w:rPr>
          <w:sz w:val="20"/>
        </w:rPr>
      </w:pPr>
    </w:p>
    <w:p w14:paraId="35F2D28A">
      <w:pPr>
        <w:pStyle w:val="11"/>
        <w:rPr>
          <w:sz w:val="20"/>
        </w:rPr>
      </w:pPr>
    </w:p>
    <w:p w14:paraId="642F64B6">
      <w:pPr>
        <w:pStyle w:val="11"/>
        <w:rPr>
          <w:sz w:val="20"/>
        </w:rPr>
      </w:pPr>
    </w:p>
    <w:p w14:paraId="1A776584">
      <w:pPr>
        <w:pStyle w:val="11"/>
        <w:rPr>
          <w:sz w:val="20"/>
        </w:rPr>
      </w:pPr>
    </w:p>
    <w:p w14:paraId="467AB50B">
      <w:pPr>
        <w:pStyle w:val="11"/>
        <w:rPr>
          <w:sz w:val="20"/>
        </w:rPr>
      </w:pPr>
    </w:p>
    <w:p w14:paraId="4A59CD6A">
      <w:pPr>
        <w:pStyle w:val="11"/>
        <w:rPr>
          <w:sz w:val="20"/>
        </w:rPr>
      </w:pPr>
    </w:p>
    <w:p w14:paraId="77E19817">
      <w:pPr>
        <w:pStyle w:val="11"/>
        <w:rPr>
          <w:sz w:val="20"/>
        </w:rPr>
      </w:pPr>
    </w:p>
    <w:p w14:paraId="003400FB">
      <w:pPr>
        <w:pStyle w:val="11"/>
        <w:rPr>
          <w:sz w:val="20"/>
        </w:rPr>
      </w:pPr>
    </w:p>
    <w:p w14:paraId="37C8BAF6">
      <w:pPr>
        <w:pStyle w:val="11"/>
        <w:rPr>
          <w:sz w:val="20"/>
        </w:rPr>
      </w:pPr>
    </w:p>
    <w:p w14:paraId="1F236EDC">
      <w:pPr>
        <w:pStyle w:val="11"/>
        <w:rPr>
          <w:sz w:val="20"/>
        </w:rPr>
      </w:pPr>
    </w:p>
    <w:p w14:paraId="79CE8CA0">
      <w:pPr>
        <w:pStyle w:val="11"/>
        <w:rPr>
          <w:sz w:val="20"/>
        </w:rPr>
      </w:pPr>
    </w:p>
    <w:p w14:paraId="73003A12">
      <w:pPr>
        <w:pStyle w:val="11"/>
        <w:rPr>
          <w:sz w:val="20"/>
        </w:rPr>
      </w:pPr>
    </w:p>
    <w:p w14:paraId="4DFB17D7">
      <w:pPr>
        <w:pStyle w:val="11"/>
        <w:rPr>
          <w:sz w:val="20"/>
        </w:rPr>
      </w:pPr>
    </w:p>
    <w:p w14:paraId="1A6F27C7">
      <w:pPr>
        <w:pStyle w:val="11"/>
        <w:rPr>
          <w:sz w:val="20"/>
        </w:rPr>
      </w:pPr>
    </w:p>
    <w:p w14:paraId="109517D9">
      <w:pPr>
        <w:pStyle w:val="11"/>
        <w:rPr>
          <w:sz w:val="20"/>
        </w:rPr>
      </w:pPr>
    </w:p>
    <w:p w14:paraId="40645479">
      <w:pPr>
        <w:pStyle w:val="11"/>
        <w:rPr>
          <w:sz w:val="20"/>
        </w:rPr>
      </w:pPr>
    </w:p>
    <w:p w14:paraId="2731CC5A">
      <w:pPr>
        <w:pStyle w:val="11"/>
        <w:rPr>
          <w:sz w:val="20"/>
        </w:rPr>
      </w:pPr>
    </w:p>
    <w:p w14:paraId="5DC36FEF">
      <w:pPr>
        <w:pStyle w:val="11"/>
        <w:rPr>
          <w:sz w:val="20"/>
        </w:rPr>
      </w:pPr>
    </w:p>
    <w:p w14:paraId="6EC13143">
      <w:pPr>
        <w:pStyle w:val="11"/>
        <w:rPr>
          <w:sz w:val="20"/>
        </w:rPr>
      </w:pPr>
    </w:p>
    <w:p w14:paraId="1AC8EDFB">
      <w:pPr>
        <w:pStyle w:val="11"/>
        <w:rPr>
          <w:sz w:val="20"/>
        </w:rPr>
      </w:pPr>
    </w:p>
    <w:p w14:paraId="15F8397C">
      <w:pPr>
        <w:pStyle w:val="11"/>
        <w:rPr>
          <w:sz w:val="20"/>
        </w:rPr>
      </w:pPr>
    </w:p>
    <w:p w14:paraId="35E21B4A">
      <w:pPr>
        <w:pStyle w:val="11"/>
        <w:spacing w:before="6"/>
        <w:rPr>
          <w:sz w:val="21"/>
        </w:rPr>
      </w:pPr>
      <w:r>
        <w:pict>
          <v:group id="_x0000_s2350" o:spid="_x0000_s2350" o:spt="203" style="position:absolute;left:0pt;margin-left:56pt;margin-top:14.6pt;height:21.75pt;width:495.75pt;mso-position-horizontal-relative:page;mso-wrap-distance-bottom:0pt;mso-wrap-distance-top:0pt;z-index:-251242496;mso-width-relative:page;mso-height-relative:page;" coordorigin="1120,292" coordsize="9915,435">
            <o:lock v:ext="edit"/>
            <v:shape id="_x0000_s2351" o:spid="_x0000_s2351" style="position:absolute;left:1120;top:292;height:35;width:9835;" filled="f" stroked="t" coordorigin="1120,293" coordsize="9835,35" path="m1120,328l10955,328m1120,293l10955,293e">
              <v:path arrowok="t"/>
              <v:fill on="f" focussize="0,0"/>
              <v:stroke weight="0.05pt" color="#000000"/>
              <v:imagedata o:title=""/>
              <o:lock v:ext="edit"/>
            </v:shape>
            <v:rect id="_x0000_s2352" o:spid="_x0000_s2352" o:spt="1" style="position:absolute;left:10350;top:32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53" o:spid="_x0000_s2353" o:spt="202" type="#_x0000_t202" style="position:absolute;left:1120;top:29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18D726F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54" o:spid="_x0000_s2354" o:spt="202" type="#_x0000_t202" style="position:absolute;left:10360;top:32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85C9443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2ECADA42">
      <w:pPr>
        <w:pStyle w:val="11"/>
        <w:spacing w:before="6"/>
        <w:rPr>
          <w:sz w:val="21"/>
        </w:rPr>
      </w:pPr>
    </w:p>
    <w:p w14:paraId="2CF37FA7">
      <w:pPr>
        <w:pStyle w:val="6"/>
        <w:rPr>
          <w:rFonts w:ascii="Arial MT"/>
        </w:rPr>
      </w:pPr>
      <w:r>
        <w:rPr>
          <w:rFonts w:ascii="Arial MT"/>
        </w:rPr>
        <w:t>150</w:t>
      </w:r>
    </w:p>
    <w:p w14:paraId="0EAC14EC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D8945C7">
      <w:pPr>
        <w:pStyle w:val="7"/>
        <w:tabs>
          <w:tab w:val="left" w:pos="2500"/>
          <w:tab w:val="left" w:pos="3221"/>
          <w:tab w:val="left" w:pos="7542"/>
        </w:tabs>
        <w:spacing w:before="82"/>
      </w:pPr>
      <w:r>
        <w:pict>
          <v:shape id="_x0000_s2355" o:spid="_x0000_s2355" style="position:absolute;left:0pt;margin-left:24pt;margin-top:23.95pt;height:744.25pt;width:564.25pt;mso-position-horizontal-relative:page;mso-position-vertical-relative:page;z-index:-25140633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t>Ex.</w:t>
      </w:r>
      <w:r>
        <w:rPr>
          <w:spacing w:val="-1"/>
        </w:rPr>
        <w:t xml:space="preserve"> </w:t>
      </w:r>
      <w:r>
        <w:t>No.</w:t>
      </w:r>
      <w:r>
        <w:tab/>
      </w:r>
      <w:r>
        <w:t>:</w:t>
      </w:r>
      <w:r>
        <w:tab/>
      </w:r>
      <w:r>
        <w:t>9.5</w:t>
      </w:r>
      <w:r>
        <w:tab/>
      </w:r>
      <w:r>
        <w:t>Date:</w:t>
      </w:r>
      <w:r>
        <w:rPr>
          <w:spacing w:val="-3"/>
        </w:rPr>
        <w:t xml:space="preserve"> </w:t>
      </w:r>
      <w:r>
        <w:t>29/05/2024</w:t>
      </w:r>
    </w:p>
    <w:p w14:paraId="6A94CA9F">
      <w:pPr>
        <w:pStyle w:val="11"/>
        <w:spacing w:before="11"/>
        <w:rPr>
          <w:b/>
        </w:rPr>
      </w:pPr>
    </w:p>
    <w:p w14:paraId="08CF4368">
      <w:pPr>
        <w:tabs>
          <w:tab w:val="left" w:pos="754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sz w:val="24"/>
        </w:rPr>
        <w:t>Register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231401013</w:t>
      </w:r>
      <w:r>
        <w:rPr>
          <w:b/>
          <w:sz w:val="24"/>
        </w:rPr>
        <w:tab/>
      </w:r>
      <w:r>
        <w:rPr>
          <w:b/>
          <w:w w:val="105"/>
          <w:sz w:val="24"/>
        </w:rPr>
        <w:t>Name:</w:t>
      </w:r>
      <w:r>
        <w:rPr>
          <w:b/>
          <w:spacing w:val="43"/>
          <w:w w:val="105"/>
          <w:sz w:val="24"/>
        </w:rPr>
        <w:t xml:space="preserve"> </w:t>
      </w:r>
      <w:r>
        <w:rPr>
          <w:b/>
          <w:w w:val="105"/>
          <w:sz w:val="22"/>
        </w:rPr>
        <w:t xml:space="preserve">ARCHITHA. </w:t>
      </w:r>
      <w:r>
        <w:rPr>
          <w:b/>
          <w:spacing w:val="14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</w:p>
    <w:p w14:paraId="344251C0">
      <w:pPr>
        <w:pStyle w:val="11"/>
        <w:spacing w:before="5"/>
        <w:rPr>
          <w:b/>
          <w:sz w:val="27"/>
        </w:rPr>
      </w:pPr>
      <w:r>
        <w:pict>
          <v:line id="_x0000_s2356" o:spid="_x0000_s2356" o:spt="20" style="position:absolute;left:0pt;margin-left:72pt;margin-top:19.05pt;height:-0.75pt;width:474pt;mso-position-horizontal-relative:page;mso-wrap-distance-bottom:0pt;mso-wrap-distance-top:0pt;z-index:-25124147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2F4D2A54">
      <w:pPr>
        <w:pStyle w:val="11"/>
        <w:spacing w:before="1"/>
        <w:rPr>
          <w:b/>
          <w:sz w:val="36"/>
        </w:rPr>
      </w:pPr>
    </w:p>
    <w:p w14:paraId="254F59FE">
      <w:pPr>
        <w:spacing w:before="0"/>
        <w:ind w:left="3682" w:right="0" w:firstLine="0"/>
        <w:jc w:val="left"/>
        <w:rPr>
          <w:b/>
          <w:sz w:val="36"/>
        </w:rPr>
      </w:pPr>
      <w:r>
        <w:rPr>
          <w:b/>
          <w:color w:val="001A1E"/>
          <w:sz w:val="36"/>
          <w:u w:val="thick" w:color="001A1E"/>
        </w:rPr>
        <w:t>Christmas</w:t>
      </w:r>
      <w:r>
        <w:rPr>
          <w:b/>
          <w:color w:val="001A1E"/>
          <w:spacing w:val="-7"/>
          <w:sz w:val="36"/>
          <w:u w:val="thick" w:color="001A1E"/>
        </w:rPr>
        <w:t xml:space="preserve"> </w:t>
      </w:r>
      <w:r>
        <w:rPr>
          <w:b/>
          <w:color w:val="001A1E"/>
          <w:sz w:val="36"/>
          <w:u w:val="thick" w:color="001A1E"/>
        </w:rPr>
        <w:t>Discount</w:t>
      </w:r>
    </w:p>
    <w:p w14:paraId="3FEBEDEB">
      <w:pPr>
        <w:pStyle w:val="11"/>
        <w:rPr>
          <w:b/>
          <w:sz w:val="20"/>
        </w:rPr>
      </w:pPr>
    </w:p>
    <w:p w14:paraId="39646048">
      <w:pPr>
        <w:pStyle w:val="11"/>
        <w:spacing w:before="4"/>
        <w:rPr>
          <w:b/>
          <w:sz w:val="28"/>
        </w:rPr>
      </w:pPr>
    </w:p>
    <w:p w14:paraId="74B9F580">
      <w:pPr>
        <w:spacing w:before="100" w:line="340" w:lineRule="auto"/>
        <w:ind w:left="1060" w:right="1392" w:firstLine="0"/>
        <w:jc w:val="left"/>
        <w:rPr>
          <w:sz w:val="24"/>
        </w:rPr>
      </w:pPr>
      <w:r>
        <w:rPr>
          <w:color w:val="001A1E"/>
          <w:sz w:val="24"/>
        </w:rPr>
        <w:t>An e-commerce company plans to give their customers a special discount for Christmas.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They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are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planning to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offer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a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flat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discount.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discount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value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calculated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as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sum of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all</w:t>
      </w:r>
      <w:r>
        <w:rPr>
          <w:color w:val="001A1E"/>
          <w:spacing w:val="-49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prime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digits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in the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total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bill</w:t>
      </w:r>
      <w:r>
        <w:rPr>
          <w:color w:val="001A1E"/>
          <w:spacing w:val="1"/>
          <w:sz w:val="24"/>
        </w:rPr>
        <w:t xml:space="preserve"> </w:t>
      </w:r>
      <w:r>
        <w:rPr>
          <w:color w:val="001A1E"/>
          <w:sz w:val="24"/>
        </w:rPr>
        <w:t>amount.</w:t>
      </w:r>
    </w:p>
    <w:p w14:paraId="0B9BB10C">
      <w:pPr>
        <w:spacing w:before="7" w:line="340" w:lineRule="auto"/>
        <w:ind w:left="1060" w:right="2857" w:firstLine="0"/>
        <w:jc w:val="left"/>
        <w:rPr>
          <w:sz w:val="24"/>
        </w:rPr>
      </w:pPr>
      <w:r>
        <w:rPr>
          <w:color w:val="001A1E"/>
          <w:sz w:val="24"/>
        </w:rPr>
        <w:t>Write an algorithm to find the discount value for the given total bill amount.</w:t>
      </w:r>
      <w:r>
        <w:rPr>
          <w:color w:val="001A1E"/>
          <w:spacing w:val="-50"/>
          <w:sz w:val="24"/>
        </w:rPr>
        <w:t xml:space="preserve"> </w:t>
      </w:r>
      <w:r>
        <w:rPr>
          <w:color w:val="001A1E"/>
          <w:sz w:val="24"/>
        </w:rPr>
        <w:t>Constraints</w:t>
      </w:r>
    </w:p>
    <w:p w14:paraId="4B1BEC62">
      <w:pPr>
        <w:spacing w:before="3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1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&lt;=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orderValue&lt;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10e100000</w:t>
      </w:r>
    </w:p>
    <w:p w14:paraId="1ACD4A06">
      <w:pPr>
        <w:spacing w:before="117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Input</w:t>
      </w:r>
    </w:p>
    <w:p w14:paraId="4F4EA53E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The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input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consists</w:t>
      </w:r>
      <w:r>
        <w:rPr>
          <w:color w:val="001A1E"/>
          <w:spacing w:val="-5"/>
          <w:sz w:val="24"/>
        </w:rPr>
        <w:t xml:space="preserve"> </w:t>
      </w:r>
      <w:r>
        <w:rPr>
          <w:color w:val="001A1E"/>
          <w:sz w:val="24"/>
        </w:rPr>
        <w:t>of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integer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orderValue,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representing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total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bill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amount.</w:t>
      </w:r>
    </w:p>
    <w:p w14:paraId="7EB739EB">
      <w:pPr>
        <w:pStyle w:val="7"/>
        <w:spacing w:before="122"/>
      </w:pPr>
      <w:r>
        <w:rPr>
          <w:color w:val="001A1E"/>
        </w:rPr>
        <w:t>Output</w:t>
      </w:r>
    </w:p>
    <w:p w14:paraId="74281F05">
      <w:pPr>
        <w:spacing w:before="117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Print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an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integer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representing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discount</w:t>
      </w:r>
      <w:r>
        <w:rPr>
          <w:color w:val="001A1E"/>
          <w:spacing w:val="-2"/>
          <w:sz w:val="24"/>
        </w:rPr>
        <w:t xml:space="preserve"> </w:t>
      </w:r>
      <w:r>
        <w:rPr>
          <w:color w:val="001A1E"/>
          <w:sz w:val="24"/>
        </w:rPr>
        <w:t>value</w:t>
      </w:r>
      <w:r>
        <w:rPr>
          <w:color w:val="001A1E"/>
          <w:spacing w:val="-8"/>
          <w:sz w:val="24"/>
        </w:rPr>
        <w:t xml:space="preserve"> </w:t>
      </w:r>
      <w:r>
        <w:rPr>
          <w:color w:val="001A1E"/>
          <w:sz w:val="24"/>
        </w:rPr>
        <w:t>for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the</w:t>
      </w:r>
      <w:r>
        <w:rPr>
          <w:color w:val="001A1E"/>
          <w:spacing w:val="-4"/>
          <w:sz w:val="24"/>
        </w:rPr>
        <w:t xml:space="preserve"> </w:t>
      </w:r>
      <w:r>
        <w:rPr>
          <w:color w:val="001A1E"/>
          <w:sz w:val="24"/>
        </w:rPr>
        <w:t>given</w:t>
      </w:r>
      <w:r>
        <w:rPr>
          <w:color w:val="001A1E"/>
          <w:spacing w:val="-3"/>
          <w:sz w:val="24"/>
        </w:rPr>
        <w:t xml:space="preserve"> </w:t>
      </w:r>
      <w:r>
        <w:rPr>
          <w:color w:val="001A1E"/>
          <w:sz w:val="24"/>
        </w:rPr>
        <w:t>total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bill</w:t>
      </w:r>
      <w:r>
        <w:rPr>
          <w:color w:val="001A1E"/>
          <w:spacing w:val="-1"/>
          <w:sz w:val="24"/>
        </w:rPr>
        <w:t xml:space="preserve"> </w:t>
      </w:r>
      <w:r>
        <w:rPr>
          <w:color w:val="001A1E"/>
          <w:sz w:val="24"/>
        </w:rPr>
        <w:t>amount.</w:t>
      </w:r>
    </w:p>
    <w:p w14:paraId="00684FD0">
      <w:pPr>
        <w:pStyle w:val="7"/>
        <w:spacing w:before="122"/>
      </w:pPr>
      <w:r>
        <w:rPr>
          <w:color w:val="001A1E"/>
        </w:rPr>
        <w:t>Example</w:t>
      </w:r>
      <w:r>
        <w:rPr>
          <w:color w:val="001A1E"/>
          <w:spacing w:val="-2"/>
        </w:rPr>
        <w:t xml:space="preserve"> </w:t>
      </w:r>
      <w:r>
        <w:rPr>
          <w:color w:val="001A1E"/>
        </w:rPr>
        <w:t>Input</w:t>
      </w:r>
    </w:p>
    <w:p w14:paraId="282DD0B5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578</w:t>
      </w:r>
    </w:p>
    <w:p w14:paraId="0D5AC32D">
      <w:pPr>
        <w:pStyle w:val="7"/>
        <w:spacing w:before="117"/>
      </w:pPr>
      <w:r>
        <w:rPr>
          <w:color w:val="001A1E"/>
        </w:rPr>
        <w:t>Output</w:t>
      </w:r>
    </w:p>
    <w:p w14:paraId="5C911D3E">
      <w:pPr>
        <w:spacing w:before="122"/>
        <w:ind w:left="1060" w:right="0" w:firstLine="0"/>
        <w:jc w:val="left"/>
        <w:rPr>
          <w:sz w:val="24"/>
        </w:rPr>
      </w:pPr>
      <w:r>
        <w:rPr>
          <w:color w:val="001A1E"/>
          <w:sz w:val="24"/>
        </w:rPr>
        <w:t>12</w:t>
      </w:r>
    </w:p>
    <w:p w14:paraId="008B6056">
      <w:pPr>
        <w:pStyle w:val="7"/>
        <w:spacing w:before="11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327025</wp:posOffset>
            </wp:positionV>
            <wp:extent cx="3295650" cy="828675"/>
            <wp:effectExtent l="0" t="0" r="0" b="0"/>
            <wp:wrapTopAndBottom/>
            <wp:docPr id="13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25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</w:t>
      </w:r>
      <w:r>
        <w:rPr>
          <w:spacing w:val="-2"/>
        </w:rPr>
        <w:t xml:space="preserve"> </w:t>
      </w:r>
      <w:r>
        <w:t>example:</w:t>
      </w:r>
    </w:p>
    <w:p w14:paraId="53E20770">
      <w:pPr>
        <w:pStyle w:val="11"/>
        <w:rPr>
          <w:b/>
          <w:sz w:val="28"/>
        </w:rPr>
      </w:pPr>
    </w:p>
    <w:p w14:paraId="7357FB15">
      <w:pPr>
        <w:pStyle w:val="11"/>
        <w:rPr>
          <w:b/>
          <w:sz w:val="28"/>
        </w:rPr>
      </w:pPr>
    </w:p>
    <w:p w14:paraId="22D3A880">
      <w:pPr>
        <w:pStyle w:val="11"/>
        <w:spacing w:before="11"/>
        <w:rPr>
          <w:b/>
          <w:sz w:val="21"/>
        </w:rPr>
      </w:pPr>
    </w:p>
    <w:p w14:paraId="04F825E1">
      <w:pPr>
        <w:spacing w:before="0"/>
        <w:ind w:left="1060" w:right="0" w:firstLine="0"/>
        <w:jc w:val="left"/>
        <w:rPr>
          <w:b/>
          <w:sz w:val="24"/>
        </w:rPr>
      </w:pPr>
      <w:r>
        <w:rPr>
          <w:b/>
          <w:color w:val="001A1E"/>
          <w:sz w:val="24"/>
        </w:rPr>
        <w:t>Program:</w:t>
      </w:r>
    </w:p>
    <w:p w14:paraId="2142964E">
      <w:pPr>
        <w:pStyle w:val="11"/>
        <w:rPr>
          <w:b/>
          <w:sz w:val="28"/>
        </w:rPr>
      </w:pPr>
    </w:p>
    <w:p w14:paraId="7B41B700">
      <w:pPr>
        <w:pStyle w:val="11"/>
        <w:spacing w:before="8"/>
        <w:rPr>
          <w:b/>
          <w:sz w:val="21"/>
        </w:rPr>
      </w:pPr>
    </w:p>
    <w:p w14:paraId="3D556F05">
      <w:pPr>
        <w:spacing w:before="0"/>
        <w:ind w:left="1060" w:right="0" w:firstLine="0"/>
        <w:jc w:val="left"/>
        <w:rPr>
          <w:sz w:val="24"/>
        </w:rPr>
      </w:pPr>
      <w:r>
        <w:rPr>
          <w:sz w:val="24"/>
        </w:rPr>
        <w:t>def</w:t>
      </w:r>
      <w:r>
        <w:rPr>
          <w:spacing w:val="-4"/>
          <w:sz w:val="24"/>
        </w:rPr>
        <w:t xml:space="preserve"> </w:t>
      </w:r>
      <w:r>
        <w:rPr>
          <w:sz w:val="24"/>
        </w:rPr>
        <w:t>christmasDiscount(n):</w:t>
      </w:r>
    </w:p>
    <w:p w14:paraId="756730FF">
      <w:pPr>
        <w:pStyle w:val="11"/>
        <w:rPr>
          <w:sz w:val="20"/>
        </w:rPr>
      </w:pPr>
    </w:p>
    <w:p w14:paraId="61E63ADE">
      <w:pPr>
        <w:pStyle w:val="11"/>
        <w:rPr>
          <w:sz w:val="20"/>
        </w:rPr>
      </w:pPr>
    </w:p>
    <w:p w14:paraId="1E264CB4">
      <w:pPr>
        <w:pStyle w:val="11"/>
        <w:spacing w:before="10"/>
      </w:pPr>
      <w:r>
        <w:pict>
          <v:group id="_x0000_s2357" o:spid="_x0000_s2357" o:spt="203" style="position:absolute;left:0pt;margin-left:56pt;margin-top:16pt;height:21.75pt;width:495.75pt;mso-position-horizontal-relative:page;mso-wrap-distance-bottom:0pt;mso-wrap-distance-top:0pt;z-index:-251240448;mso-width-relative:page;mso-height-relative:page;" coordorigin="1120,320" coordsize="9915,435">
            <o:lock v:ext="edit"/>
            <v:shape id="_x0000_s2358" o:spid="_x0000_s2358" style="position:absolute;left:1120;top:320;height:35;width:9835;" filled="f" stroked="t" coordorigin="1120,321" coordsize="9835,35" path="m1120,356l10955,356m1120,321l10955,321e">
              <v:path arrowok="t"/>
              <v:fill on="f" focussize="0,0"/>
              <v:stroke weight="0.05pt" color="#000000"/>
              <v:imagedata o:title=""/>
              <o:lock v:ext="edit"/>
            </v:shape>
            <v:rect id="_x0000_s2359" o:spid="_x0000_s2359" o:spt="1" style="position:absolute;left:10350;top:35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60" o:spid="_x0000_s2360" o:spt="202" type="#_x0000_t202" style="position:absolute;left:1120;top:32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4157F5F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61" o:spid="_x0000_s2361" o:spt="202" type="#_x0000_t202" style="position:absolute;left:10360;top:34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0165AF5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</w:p>
    <w:p w14:paraId="7DE7C9CE">
      <w:pPr>
        <w:pStyle w:val="11"/>
        <w:spacing w:before="6"/>
        <w:rPr>
          <w:sz w:val="21"/>
        </w:rPr>
      </w:pPr>
    </w:p>
    <w:p w14:paraId="0DE67FEF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151</w:t>
      </w:r>
    </w:p>
    <w:p w14:paraId="352D705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0ECD3785">
      <w:pPr>
        <w:spacing w:before="82" w:line="480" w:lineRule="auto"/>
        <w:ind w:left="1482" w:right="8426" w:hanging="212"/>
        <w:jc w:val="left"/>
        <w:rPr>
          <w:sz w:val="24"/>
        </w:rPr>
      </w:pPr>
      <w:r>
        <w:pict>
          <v:shape id="_x0000_s2362" o:spid="_x0000_s2362" style="position:absolute;left:0pt;margin-left:24pt;margin-top:23.95pt;height:744.25pt;width:564.25pt;mso-position-horizontal-relative:page;mso-position-vertical-relative:page;z-index:-25140531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def is_prime(num):</w:t>
      </w:r>
      <w:r>
        <w:rPr>
          <w:spacing w:val="-50"/>
          <w:sz w:val="24"/>
        </w:rPr>
        <w:t xml:space="preserve"> </w:t>
      </w:r>
      <w:r>
        <w:rPr>
          <w:sz w:val="24"/>
        </w:rPr>
        <w:t>if num</w:t>
      </w:r>
      <w:r>
        <w:rPr>
          <w:spacing w:val="1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2:</w:t>
      </w:r>
    </w:p>
    <w:p w14:paraId="5A8C30C1">
      <w:pPr>
        <w:spacing w:before="0" w:line="280" w:lineRule="exact"/>
        <w:ind w:left="1694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False</w:t>
      </w:r>
    </w:p>
    <w:p w14:paraId="1AE4271E">
      <w:pPr>
        <w:pStyle w:val="11"/>
        <w:spacing w:before="11"/>
      </w:pPr>
    </w:p>
    <w:p w14:paraId="383EDD70">
      <w:pPr>
        <w:spacing w:before="0" w:line="480" w:lineRule="auto"/>
        <w:ind w:left="1694" w:right="6456" w:hanging="212"/>
        <w:jc w:val="left"/>
        <w:rPr>
          <w:sz w:val="24"/>
        </w:rPr>
      </w:pPr>
      <w:r>
        <w:rPr>
          <w:sz w:val="24"/>
        </w:rPr>
        <w:t>for i in range(2, int(num ** 0.5) + 1):</w:t>
      </w:r>
      <w:r>
        <w:rPr>
          <w:spacing w:val="-50"/>
          <w:sz w:val="24"/>
        </w:rPr>
        <w:t xml:space="preserve"> </w:t>
      </w:r>
      <w:r>
        <w:rPr>
          <w:sz w:val="24"/>
        </w:rPr>
        <w:t>if num</w:t>
      </w:r>
      <w:r>
        <w:rPr>
          <w:spacing w:val="1"/>
          <w:sz w:val="24"/>
        </w:rPr>
        <w:t xml:space="preserve"> </w:t>
      </w:r>
      <w:r>
        <w:rPr>
          <w:sz w:val="24"/>
        </w:rPr>
        <w:t>%</w:t>
      </w:r>
      <w:r>
        <w:rPr>
          <w:spacing w:val="-3"/>
          <w:sz w:val="24"/>
        </w:rPr>
        <w:t xml:space="preserve"> </w:t>
      </w:r>
      <w:r>
        <w:rPr>
          <w:sz w:val="24"/>
        </w:rPr>
        <w:t>i ==</w:t>
      </w:r>
      <w:r>
        <w:rPr>
          <w:spacing w:val="1"/>
          <w:sz w:val="24"/>
        </w:rPr>
        <w:t xml:space="preserve"> </w:t>
      </w:r>
      <w:r>
        <w:rPr>
          <w:sz w:val="24"/>
        </w:rPr>
        <w:t>0:</w:t>
      </w:r>
    </w:p>
    <w:p w14:paraId="3754EA10">
      <w:pPr>
        <w:spacing w:before="0" w:line="480" w:lineRule="auto"/>
        <w:ind w:left="1482" w:right="8508" w:firstLine="422"/>
        <w:jc w:val="left"/>
        <w:rPr>
          <w:sz w:val="24"/>
        </w:rPr>
      </w:pPr>
      <w:r>
        <w:rPr>
          <w:sz w:val="24"/>
        </w:rPr>
        <w:t>return False</w:t>
      </w:r>
      <w:r>
        <w:rPr>
          <w:spacing w:val="-50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</w:p>
    <w:p w14:paraId="73573FEE">
      <w:pPr>
        <w:pStyle w:val="11"/>
        <w:rPr>
          <w:sz w:val="28"/>
        </w:rPr>
      </w:pPr>
    </w:p>
    <w:p w14:paraId="3B91EA86">
      <w:pPr>
        <w:spacing w:before="230"/>
        <w:ind w:left="1271" w:right="0" w:firstLine="0"/>
        <w:jc w:val="left"/>
        <w:rPr>
          <w:sz w:val="24"/>
        </w:rPr>
      </w:pPr>
      <w:r>
        <w:rPr>
          <w:sz w:val="24"/>
        </w:rPr>
        <w:t>discount =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</w:p>
    <w:p w14:paraId="5ECF2CA3">
      <w:pPr>
        <w:pStyle w:val="11"/>
        <w:rPr>
          <w:sz w:val="28"/>
        </w:rPr>
      </w:pPr>
    </w:p>
    <w:p w14:paraId="750E4E60">
      <w:pPr>
        <w:pStyle w:val="11"/>
        <w:rPr>
          <w:sz w:val="28"/>
        </w:rPr>
      </w:pPr>
    </w:p>
    <w:p w14:paraId="7873C2AC">
      <w:pPr>
        <w:spacing w:before="185" w:line="477" w:lineRule="auto"/>
        <w:ind w:left="1482" w:right="8040" w:hanging="212"/>
        <w:jc w:val="left"/>
        <w:rPr>
          <w:sz w:val="24"/>
        </w:rPr>
      </w:pPr>
      <w:r>
        <w:rPr>
          <w:sz w:val="24"/>
        </w:rPr>
        <w:t>for digit in str(n):</w:t>
      </w:r>
      <w:r>
        <w:rPr>
          <w:spacing w:val="1"/>
          <w:sz w:val="24"/>
        </w:rPr>
        <w:t xml:space="preserve"> </w:t>
      </w:r>
      <w:r>
        <w:rPr>
          <w:sz w:val="24"/>
        </w:rPr>
        <w:t>digit_int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sz w:val="24"/>
        </w:rPr>
        <w:t>int(digit)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is_prime(digit_int):</w:t>
      </w:r>
    </w:p>
    <w:p w14:paraId="1923D9CD">
      <w:pPr>
        <w:spacing w:before="1"/>
        <w:ind w:left="1694" w:right="0" w:firstLine="0"/>
        <w:jc w:val="left"/>
        <w:rPr>
          <w:sz w:val="24"/>
        </w:rPr>
      </w:pPr>
      <w:r>
        <w:rPr>
          <w:sz w:val="24"/>
        </w:rPr>
        <w:t>discount +=</w:t>
      </w:r>
      <w:r>
        <w:rPr>
          <w:spacing w:val="-4"/>
          <w:sz w:val="24"/>
        </w:rPr>
        <w:t xml:space="preserve"> </w:t>
      </w:r>
      <w:r>
        <w:rPr>
          <w:sz w:val="24"/>
        </w:rPr>
        <w:t>digit_int</w:t>
      </w:r>
    </w:p>
    <w:p w14:paraId="7093CCC1">
      <w:pPr>
        <w:pStyle w:val="11"/>
        <w:rPr>
          <w:sz w:val="28"/>
        </w:rPr>
      </w:pPr>
    </w:p>
    <w:p w14:paraId="0368690E">
      <w:pPr>
        <w:pStyle w:val="11"/>
        <w:rPr>
          <w:sz w:val="28"/>
        </w:rPr>
      </w:pPr>
    </w:p>
    <w:p w14:paraId="21E2422F">
      <w:pPr>
        <w:spacing w:before="185"/>
        <w:ind w:left="1271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discount</w:t>
      </w:r>
    </w:p>
    <w:p w14:paraId="440F2997">
      <w:pPr>
        <w:pStyle w:val="11"/>
        <w:rPr>
          <w:sz w:val="20"/>
        </w:rPr>
      </w:pPr>
    </w:p>
    <w:p w14:paraId="6A210386">
      <w:pPr>
        <w:pStyle w:val="11"/>
        <w:spacing w:before="1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4866640" cy="809625"/>
            <wp:effectExtent l="0" t="0" r="0" b="0"/>
            <wp:wrapTopAndBottom/>
            <wp:docPr id="13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26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911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E9167">
      <w:pPr>
        <w:pStyle w:val="11"/>
        <w:rPr>
          <w:sz w:val="20"/>
        </w:rPr>
      </w:pPr>
    </w:p>
    <w:p w14:paraId="283AA644">
      <w:pPr>
        <w:pStyle w:val="11"/>
        <w:rPr>
          <w:sz w:val="20"/>
        </w:rPr>
      </w:pPr>
    </w:p>
    <w:p w14:paraId="661A65D0">
      <w:pPr>
        <w:pStyle w:val="11"/>
        <w:rPr>
          <w:sz w:val="20"/>
        </w:rPr>
      </w:pPr>
    </w:p>
    <w:p w14:paraId="5D873309">
      <w:pPr>
        <w:pStyle w:val="11"/>
        <w:rPr>
          <w:sz w:val="20"/>
        </w:rPr>
      </w:pPr>
    </w:p>
    <w:p w14:paraId="5FA0980D">
      <w:pPr>
        <w:pStyle w:val="11"/>
        <w:rPr>
          <w:sz w:val="20"/>
        </w:rPr>
      </w:pPr>
    </w:p>
    <w:p w14:paraId="37390D8F">
      <w:pPr>
        <w:pStyle w:val="11"/>
        <w:rPr>
          <w:sz w:val="20"/>
        </w:rPr>
      </w:pPr>
    </w:p>
    <w:p w14:paraId="7D0D6DD0">
      <w:pPr>
        <w:pStyle w:val="11"/>
        <w:rPr>
          <w:sz w:val="20"/>
        </w:rPr>
      </w:pPr>
    </w:p>
    <w:p w14:paraId="28764700">
      <w:pPr>
        <w:pStyle w:val="11"/>
        <w:rPr>
          <w:sz w:val="20"/>
        </w:rPr>
      </w:pPr>
    </w:p>
    <w:p w14:paraId="77FD5098">
      <w:pPr>
        <w:pStyle w:val="11"/>
        <w:rPr>
          <w:sz w:val="20"/>
        </w:rPr>
      </w:pPr>
    </w:p>
    <w:p w14:paraId="5F44168F">
      <w:pPr>
        <w:pStyle w:val="11"/>
        <w:spacing w:before="9"/>
        <w:rPr>
          <w:sz w:val="24"/>
        </w:rPr>
      </w:pPr>
      <w:r>
        <w:pict>
          <v:group id="_x0000_s2363" o:spid="_x0000_s2363" o:spt="203" style="position:absolute;left:0pt;margin-left:56pt;margin-top:16.5pt;height:21.75pt;width:495.75pt;mso-position-horizontal-relative:page;mso-wrap-distance-bottom:0pt;mso-wrap-distance-top:0pt;z-index:-251239424;mso-width-relative:page;mso-height-relative:page;" coordorigin="1120,331" coordsize="9915,435">
            <o:lock v:ext="edit"/>
            <v:shape id="_x0000_s2364" o:spid="_x0000_s2364" style="position:absolute;left:1120;top:331;height:35;width:9835;" filled="f" stroked="t" coordorigin="1120,331" coordsize="9835,35" path="m1120,366l10955,366m1120,331l10955,331e">
              <v:path arrowok="t"/>
              <v:fill on="f" focussize="0,0"/>
              <v:stroke weight="0.05pt" color="#000000"/>
              <v:imagedata o:title=""/>
              <o:lock v:ext="edit"/>
            </v:shape>
            <v:rect id="_x0000_s2365" o:spid="_x0000_s2365" o:spt="1" style="position:absolute;left:10350;top:36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66" o:spid="_x0000_s2366" o:spt="202" type="#_x0000_t202" style="position:absolute;left:1120;top:33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8004C68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67" o:spid="_x0000_s2367" o:spt="202" type="#_x0000_t202" style="position:absolute;left:10360;top:35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7EDE9E0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77F0A915">
      <w:pPr>
        <w:pStyle w:val="11"/>
        <w:spacing w:before="6"/>
        <w:rPr>
          <w:sz w:val="21"/>
        </w:rPr>
      </w:pPr>
    </w:p>
    <w:p w14:paraId="13136058">
      <w:pPr>
        <w:pStyle w:val="6"/>
        <w:rPr>
          <w:rFonts w:ascii="Arial MT"/>
        </w:rPr>
      </w:pPr>
      <w:r>
        <w:rPr>
          <w:rFonts w:ascii="Arial MT"/>
        </w:rPr>
        <w:t>152</w:t>
      </w:r>
    </w:p>
    <w:p w14:paraId="424CAB0B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2AFADC56">
      <w:pPr>
        <w:pStyle w:val="11"/>
        <w:rPr>
          <w:rFonts w:ascii="Arial MT"/>
          <w:sz w:val="20"/>
        </w:rPr>
      </w:pPr>
      <w:r>
        <w:pict>
          <v:shape id="_x0000_s2368" o:spid="_x0000_s2368" style="position:absolute;left:0pt;margin-left:24pt;margin-top:23.95pt;height:744.25pt;width:564.25pt;mso-position-horizontal-relative:page;mso-position-vertical-relative:page;z-index:-25140428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50250517">
      <w:pPr>
        <w:pStyle w:val="11"/>
        <w:rPr>
          <w:rFonts w:ascii="Arial MT"/>
          <w:sz w:val="20"/>
        </w:rPr>
      </w:pPr>
    </w:p>
    <w:p w14:paraId="7E15AE3A">
      <w:pPr>
        <w:pStyle w:val="11"/>
        <w:rPr>
          <w:rFonts w:ascii="Arial MT"/>
          <w:sz w:val="20"/>
        </w:rPr>
      </w:pPr>
    </w:p>
    <w:p w14:paraId="3ECC9905">
      <w:pPr>
        <w:pStyle w:val="11"/>
        <w:rPr>
          <w:rFonts w:ascii="Arial MT"/>
          <w:sz w:val="20"/>
        </w:rPr>
      </w:pPr>
    </w:p>
    <w:p w14:paraId="54F35FDC">
      <w:pPr>
        <w:pStyle w:val="11"/>
        <w:rPr>
          <w:rFonts w:ascii="Arial MT"/>
          <w:sz w:val="20"/>
        </w:rPr>
      </w:pPr>
    </w:p>
    <w:p w14:paraId="6AED412A">
      <w:pPr>
        <w:pStyle w:val="11"/>
        <w:rPr>
          <w:rFonts w:ascii="Arial MT"/>
          <w:sz w:val="20"/>
        </w:rPr>
      </w:pPr>
    </w:p>
    <w:p w14:paraId="70A75D9F">
      <w:pPr>
        <w:pStyle w:val="11"/>
        <w:rPr>
          <w:rFonts w:ascii="Arial MT"/>
          <w:sz w:val="20"/>
        </w:rPr>
      </w:pPr>
    </w:p>
    <w:p w14:paraId="24829267">
      <w:pPr>
        <w:pStyle w:val="11"/>
        <w:rPr>
          <w:rFonts w:ascii="Arial MT"/>
          <w:sz w:val="20"/>
        </w:rPr>
      </w:pPr>
    </w:p>
    <w:p w14:paraId="2FA1F60A">
      <w:pPr>
        <w:pStyle w:val="11"/>
        <w:rPr>
          <w:rFonts w:ascii="Arial MT"/>
          <w:sz w:val="20"/>
        </w:rPr>
      </w:pPr>
    </w:p>
    <w:p w14:paraId="3B297E13">
      <w:pPr>
        <w:pStyle w:val="11"/>
        <w:rPr>
          <w:rFonts w:ascii="Arial MT"/>
          <w:sz w:val="20"/>
        </w:rPr>
      </w:pPr>
    </w:p>
    <w:p w14:paraId="4ECBDBA9">
      <w:pPr>
        <w:pStyle w:val="11"/>
        <w:rPr>
          <w:rFonts w:ascii="Arial MT"/>
          <w:sz w:val="20"/>
        </w:rPr>
      </w:pPr>
    </w:p>
    <w:p w14:paraId="54CA672C">
      <w:pPr>
        <w:pStyle w:val="11"/>
        <w:rPr>
          <w:rFonts w:ascii="Arial MT"/>
          <w:sz w:val="20"/>
        </w:rPr>
      </w:pPr>
    </w:p>
    <w:p w14:paraId="7A04D8A7">
      <w:pPr>
        <w:pStyle w:val="11"/>
        <w:rPr>
          <w:rFonts w:ascii="Arial MT"/>
          <w:sz w:val="20"/>
        </w:rPr>
      </w:pPr>
    </w:p>
    <w:p w14:paraId="5717A9F9">
      <w:pPr>
        <w:pStyle w:val="11"/>
        <w:rPr>
          <w:rFonts w:ascii="Arial MT"/>
          <w:sz w:val="20"/>
        </w:rPr>
      </w:pPr>
    </w:p>
    <w:p w14:paraId="323B7B88">
      <w:pPr>
        <w:pStyle w:val="11"/>
        <w:rPr>
          <w:rFonts w:ascii="Arial MT"/>
          <w:sz w:val="20"/>
        </w:rPr>
      </w:pPr>
    </w:p>
    <w:p w14:paraId="7900462B">
      <w:pPr>
        <w:pStyle w:val="11"/>
        <w:rPr>
          <w:rFonts w:ascii="Arial MT"/>
          <w:sz w:val="20"/>
        </w:rPr>
      </w:pPr>
    </w:p>
    <w:p w14:paraId="15F96A51">
      <w:pPr>
        <w:pStyle w:val="11"/>
        <w:rPr>
          <w:rFonts w:ascii="Arial MT"/>
          <w:sz w:val="20"/>
        </w:rPr>
      </w:pPr>
    </w:p>
    <w:p w14:paraId="7399B740">
      <w:pPr>
        <w:pStyle w:val="11"/>
        <w:rPr>
          <w:rFonts w:ascii="Arial MT"/>
          <w:sz w:val="20"/>
        </w:rPr>
      </w:pPr>
    </w:p>
    <w:p w14:paraId="5BEF701D">
      <w:pPr>
        <w:pStyle w:val="11"/>
        <w:rPr>
          <w:rFonts w:ascii="Arial MT"/>
          <w:sz w:val="20"/>
        </w:rPr>
      </w:pPr>
    </w:p>
    <w:p w14:paraId="5251FDD0">
      <w:pPr>
        <w:pStyle w:val="11"/>
        <w:rPr>
          <w:rFonts w:ascii="Arial MT"/>
          <w:sz w:val="20"/>
        </w:rPr>
      </w:pPr>
    </w:p>
    <w:p w14:paraId="39B92827">
      <w:pPr>
        <w:pStyle w:val="11"/>
        <w:rPr>
          <w:rFonts w:ascii="Arial MT"/>
          <w:sz w:val="20"/>
        </w:rPr>
      </w:pPr>
    </w:p>
    <w:p w14:paraId="79123687">
      <w:pPr>
        <w:pStyle w:val="11"/>
        <w:rPr>
          <w:rFonts w:ascii="Arial MT"/>
          <w:sz w:val="20"/>
        </w:rPr>
      </w:pPr>
    </w:p>
    <w:p w14:paraId="30C41231">
      <w:pPr>
        <w:pStyle w:val="11"/>
        <w:rPr>
          <w:rFonts w:ascii="Arial MT"/>
          <w:sz w:val="20"/>
        </w:rPr>
      </w:pPr>
    </w:p>
    <w:p w14:paraId="6AF901B3">
      <w:pPr>
        <w:pStyle w:val="11"/>
        <w:rPr>
          <w:rFonts w:ascii="Arial MT"/>
          <w:sz w:val="20"/>
        </w:rPr>
      </w:pPr>
    </w:p>
    <w:p w14:paraId="1D94BEDD">
      <w:pPr>
        <w:pStyle w:val="11"/>
        <w:rPr>
          <w:rFonts w:ascii="Arial MT"/>
          <w:sz w:val="20"/>
        </w:rPr>
      </w:pPr>
    </w:p>
    <w:p w14:paraId="722A90BF">
      <w:pPr>
        <w:pStyle w:val="11"/>
        <w:rPr>
          <w:rFonts w:ascii="Arial MT"/>
          <w:sz w:val="20"/>
        </w:rPr>
      </w:pPr>
    </w:p>
    <w:p w14:paraId="5AE34306">
      <w:pPr>
        <w:pStyle w:val="11"/>
        <w:rPr>
          <w:rFonts w:ascii="Arial MT"/>
          <w:sz w:val="20"/>
        </w:rPr>
      </w:pPr>
    </w:p>
    <w:p w14:paraId="32CF2479">
      <w:pPr>
        <w:pStyle w:val="11"/>
        <w:rPr>
          <w:rFonts w:ascii="Arial MT"/>
          <w:sz w:val="20"/>
        </w:rPr>
      </w:pPr>
    </w:p>
    <w:p w14:paraId="7DCED172">
      <w:pPr>
        <w:pStyle w:val="11"/>
        <w:rPr>
          <w:rFonts w:ascii="Arial MT"/>
          <w:sz w:val="20"/>
        </w:rPr>
      </w:pPr>
    </w:p>
    <w:p w14:paraId="5484C472">
      <w:pPr>
        <w:pStyle w:val="11"/>
        <w:rPr>
          <w:rFonts w:ascii="Arial MT"/>
          <w:sz w:val="20"/>
        </w:rPr>
      </w:pPr>
    </w:p>
    <w:p w14:paraId="15C33307">
      <w:pPr>
        <w:pStyle w:val="11"/>
        <w:rPr>
          <w:rFonts w:ascii="Arial MT"/>
          <w:sz w:val="20"/>
        </w:rPr>
      </w:pPr>
    </w:p>
    <w:p w14:paraId="319F853B">
      <w:pPr>
        <w:pStyle w:val="11"/>
        <w:rPr>
          <w:rFonts w:ascii="Arial MT"/>
          <w:sz w:val="20"/>
        </w:rPr>
      </w:pPr>
    </w:p>
    <w:p w14:paraId="2F0F3B58">
      <w:pPr>
        <w:pStyle w:val="11"/>
        <w:rPr>
          <w:rFonts w:ascii="Arial MT"/>
          <w:sz w:val="20"/>
        </w:rPr>
      </w:pPr>
    </w:p>
    <w:p w14:paraId="10DFF07B">
      <w:pPr>
        <w:pStyle w:val="11"/>
        <w:rPr>
          <w:rFonts w:ascii="Arial MT"/>
          <w:sz w:val="20"/>
        </w:rPr>
      </w:pPr>
    </w:p>
    <w:p w14:paraId="0CDE59AC">
      <w:pPr>
        <w:pStyle w:val="11"/>
        <w:rPr>
          <w:rFonts w:ascii="Arial MT"/>
          <w:sz w:val="20"/>
        </w:rPr>
      </w:pPr>
    </w:p>
    <w:p w14:paraId="44F9DFAD">
      <w:pPr>
        <w:pStyle w:val="11"/>
        <w:rPr>
          <w:rFonts w:ascii="Arial MT"/>
          <w:sz w:val="20"/>
        </w:rPr>
      </w:pPr>
    </w:p>
    <w:p w14:paraId="43457B5E">
      <w:pPr>
        <w:pStyle w:val="11"/>
        <w:rPr>
          <w:rFonts w:ascii="Arial MT"/>
          <w:sz w:val="20"/>
        </w:rPr>
      </w:pPr>
    </w:p>
    <w:p w14:paraId="538A5678">
      <w:pPr>
        <w:pStyle w:val="11"/>
        <w:rPr>
          <w:rFonts w:ascii="Arial MT"/>
          <w:sz w:val="20"/>
        </w:rPr>
      </w:pPr>
    </w:p>
    <w:p w14:paraId="015BB89E">
      <w:pPr>
        <w:pStyle w:val="11"/>
        <w:rPr>
          <w:rFonts w:ascii="Arial MT"/>
          <w:sz w:val="20"/>
        </w:rPr>
      </w:pPr>
    </w:p>
    <w:p w14:paraId="76F277F1">
      <w:pPr>
        <w:pStyle w:val="11"/>
        <w:rPr>
          <w:rFonts w:ascii="Arial MT"/>
          <w:sz w:val="20"/>
        </w:rPr>
      </w:pPr>
    </w:p>
    <w:p w14:paraId="7B883717">
      <w:pPr>
        <w:pStyle w:val="11"/>
        <w:rPr>
          <w:rFonts w:ascii="Arial MT"/>
          <w:sz w:val="20"/>
        </w:rPr>
      </w:pPr>
    </w:p>
    <w:p w14:paraId="778C07B9">
      <w:pPr>
        <w:pStyle w:val="11"/>
        <w:rPr>
          <w:rFonts w:ascii="Arial MT"/>
          <w:sz w:val="20"/>
        </w:rPr>
      </w:pPr>
    </w:p>
    <w:p w14:paraId="33B519FD">
      <w:pPr>
        <w:pStyle w:val="11"/>
        <w:rPr>
          <w:rFonts w:ascii="Arial MT"/>
          <w:sz w:val="20"/>
        </w:rPr>
      </w:pPr>
    </w:p>
    <w:p w14:paraId="2B602F29">
      <w:pPr>
        <w:pStyle w:val="11"/>
        <w:rPr>
          <w:rFonts w:ascii="Arial MT"/>
          <w:sz w:val="20"/>
        </w:rPr>
      </w:pPr>
    </w:p>
    <w:p w14:paraId="368318E6">
      <w:pPr>
        <w:pStyle w:val="11"/>
        <w:rPr>
          <w:rFonts w:ascii="Arial MT"/>
          <w:sz w:val="20"/>
        </w:rPr>
      </w:pPr>
    </w:p>
    <w:p w14:paraId="738B2FF2">
      <w:pPr>
        <w:pStyle w:val="11"/>
        <w:rPr>
          <w:rFonts w:ascii="Arial MT"/>
          <w:sz w:val="20"/>
        </w:rPr>
      </w:pPr>
    </w:p>
    <w:p w14:paraId="2556F57B">
      <w:pPr>
        <w:pStyle w:val="11"/>
        <w:rPr>
          <w:rFonts w:ascii="Arial MT"/>
          <w:sz w:val="20"/>
        </w:rPr>
      </w:pPr>
    </w:p>
    <w:p w14:paraId="35DFC649">
      <w:pPr>
        <w:pStyle w:val="11"/>
        <w:rPr>
          <w:rFonts w:ascii="Arial MT"/>
          <w:sz w:val="20"/>
        </w:rPr>
      </w:pPr>
    </w:p>
    <w:p w14:paraId="3DFF3A23">
      <w:pPr>
        <w:pStyle w:val="11"/>
        <w:rPr>
          <w:rFonts w:ascii="Arial MT"/>
          <w:sz w:val="20"/>
        </w:rPr>
      </w:pPr>
    </w:p>
    <w:p w14:paraId="2BE94802">
      <w:pPr>
        <w:pStyle w:val="11"/>
        <w:rPr>
          <w:rFonts w:ascii="Arial MT"/>
          <w:sz w:val="20"/>
        </w:rPr>
      </w:pPr>
    </w:p>
    <w:p w14:paraId="52CF6F14">
      <w:pPr>
        <w:pStyle w:val="11"/>
        <w:rPr>
          <w:rFonts w:ascii="Arial MT"/>
          <w:sz w:val="20"/>
        </w:rPr>
      </w:pPr>
    </w:p>
    <w:p w14:paraId="4E63C803">
      <w:pPr>
        <w:pStyle w:val="11"/>
        <w:rPr>
          <w:rFonts w:ascii="Arial MT"/>
          <w:sz w:val="20"/>
        </w:rPr>
      </w:pPr>
    </w:p>
    <w:p w14:paraId="189AE88F">
      <w:pPr>
        <w:pStyle w:val="11"/>
        <w:rPr>
          <w:rFonts w:ascii="Arial MT"/>
          <w:sz w:val="20"/>
        </w:rPr>
      </w:pPr>
    </w:p>
    <w:p w14:paraId="12D57136">
      <w:pPr>
        <w:pStyle w:val="11"/>
        <w:rPr>
          <w:rFonts w:ascii="Arial MT"/>
          <w:sz w:val="20"/>
        </w:rPr>
      </w:pPr>
    </w:p>
    <w:p w14:paraId="1ABA04E3">
      <w:pPr>
        <w:pStyle w:val="11"/>
        <w:rPr>
          <w:rFonts w:ascii="Arial MT"/>
          <w:sz w:val="20"/>
        </w:rPr>
      </w:pPr>
    </w:p>
    <w:p w14:paraId="0C232078">
      <w:pPr>
        <w:pStyle w:val="11"/>
        <w:spacing w:before="8"/>
        <w:rPr>
          <w:rFonts w:ascii="Arial MT"/>
          <w:sz w:val="22"/>
        </w:rPr>
      </w:pPr>
    </w:p>
    <w:p w14:paraId="249CB347">
      <w:pPr>
        <w:pStyle w:val="11"/>
        <w:ind w:left="739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2369" o:spid="_x0000_s2369" o:spt="203" style="height:21.75pt;width:495.75pt;" coordsize="9915,435">
            <o:lock v:ext="edit"/>
            <v:shape id="_x0000_s2370" o:spid="_x0000_s2370" style="position:absolute;left:0;top:0;height:35;width:9835;" filled="f" stroked="t" coordorigin="0,1" coordsize="9835,35" path="m0,36l9835,36m0,1l983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2371" o:spid="_x0000_s2371" o:spt="1" style="position:absolute;left:923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72" o:spid="_x0000_s2372" o:spt="202" type="#_x0000_t202" style="position:absolute;left:0;top: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39D609E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73" o:spid="_x0000_s2373" o:spt="202" type="#_x0000_t202" style="position:absolute;left:924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60CFB8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AA17D55">
      <w:pPr>
        <w:pStyle w:val="11"/>
        <w:spacing w:before="10"/>
        <w:rPr>
          <w:rFonts w:ascii="Arial MT"/>
          <w:sz w:val="21"/>
        </w:rPr>
      </w:pPr>
    </w:p>
    <w:p w14:paraId="7DF2A3E2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153</w:t>
      </w:r>
    </w:p>
    <w:p w14:paraId="4768B8C1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660CE36">
      <w:pPr>
        <w:pStyle w:val="11"/>
        <w:rPr>
          <w:rFonts w:ascii="Arial MT"/>
          <w:sz w:val="20"/>
        </w:rPr>
      </w:pPr>
      <w:r>
        <w:pict>
          <v:shape id="_x0000_s2374" o:spid="_x0000_s2374" style="position:absolute;left:0pt;margin-left:24pt;margin-top:23.95pt;height:744.25pt;width:564.25pt;mso-position-horizontal-relative:page;mso-position-vertical-relative:page;z-index:-25140326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35FD89CB">
      <w:pPr>
        <w:pStyle w:val="11"/>
        <w:rPr>
          <w:rFonts w:ascii="Arial MT"/>
          <w:sz w:val="20"/>
        </w:rPr>
      </w:pPr>
    </w:p>
    <w:p w14:paraId="458FCA70">
      <w:pPr>
        <w:pStyle w:val="11"/>
        <w:rPr>
          <w:rFonts w:ascii="Arial MT"/>
          <w:sz w:val="20"/>
        </w:rPr>
      </w:pPr>
    </w:p>
    <w:p w14:paraId="326D0F31">
      <w:pPr>
        <w:pStyle w:val="11"/>
        <w:rPr>
          <w:rFonts w:ascii="Arial MT"/>
          <w:sz w:val="20"/>
        </w:rPr>
      </w:pPr>
    </w:p>
    <w:p w14:paraId="2EF274AD">
      <w:pPr>
        <w:pStyle w:val="11"/>
        <w:rPr>
          <w:rFonts w:ascii="Arial MT"/>
          <w:sz w:val="20"/>
        </w:rPr>
      </w:pPr>
    </w:p>
    <w:p w14:paraId="6ECBD390">
      <w:pPr>
        <w:pStyle w:val="11"/>
        <w:rPr>
          <w:rFonts w:ascii="Arial MT"/>
          <w:sz w:val="20"/>
        </w:rPr>
      </w:pPr>
    </w:p>
    <w:p w14:paraId="78639F58">
      <w:pPr>
        <w:pStyle w:val="11"/>
        <w:rPr>
          <w:rFonts w:ascii="Arial MT"/>
          <w:sz w:val="20"/>
        </w:rPr>
      </w:pPr>
    </w:p>
    <w:p w14:paraId="3492AA1E">
      <w:pPr>
        <w:pStyle w:val="11"/>
        <w:rPr>
          <w:rFonts w:ascii="Arial MT"/>
          <w:sz w:val="20"/>
        </w:rPr>
      </w:pPr>
    </w:p>
    <w:p w14:paraId="6895C835">
      <w:pPr>
        <w:pStyle w:val="11"/>
        <w:rPr>
          <w:rFonts w:ascii="Arial MT"/>
          <w:sz w:val="20"/>
        </w:rPr>
      </w:pPr>
    </w:p>
    <w:p w14:paraId="35335756">
      <w:pPr>
        <w:pStyle w:val="11"/>
        <w:rPr>
          <w:rFonts w:ascii="Arial MT"/>
          <w:sz w:val="20"/>
        </w:rPr>
      </w:pPr>
    </w:p>
    <w:p w14:paraId="26CA058B">
      <w:pPr>
        <w:pStyle w:val="11"/>
        <w:rPr>
          <w:rFonts w:ascii="Arial MT"/>
          <w:sz w:val="20"/>
        </w:rPr>
      </w:pPr>
    </w:p>
    <w:p w14:paraId="243B1685">
      <w:pPr>
        <w:pStyle w:val="11"/>
        <w:rPr>
          <w:rFonts w:ascii="Arial MT"/>
          <w:sz w:val="20"/>
        </w:rPr>
      </w:pPr>
    </w:p>
    <w:p w14:paraId="5BC78858">
      <w:pPr>
        <w:pStyle w:val="11"/>
        <w:rPr>
          <w:rFonts w:ascii="Arial MT"/>
          <w:sz w:val="20"/>
        </w:rPr>
      </w:pPr>
    </w:p>
    <w:p w14:paraId="065623F8">
      <w:pPr>
        <w:pStyle w:val="11"/>
        <w:rPr>
          <w:rFonts w:ascii="Arial MT"/>
          <w:sz w:val="20"/>
        </w:rPr>
      </w:pPr>
    </w:p>
    <w:p w14:paraId="7835FBA1">
      <w:pPr>
        <w:pStyle w:val="11"/>
        <w:rPr>
          <w:rFonts w:ascii="Arial MT"/>
          <w:sz w:val="20"/>
        </w:rPr>
      </w:pPr>
    </w:p>
    <w:p w14:paraId="119BC075">
      <w:pPr>
        <w:pStyle w:val="11"/>
        <w:rPr>
          <w:rFonts w:ascii="Arial MT"/>
          <w:sz w:val="20"/>
        </w:rPr>
      </w:pPr>
    </w:p>
    <w:p w14:paraId="63358ECD">
      <w:pPr>
        <w:pStyle w:val="11"/>
        <w:rPr>
          <w:rFonts w:ascii="Arial MT"/>
          <w:sz w:val="20"/>
        </w:rPr>
      </w:pPr>
    </w:p>
    <w:p w14:paraId="4AD252C6">
      <w:pPr>
        <w:pStyle w:val="11"/>
        <w:rPr>
          <w:rFonts w:ascii="Arial MT"/>
          <w:sz w:val="20"/>
        </w:rPr>
      </w:pPr>
    </w:p>
    <w:p w14:paraId="5C6EE87F">
      <w:pPr>
        <w:pStyle w:val="11"/>
        <w:rPr>
          <w:rFonts w:ascii="Arial MT"/>
          <w:sz w:val="20"/>
        </w:rPr>
      </w:pPr>
    </w:p>
    <w:p w14:paraId="62759F81">
      <w:pPr>
        <w:pStyle w:val="11"/>
        <w:rPr>
          <w:rFonts w:ascii="Arial MT"/>
          <w:sz w:val="20"/>
        </w:rPr>
      </w:pPr>
    </w:p>
    <w:p w14:paraId="721A1839">
      <w:pPr>
        <w:pStyle w:val="11"/>
        <w:rPr>
          <w:rFonts w:ascii="Arial MT"/>
          <w:sz w:val="20"/>
        </w:rPr>
      </w:pPr>
    </w:p>
    <w:p w14:paraId="5F244369">
      <w:pPr>
        <w:pStyle w:val="11"/>
        <w:rPr>
          <w:rFonts w:ascii="Arial MT"/>
          <w:sz w:val="20"/>
        </w:rPr>
      </w:pPr>
    </w:p>
    <w:p w14:paraId="6419F63D">
      <w:pPr>
        <w:pStyle w:val="11"/>
        <w:rPr>
          <w:rFonts w:ascii="Arial MT"/>
          <w:sz w:val="20"/>
        </w:rPr>
      </w:pPr>
    </w:p>
    <w:p w14:paraId="6BAB2C10">
      <w:pPr>
        <w:pStyle w:val="11"/>
        <w:rPr>
          <w:rFonts w:ascii="Arial MT"/>
          <w:sz w:val="20"/>
        </w:rPr>
      </w:pPr>
    </w:p>
    <w:p w14:paraId="112C22F2">
      <w:pPr>
        <w:pStyle w:val="11"/>
        <w:rPr>
          <w:rFonts w:ascii="Arial MT"/>
          <w:sz w:val="20"/>
        </w:rPr>
      </w:pPr>
    </w:p>
    <w:p w14:paraId="03C12009">
      <w:pPr>
        <w:pStyle w:val="2"/>
        <w:spacing w:before="235"/>
        <w:ind w:left="986" w:right="1183"/>
        <w:rPr>
          <w:u w:val="none"/>
        </w:rPr>
      </w:pPr>
      <w:r>
        <w:rPr>
          <w:w w:val="110"/>
          <w:u w:val="none"/>
        </w:rPr>
        <w:t>11</w:t>
      </w:r>
      <w:r>
        <w:rPr>
          <w:spacing w:val="38"/>
          <w:w w:val="110"/>
          <w:u w:val="none"/>
        </w:rPr>
        <w:t xml:space="preserve"> </w:t>
      </w:r>
      <w:r>
        <w:rPr>
          <w:w w:val="110"/>
          <w:u w:val="none"/>
        </w:rPr>
        <w:t>-</w:t>
      </w:r>
      <w:r>
        <w:rPr>
          <w:spacing w:val="40"/>
          <w:w w:val="110"/>
          <w:u w:val="none"/>
        </w:rPr>
        <w:t xml:space="preserve"> </w:t>
      </w:r>
      <w:r>
        <w:rPr>
          <w:w w:val="110"/>
          <w:u w:val="none"/>
        </w:rPr>
        <w:t>Handling</w:t>
      </w:r>
      <w:r>
        <w:rPr>
          <w:spacing w:val="40"/>
          <w:w w:val="110"/>
          <w:u w:val="none"/>
        </w:rPr>
        <w:t xml:space="preserve"> </w:t>
      </w:r>
      <w:r>
        <w:rPr>
          <w:w w:val="110"/>
          <w:u w:val="none"/>
        </w:rPr>
        <w:t>Exceptions</w:t>
      </w:r>
    </w:p>
    <w:p w14:paraId="7F7BB9E4">
      <w:pPr>
        <w:pStyle w:val="11"/>
        <w:rPr>
          <w:b/>
          <w:sz w:val="20"/>
        </w:rPr>
      </w:pPr>
    </w:p>
    <w:p w14:paraId="760FDA25">
      <w:pPr>
        <w:pStyle w:val="11"/>
        <w:rPr>
          <w:b/>
          <w:sz w:val="20"/>
        </w:rPr>
      </w:pPr>
    </w:p>
    <w:p w14:paraId="3D3E6A84">
      <w:pPr>
        <w:pStyle w:val="11"/>
        <w:rPr>
          <w:b/>
          <w:sz w:val="20"/>
        </w:rPr>
      </w:pPr>
    </w:p>
    <w:p w14:paraId="7A559D1B">
      <w:pPr>
        <w:pStyle w:val="11"/>
        <w:rPr>
          <w:b/>
          <w:sz w:val="20"/>
        </w:rPr>
      </w:pPr>
    </w:p>
    <w:p w14:paraId="2B7DFD5E">
      <w:pPr>
        <w:pStyle w:val="11"/>
        <w:rPr>
          <w:b/>
          <w:sz w:val="20"/>
        </w:rPr>
      </w:pPr>
    </w:p>
    <w:p w14:paraId="6331A2D9">
      <w:pPr>
        <w:pStyle w:val="11"/>
        <w:rPr>
          <w:b/>
          <w:sz w:val="20"/>
        </w:rPr>
      </w:pPr>
    </w:p>
    <w:p w14:paraId="4E23F352">
      <w:pPr>
        <w:pStyle w:val="11"/>
        <w:rPr>
          <w:b/>
          <w:sz w:val="20"/>
        </w:rPr>
      </w:pPr>
    </w:p>
    <w:p w14:paraId="457D4C72">
      <w:pPr>
        <w:pStyle w:val="11"/>
        <w:rPr>
          <w:b/>
          <w:sz w:val="20"/>
        </w:rPr>
      </w:pPr>
    </w:p>
    <w:p w14:paraId="1B6BF7B5">
      <w:pPr>
        <w:pStyle w:val="11"/>
        <w:rPr>
          <w:b/>
          <w:sz w:val="20"/>
        </w:rPr>
      </w:pPr>
    </w:p>
    <w:p w14:paraId="532994F9">
      <w:pPr>
        <w:pStyle w:val="11"/>
        <w:rPr>
          <w:b/>
          <w:sz w:val="20"/>
        </w:rPr>
      </w:pPr>
    </w:p>
    <w:p w14:paraId="24B0A0F5">
      <w:pPr>
        <w:pStyle w:val="11"/>
        <w:rPr>
          <w:b/>
          <w:sz w:val="20"/>
        </w:rPr>
      </w:pPr>
    </w:p>
    <w:p w14:paraId="381FA4DF">
      <w:pPr>
        <w:pStyle w:val="11"/>
        <w:rPr>
          <w:b/>
          <w:sz w:val="20"/>
        </w:rPr>
      </w:pPr>
    </w:p>
    <w:p w14:paraId="741E0EA3">
      <w:pPr>
        <w:pStyle w:val="11"/>
        <w:rPr>
          <w:b/>
          <w:sz w:val="20"/>
        </w:rPr>
      </w:pPr>
    </w:p>
    <w:p w14:paraId="0E26A653">
      <w:pPr>
        <w:pStyle w:val="11"/>
        <w:rPr>
          <w:b/>
          <w:sz w:val="20"/>
        </w:rPr>
      </w:pPr>
    </w:p>
    <w:p w14:paraId="52234F9D">
      <w:pPr>
        <w:pStyle w:val="11"/>
        <w:rPr>
          <w:b/>
          <w:sz w:val="20"/>
        </w:rPr>
      </w:pPr>
    </w:p>
    <w:p w14:paraId="0CEEF13A">
      <w:pPr>
        <w:pStyle w:val="11"/>
        <w:rPr>
          <w:b/>
          <w:sz w:val="20"/>
        </w:rPr>
      </w:pPr>
    </w:p>
    <w:p w14:paraId="30A0CB2D">
      <w:pPr>
        <w:pStyle w:val="11"/>
        <w:rPr>
          <w:b/>
          <w:sz w:val="20"/>
        </w:rPr>
      </w:pPr>
    </w:p>
    <w:p w14:paraId="1D9FC5E8">
      <w:pPr>
        <w:pStyle w:val="11"/>
        <w:rPr>
          <w:b/>
          <w:sz w:val="20"/>
        </w:rPr>
      </w:pPr>
    </w:p>
    <w:p w14:paraId="51BAC603">
      <w:pPr>
        <w:pStyle w:val="11"/>
        <w:rPr>
          <w:b/>
          <w:sz w:val="20"/>
        </w:rPr>
      </w:pPr>
    </w:p>
    <w:p w14:paraId="1252D1CC">
      <w:pPr>
        <w:pStyle w:val="11"/>
        <w:rPr>
          <w:b/>
          <w:sz w:val="20"/>
        </w:rPr>
      </w:pPr>
    </w:p>
    <w:p w14:paraId="3C6DA275">
      <w:pPr>
        <w:pStyle w:val="11"/>
        <w:rPr>
          <w:b/>
          <w:sz w:val="20"/>
        </w:rPr>
      </w:pPr>
    </w:p>
    <w:p w14:paraId="49B01B03">
      <w:pPr>
        <w:pStyle w:val="11"/>
        <w:rPr>
          <w:b/>
          <w:sz w:val="20"/>
        </w:rPr>
      </w:pPr>
    </w:p>
    <w:p w14:paraId="0D5988B9">
      <w:pPr>
        <w:pStyle w:val="11"/>
        <w:rPr>
          <w:b/>
          <w:sz w:val="20"/>
        </w:rPr>
      </w:pPr>
    </w:p>
    <w:p w14:paraId="4F3FFABF">
      <w:pPr>
        <w:pStyle w:val="11"/>
        <w:rPr>
          <w:b/>
          <w:sz w:val="20"/>
        </w:rPr>
      </w:pPr>
    </w:p>
    <w:p w14:paraId="2F5F117E">
      <w:pPr>
        <w:pStyle w:val="11"/>
        <w:rPr>
          <w:b/>
          <w:sz w:val="20"/>
        </w:rPr>
      </w:pPr>
    </w:p>
    <w:p w14:paraId="4BF9F13C">
      <w:pPr>
        <w:pStyle w:val="11"/>
        <w:rPr>
          <w:b/>
          <w:sz w:val="20"/>
        </w:rPr>
      </w:pPr>
    </w:p>
    <w:p w14:paraId="5BF3CB26">
      <w:pPr>
        <w:pStyle w:val="11"/>
        <w:rPr>
          <w:b/>
          <w:sz w:val="20"/>
        </w:rPr>
      </w:pPr>
    </w:p>
    <w:p w14:paraId="19BDAEBC">
      <w:pPr>
        <w:pStyle w:val="11"/>
        <w:spacing w:before="4"/>
        <w:rPr>
          <w:b/>
          <w:sz w:val="11"/>
        </w:rPr>
      </w:pPr>
      <w:r>
        <w:pict>
          <v:group id="_x0000_s2375" o:spid="_x0000_s2375" o:spt="203" style="position:absolute;left:0pt;margin-left:56pt;margin-top:8.65pt;height:21.75pt;width:495.75pt;mso-position-horizontal-relative:page;mso-wrap-distance-bottom:0pt;mso-wrap-distance-top:0pt;z-index:-251238400;mso-width-relative:page;mso-height-relative:page;" coordorigin="1120,173" coordsize="9915,435">
            <o:lock v:ext="edit"/>
            <v:shape id="_x0000_s2376" o:spid="_x0000_s2376" style="position:absolute;left:1120;top:173;height:35;width:9835;" filled="f" stroked="t" coordorigin="1120,174" coordsize="9835,35" path="m1120,209l10955,209m1120,174l10955,174e">
              <v:path arrowok="t"/>
              <v:fill on="f" focussize="0,0"/>
              <v:stroke weight="0.05pt" color="#000000"/>
              <v:imagedata o:title=""/>
              <o:lock v:ext="edit"/>
            </v:shape>
            <v:rect id="_x0000_s2377" o:spid="_x0000_s2377" o:spt="1" style="position:absolute;left:10350;top:20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78" o:spid="_x0000_s2378" o:spt="202" type="#_x0000_t202" style="position:absolute;left:1120;top:173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F0E8548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79" o:spid="_x0000_s2379" o:spt="202" type="#_x0000_t202" style="position:absolute;left:10360;top:20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AE0B1D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20B09E86">
      <w:pPr>
        <w:pStyle w:val="11"/>
        <w:spacing w:before="6"/>
        <w:rPr>
          <w:b/>
          <w:sz w:val="21"/>
        </w:rPr>
      </w:pPr>
    </w:p>
    <w:p w14:paraId="33738719">
      <w:pPr>
        <w:pStyle w:val="6"/>
        <w:rPr>
          <w:rFonts w:ascii="Arial MT"/>
        </w:rPr>
      </w:pPr>
      <w:r>
        <w:rPr>
          <w:rFonts w:ascii="Arial MT"/>
        </w:rPr>
        <w:t>154</w:t>
      </w:r>
    </w:p>
    <w:p w14:paraId="6284877F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7D0AF500">
      <w:pPr>
        <w:tabs>
          <w:tab w:val="left" w:pos="2500"/>
          <w:tab w:val="left" w:pos="3221"/>
          <w:tab w:val="left" w:pos="6102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2380" o:spid="_x0000_s2380" style="position:absolute;left:0pt;margin-left:24pt;margin-top:23.95pt;height:744.25pt;width:564.25pt;mso-position-horizontal-relative:page;mso-position-vertical-relative:page;z-index:-25140224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11.1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03.06.2024</w:t>
      </w:r>
    </w:p>
    <w:p w14:paraId="418103FD">
      <w:pPr>
        <w:pStyle w:val="11"/>
        <w:spacing w:before="10"/>
        <w:rPr>
          <w:b/>
        </w:rPr>
      </w:pPr>
    </w:p>
    <w:p w14:paraId="0C318DCE">
      <w:pPr>
        <w:tabs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370A60EA">
      <w:pPr>
        <w:pStyle w:val="11"/>
        <w:spacing w:before="9"/>
        <w:rPr>
          <w:b/>
          <w:sz w:val="27"/>
        </w:rPr>
      </w:pPr>
      <w:r>
        <w:pict>
          <v:line id="_x0000_s2381" o:spid="_x0000_s2381" o:spt="20" style="position:absolute;left:0pt;margin-left:72pt;margin-top:19.25pt;height:-0.75pt;width:474pt;mso-position-horizontal-relative:page;mso-wrap-distance-bottom:0pt;mso-wrap-distance-top:0pt;z-index:-25123737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0B737C0">
      <w:pPr>
        <w:pStyle w:val="11"/>
        <w:spacing w:before="8"/>
        <w:rPr>
          <w:b/>
          <w:sz w:val="35"/>
        </w:rPr>
      </w:pPr>
    </w:p>
    <w:p w14:paraId="7BAE244D">
      <w:pPr>
        <w:spacing w:before="0"/>
        <w:ind w:left="978" w:right="1183" w:firstLine="0"/>
        <w:jc w:val="center"/>
        <w:rPr>
          <w:b/>
          <w:sz w:val="28"/>
        </w:rPr>
      </w:pPr>
      <w:r>
        <w:rPr>
          <w:b/>
          <w:w w:val="115"/>
          <w:sz w:val="28"/>
          <w:u w:val="single"/>
        </w:rPr>
        <w:t>Invalid</w:t>
      </w:r>
      <w:r>
        <w:rPr>
          <w:b/>
          <w:spacing w:val="-13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inputs</w:t>
      </w:r>
      <w:r>
        <w:rPr>
          <w:b/>
          <w:spacing w:val="-9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and</w:t>
      </w:r>
      <w:r>
        <w:rPr>
          <w:b/>
          <w:spacing w:val="-13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Out-of-range</w:t>
      </w:r>
      <w:r>
        <w:rPr>
          <w:b/>
          <w:spacing w:val="-13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Numbers.</w:t>
      </w:r>
    </w:p>
    <w:p w14:paraId="4EBA614C">
      <w:pPr>
        <w:pStyle w:val="11"/>
        <w:rPr>
          <w:b/>
          <w:sz w:val="20"/>
        </w:rPr>
      </w:pPr>
    </w:p>
    <w:p w14:paraId="46F4C823">
      <w:pPr>
        <w:pStyle w:val="11"/>
        <w:spacing w:before="6"/>
        <w:rPr>
          <w:b/>
          <w:sz w:val="20"/>
        </w:rPr>
      </w:pPr>
    </w:p>
    <w:p w14:paraId="7118CA73">
      <w:pPr>
        <w:pStyle w:val="11"/>
        <w:spacing w:before="108" w:line="247" w:lineRule="auto"/>
        <w:ind w:left="1060" w:right="1392"/>
      </w:pPr>
      <w:r>
        <w:rPr>
          <w:color w:val="001A1E"/>
          <w:w w:val="105"/>
        </w:rPr>
        <w:t>Write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Python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script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asks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user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enter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within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specified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range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(e.g.,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1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100).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Handle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exceptions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invalid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inputs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out-of-range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numbers.</w:t>
      </w:r>
    </w:p>
    <w:p w14:paraId="3C45BD94">
      <w:pPr>
        <w:pStyle w:val="11"/>
        <w:rPr>
          <w:sz w:val="28"/>
        </w:rPr>
      </w:pPr>
    </w:p>
    <w:p w14:paraId="2EBE1AA9">
      <w:pPr>
        <w:pStyle w:val="8"/>
        <w:spacing w:before="187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57A1B6AF">
      <w:pPr>
        <w:pStyle w:val="11"/>
        <w:spacing w:before="129"/>
        <w:ind w:left="1060"/>
      </w:pPr>
      <w:r>
        <w:rPr>
          <w:color w:val="001A1E"/>
          <w:w w:val="110"/>
        </w:rPr>
        <w:t>User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inputs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number.</w:t>
      </w:r>
    </w:p>
    <w:p w14:paraId="6E1CADDA">
      <w:pPr>
        <w:pStyle w:val="8"/>
        <w:spacing w:before="129"/>
      </w:pPr>
      <w:r>
        <w:rPr>
          <w:color w:val="001A1E"/>
          <w:w w:val="115"/>
        </w:rPr>
        <w:t>Output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1D3258E4">
      <w:pPr>
        <w:pStyle w:val="11"/>
        <w:spacing w:before="124"/>
        <w:ind w:left="1060"/>
      </w:pPr>
      <w:r>
        <w:rPr>
          <w:color w:val="001A1E"/>
          <w:w w:val="105"/>
        </w:rPr>
        <w:t>Confirm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input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print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error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message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it's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invalid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out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range.</w:t>
      </w:r>
    </w:p>
    <w:p w14:paraId="419F1CBB">
      <w:pPr>
        <w:pStyle w:val="8"/>
        <w:spacing w:before="129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154DE585">
      <w:pPr>
        <w:pStyle w:val="11"/>
        <w:spacing w:before="124"/>
        <w:ind w:left="1060"/>
      </w:pPr>
      <w:r>
        <w:rPr>
          <w:color w:val="001A1E"/>
          <w:w w:val="100"/>
        </w:rPr>
        <w:t>1</w:t>
      </w:r>
    </w:p>
    <w:p w14:paraId="4A46E865">
      <w:pPr>
        <w:pStyle w:val="8"/>
        <w:spacing w:before="129"/>
      </w:pPr>
      <w:r>
        <w:rPr>
          <w:color w:val="001A1E"/>
          <w:w w:val="115"/>
        </w:rPr>
        <w:t>Sample</w:t>
      </w:r>
      <w:r>
        <w:rPr>
          <w:color w:val="001A1E"/>
          <w:spacing w:val="6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3211BE57">
      <w:pPr>
        <w:pStyle w:val="11"/>
        <w:spacing w:before="129"/>
        <w:ind w:left="1060"/>
      </w:pPr>
      <w:r>
        <w:rPr>
          <w:color w:val="001A1E"/>
          <w:w w:val="115"/>
        </w:rPr>
        <w:t>Valid</w:t>
      </w:r>
      <w:r>
        <w:rPr>
          <w:color w:val="001A1E"/>
          <w:spacing w:val="-9"/>
          <w:w w:val="115"/>
        </w:rPr>
        <w:t xml:space="preserve"> </w:t>
      </w:r>
      <w:r>
        <w:rPr>
          <w:color w:val="001A1E"/>
          <w:w w:val="115"/>
        </w:rPr>
        <w:t>input.</w:t>
      </w:r>
    </w:p>
    <w:p w14:paraId="16749A0C">
      <w:pPr>
        <w:spacing w:before="124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9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3F79099B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506"/>
      </w:tblGrid>
      <w:tr w14:paraId="7862448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6BD171E8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506" w:type="dxa"/>
            <w:shd w:val="clear" w:color="auto" w:fill="F8F8FF"/>
          </w:tcPr>
          <w:p w14:paraId="17A524CF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70441C4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3BBE29AE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1</w:t>
            </w:r>
          </w:p>
        </w:tc>
        <w:tc>
          <w:tcPr>
            <w:tcW w:w="3506" w:type="dxa"/>
            <w:shd w:val="clear" w:color="auto" w:fill="F5F5F5"/>
          </w:tcPr>
          <w:p w14:paraId="52DFDF44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5"/>
                <w:sz w:val="20"/>
              </w:rPr>
              <w:t>Valid</w:t>
            </w:r>
            <w:r>
              <w:rPr>
                <w:rFonts w:ascii="Cambria"/>
                <w:color w:val="1D2024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5"/>
                <w:sz w:val="20"/>
              </w:rPr>
              <w:t>input.</w:t>
            </w:r>
          </w:p>
        </w:tc>
      </w:tr>
      <w:tr w14:paraId="63561F4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E4E4E4"/>
          </w:tcPr>
          <w:p w14:paraId="1BAC0423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100</w:t>
            </w:r>
          </w:p>
        </w:tc>
        <w:tc>
          <w:tcPr>
            <w:tcW w:w="3506" w:type="dxa"/>
            <w:shd w:val="clear" w:color="auto" w:fill="E4E4E4"/>
          </w:tcPr>
          <w:p w14:paraId="4F18645E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5"/>
                <w:sz w:val="20"/>
              </w:rPr>
              <w:t>Valid</w:t>
            </w:r>
            <w:r>
              <w:rPr>
                <w:rFonts w:ascii="Cambria"/>
                <w:color w:val="1D2024"/>
                <w:spacing w:val="-7"/>
                <w:w w:val="11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5"/>
                <w:sz w:val="20"/>
              </w:rPr>
              <w:t>input.</w:t>
            </w:r>
          </w:p>
        </w:tc>
      </w:tr>
      <w:tr w14:paraId="4693C56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889" w:type="dxa"/>
            <w:shd w:val="clear" w:color="auto" w:fill="F1F1F1"/>
          </w:tcPr>
          <w:p w14:paraId="7138EE0F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101</w:t>
            </w:r>
          </w:p>
        </w:tc>
        <w:tc>
          <w:tcPr>
            <w:tcW w:w="3506" w:type="dxa"/>
            <w:shd w:val="clear" w:color="auto" w:fill="F1F1F1"/>
          </w:tcPr>
          <w:p w14:paraId="45795E67">
            <w:pPr>
              <w:pStyle w:val="15"/>
              <w:spacing w:before="107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Error:</w:t>
            </w:r>
            <w:r>
              <w:rPr>
                <w:rFonts w:ascii="Cambria"/>
                <w:color w:val="1D2024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Number</w:t>
            </w:r>
            <w:r>
              <w:rPr>
                <w:rFonts w:ascii="Cambria"/>
                <w:color w:val="1D2024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out</w:t>
            </w:r>
            <w:r>
              <w:rPr>
                <w:rFonts w:ascii="Cambria"/>
                <w:color w:val="1D2024"/>
                <w:spacing w:val="-8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of</w:t>
            </w:r>
            <w:r>
              <w:rPr>
                <w:rFonts w:ascii="Cambria"/>
                <w:color w:val="1D2024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allowed</w:t>
            </w:r>
            <w:r>
              <w:rPr>
                <w:rFonts w:ascii="Cambria"/>
                <w:color w:val="1D2024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range</w:t>
            </w:r>
          </w:p>
        </w:tc>
      </w:tr>
    </w:tbl>
    <w:p w14:paraId="7FD8F944">
      <w:pPr>
        <w:pStyle w:val="11"/>
        <w:rPr>
          <w:b/>
          <w:sz w:val="20"/>
        </w:rPr>
      </w:pPr>
    </w:p>
    <w:p w14:paraId="55CB8AB0">
      <w:pPr>
        <w:pStyle w:val="11"/>
        <w:rPr>
          <w:b/>
          <w:sz w:val="20"/>
        </w:rPr>
      </w:pPr>
    </w:p>
    <w:p w14:paraId="329E88C2">
      <w:pPr>
        <w:pStyle w:val="11"/>
        <w:rPr>
          <w:b/>
          <w:sz w:val="20"/>
        </w:rPr>
      </w:pPr>
    </w:p>
    <w:p w14:paraId="51523BB0">
      <w:pPr>
        <w:pStyle w:val="11"/>
        <w:rPr>
          <w:b/>
          <w:sz w:val="20"/>
        </w:rPr>
      </w:pPr>
    </w:p>
    <w:p w14:paraId="35209CDC">
      <w:pPr>
        <w:pStyle w:val="11"/>
        <w:rPr>
          <w:b/>
          <w:sz w:val="20"/>
        </w:rPr>
      </w:pPr>
    </w:p>
    <w:p w14:paraId="534C579D">
      <w:pPr>
        <w:pStyle w:val="11"/>
        <w:rPr>
          <w:b/>
          <w:sz w:val="20"/>
        </w:rPr>
      </w:pPr>
    </w:p>
    <w:p w14:paraId="2169B838">
      <w:pPr>
        <w:pStyle w:val="11"/>
        <w:rPr>
          <w:b/>
          <w:sz w:val="20"/>
        </w:rPr>
      </w:pPr>
    </w:p>
    <w:p w14:paraId="6479FF39">
      <w:pPr>
        <w:pStyle w:val="11"/>
        <w:rPr>
          <w:b/>
          <w:sz w:val="20"/>
        </w:rPr>
      </w:pPr>
    </w:p>
    <w:p w14:paraId="581F2C01">
      <w:pPr>
        <w:pStyle w:val="11"/>
        <w:rPr>
          <w:b/>
          <w:sz w:val="20"/>
        </w:rPr>
      </w:pPr>
    </w:p>
    <w:p w14:paraId="450261F0">
      <w:pPr>
        <w:pStyle w:val="11"/>
        <w:rPr>
          <w:b/>
          <w:sz w:val="20"/>
        </w:rPr>
      </w:pPr>
    </w:p>
    <w:p w14:paraId="65AC950E">
      <w:pPr>
        <w:pStyle w:val="11"/>
        <w:rPr>
          <w:b/>
          <w:sz w:val="20"/>
        </w:rPr>
      </w:pPr>
    </w:p>
    <w:p w14:paraId="5885D86B">
      <w:pPr>
        <w:pStyle w:val="11"/>
        <w:rPr>
          <w:b/>
          <w:sz w:val="20"/>
        </w:rPr>
      </w:pPr>
    </w:p>
    <w:p w14:paraId="2DEA2FCB">
      <w:pPr>
        <w:pStyle w:val="11"/>
        <w:rPr>
          <w:b/>
          <w:sz w:val="20"/>
        </w:rPr>
      </w:pPr>
    </w:p>
    <w:p w14:paraId="11E6355C">
      <w:pPr>
        <w:pStyle w:val="11"/>
        <w:rPr>
          <w:b/>
          <w:sz w:val="20"/>
        </w:rPr>
      </w:pPr>
    </w:p>
    <w:p w14:paraId="57EB741C">
      <w:pPr>
        <w:pStyle w:val="11"/>
        <w:rPr>
          <w:b/>
          <w:sz w:val="20"/>
        </w:rPr>
      </w:pPr>
    </w:p>
    <w:p w14:paraId="43472BC2">
      <w:pPr>
        <w:pStyle w:val="11"/>
        <w:spacing w:before="3"/>
        <w:rPr>
          <w:b/>
          <w:sz w:val="11"/>
        </w:rPr>
      </w:pPr>
      <w:r>
        <w:pict>
          <v:group id="_x0000_s2382" o:spid="_x0000_s2382" o:spt="203" style="position:absolute;left:0pt;margin-left:56pt;margin-top:8.6pt;height:21.75pt;width:495.75pt;mso-position-horizontal-relative:page;mso-wrap-distance-bottom:0pt;mso-wrap-distance-top:0pt;z-index:-251236352;mso-width-relative:page;mso-height-relative:page;" coordorigin="1120,172" coordsize="9915,435">
            <o:lock v:ext="edit"/>
            <v:shape id="_x0000_s2383" o:spid="_x0000_s2383" style="position:absolute;left:1120;top:172;height:35;width:9835;" filled="f" stroked="t" coordorigin="1120,173" coordsize="9835,35" path="m1120,208l10955,208m1120,173l10955,173e">
              <v:path arrowok="t"/>
              <v:fill on="f" focussize="0,0"/>
              <v:stroke weight="0.05pt" color="#000000"/>
              <v:imagedata o:title=""/>
              <o:lock v:ext="edit"/>
            </v:shape>
            <v:rect id="_x0000_s2384" o:spid="_x0000_s2384" o:spt="1" style="position:absolute;left:10350;top:20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85" o:spid="_x0000_s2385" o:spt="202" type="#_x0000_t202" style="position:absolute;left:1120;top:17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0078A4B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86" o:spid="_x0000_s2386" o:spt="202" type="#_x0000_t202" style="position:absolute;left:10360;top:20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B2004CF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7FDFDB8D">
      <w:pPr>
        <w:pStyle w:val="11"/>
        <w:spacing w:before="3"/>
        <w:rPr>
          <w:b/>
          <w:sz w:val="29"/>
        </w:rPr>
      </w:pPr>
    </w:p>
    <w:p w14:paraId="61B50579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155</w:t>
      </w:r>
    </w:p>
    <w:p w14:paraId="66C2108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9C4F04D">
      <w:pPr>
        <w:pStyle w:val="8"/>
        <w:spacing w:before="92"/>
      </w:pPr>
      <w:r>
        <w:pict>
          <v:shape id="_x0000_s2387" o:spid="_x0000_s2387" style="position:absolute;left:0pt;margin-left:24pt;margin-top:23.95pt;height:744.25pt;width:564.25pt;mso-position-horizontal-relative:page;mso-position-vertical-relative:page;z-index:-25140121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Answer:</w:t>
      </w:r>
    </w:p>
    <w:p w14:paraId="2F1F75DB">
      <w:pPr>
        <w:pStyle w:val="11"/>
        <w:spacing w:before="6"/>
        <w:rPr>
          <w:b/>
          <w:sz w:val="24"/>
        </w:rPr>
      </w:pPr>
    </w:p>
    <w:p w14:paraId="5C73F056">
      <w:pPr>
        <w:pStyle w:val="11"/>
        <w:ind w:left="1060"/>
      </w:pPr>
      <w:r>
        <w:rPr>
          <w:w w:val="110"/>
        </w:rPr>
        <w:t>try:</w:t>
      </w:r>
    </w:p>
    <w:p w14:paraId="488B1FB9">
      <w:pPr>
        <w:pStyle w:val="11"/>
        <w:spacing w:before="6"/>
        <w:rPr>
          <w:sz w:val="24"/>
        </w:rPr>
      </w:pPr>
    </w:p>
    <w:p w14:paraId="33DDAF4D">
      <w:pPr>
        <w:pStyle w:val="11"/>
        <w:spacing w:line="494" w:lineRule="auto"/>
        <w:ind w:left="1310" w:right="7600" w:firstLine="4"/>
      </w:pPr>
      <w:r>
        <w:rPr>
          <w:w w:val="105"/>
        </w:rPr>
        <w:t>user_input  =  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1</w:t>
      </w:r>
      <w:r>
        <w:rPr>
          <w:spacing w:val="23"/>
          <w:w w:val="105"/>
        </w:rPr>
        <w:t xml:space="preserve"> </w:t>
      </w:r>
      <w:r>
        <w:rPr>
          <w:w w:val="105"/>
        </w:rPr>
        <w:t>&lt;=</w:t>
      </w:r>
      <w:r>
        <w:rPr>
          <w:spacing w:val="21"/>
          <w:w w:val="105"/>
        </w:rPr>
        <w:t xml:space="preserve"> </w:t>
      </w:r>
      <w:r>
        <w:rPr>
          <w:w w:val="105"/>
        </w:rPr>
        <w:t>user_input</w:t>
      </w:r>
      <w:r>
        <w:rPr>
          <w:spacing w:val="23"/>
          <w:w w:val="105"/>
        </w:rPr>
        <w:t xml:space="preserve"> </w:t>
      </w:r>
      <w:r>
        <w:rPr>
          <w:w w:val="105"/>
        </w:rPr>
        <w:t>&lt;=</w:t>
      </w:r>
      <w:r>
        <w:rPr>
          <w:spacing w:val="21"/>
          <w:w w:val="105"/>
        </w:rPr>
        <w:t xml:space="preserve"> </w:t>
      </w:r>
      <w:r>
        <w:rPr>
          <w:w w:val="105"/>
        </w:rPr>
        <w:t>100:</w:t>
      </w:r>
    </w:p>
    <w:p w14:paraId="028BC308">
      <w:pPr>
        <w:pStyle w:val="11"/>
        <w:spacing w:before="3" w:line="496" w:lineRule="auto"/>
        <w:ind w:left="1310" w:right="7797" w:firstLine="254"/>
      </w:pPr>
      <w:r>
        <w:rPr>
          <w:w w:val="105"/>
        </w:rPr>
        <w:t>print("Valid</w:t>
      </w:r>
      <w:r>
        <w:rPr>
          <w:spacing w:val="6"/>
          <w:w w:val="105"/>
        </w:rPr>
        <w:t xml:space="preserve"> </w:t>
      </w:r>
      <w:r>
        <w:rPr>
          <w:w w:val="105"/>
        </w:rPr>
        <w:t>input.")</w:t>
      </w:r>
      <w:r>
        <w:rPr>
          <w:spacing w:val="-51"/>
          <w:w w:val="105"/>
        </w:rPr>
        <w:t xml:space="preserve"> </w:t>
      </w:r>
      <w:r>
        <w:rPr>
          <w:w w:val="110"/>
        </w:rPr>
        <w:t>else:</w:t>
      </w:r>
    </w:p>
    <w:p w14:paraId="55392218">
      <w:pPr>
        <w:pStyle w:val="11"/>
        <w:spacing w:line="494" w:lineRule="auto"/>
        <w:ind w:left="1060" w:right="5429" w:firstLine="504"/>
      </w:pPr>
      <w:r>
        <w:rPr>
          <w:w w:val="105"/>
        </w:rPr>
        <w:t>print("Error: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4"/>
          <w:w w:val="105"/>
        </w:rPr>
        <w:t xml:space="preserve"> </w:t>
      </w:r>
      <w:r>
        <w:rPr>
          <w:w w:val="105"/>
        </w:rPr>
        <w:t>out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allowed</w:t>
      </w:r>
      <w:r>
        <w:rPr>
          <w:spacing w:val="18"/>
          <w:w w:val="105"/>
        </w:rPr>
        <w:t xml:space="preserve"> </w:t>
      </w:r>
      <w:r>
        <w:rPr>
          <w:w w:val="105"/>
        </w:rPr>
        <w:t>range")</w:t>
      </w:r>
      <w:r>
        <w:rPr>
          <w:spacing w:val="-50"/>
          <w:w w:val="105"/>
        </w:rPr>
        <w:t xml:space="preserve"> </w:t>
      </w:r>
      <w:r>
        <w:rPr>
          <w:w w:val="105"/>
        </w:rPr>
        <w:t>except</w:t>
      </w:r>
      <w:r>
        <w:rPr>
          <w:spacing w:val="11"/>
          <w:w w:val="105"/>
        </w:rPr>
        <w:t xml:space="preserve"> </w:t>
      </w:r>
      <w:r>
        <w:rPr>
          <w:w w:val="105"/>
        </w:rPr>
        <w:t>ValueError:</w:t>
      </w:r>
    </w:p>
    <w:p w14:paraId="06B72840">
      <w:pPr>
        <w:pStyle w:val="11"/>
        <w:spacing w:line="268" w:lineRule="exact"/>
        <w:ind w:left="1310"/>
      </w:pPr>
      <w:r>
        <w:rPr>
          <w:w w:val="105"/>
        </w:rPr>
        <w:t>print("Error:</w:t>
      </w:r>
      <w:r>
        <w:rPr>
          <w:spacing w:val="19"/>
          <w:w w:val="105"/>
        </w:rPr>
        <w:t xml:space="preserve"> </w:t>
      </w:r>
      <w:r>
        <w:rPr>
          <w:w w:val="105"/>
        </w:rPr>
        <w:t>invalid</w:t>
      </w:r>
      <w:r>
        <w:rPr>
          <w:spacing w:val="18"/>
          <w:w w:val="105"/>
        </w:rPr>
        <w:t xml:space="preserve"> </w:t>
      </w:r>
      <w:r>
        <w:rPr>
          <w:w w:val="105"/>
        </w:rPr>
        <w:t>literal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int()")</w:t>
      </w:r>
    </w:p>
    <w:p w14:paraId="3F634B16">
      <w:pPr>
        <w:pStyle w:val="11"/>
        <w:rPr>
          <w:sz w:val="20"/>
        </w:rPr>
      </w:pPr>
    </w:p>
    <w:p w14:paraId="1083B30F">
      <w:pPr>
        <w:pStyle w:val="11"/>
        <w:rPr>
          <w:sz w:val="20"/>
        </w:rPr>
      </w:pPr>
    </w:p>
    <w:p w14:paraId="604ABD99">
      <w:pPr>
        <w:pStyle w:val="11"/>
        <w:rPr>
          <w:sz w:val="20"/>
        </w:rPr>
      </w:pPr>
    </w:p>
    <w:p w14:paraId="04ACA544">
      <w:pPr>
        <w:pStyle w:val="11"/>
        <w:rPr>
          <w:sz w:val="20"/>
        </w:rPr>
      </w:pPr>
    </w:p>
    <w:p w14:paraId="6358AA74">
      <w:pPr>
        <w:pStyle w:val="11"/>
        <w:rPr>
          <w:sz w:val="20"/>
        </w:rPr>
      </w:pPr>
    </w:p>
    <w:p w14:paraId="07546340">
      <w:pPr>
        <w:pStyle w:val="11"/>
        <w:spacing w:before="9"/>
        <w:rPr>
          <w:sz w:val="20"/>
        </w:rPr>
      </w:pPr>
    </w:p>
    <w:tbl>
      <w:tblPr>
        <w:tblStyle w:val="10"/>
        <w:tblW w:w="0" w:type="auto"/>
        <w:tblInd w:w="883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9"/>
        <w:gridCol w:w="778"/>
        <w:gridCol w:w="3932"/>
        <w:gridCol w:w="3932"/>
        <w:gridCol w:w="335"/>
      </w:tblGrid>
      <w:tr w14:paraId="798B4BE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389" w:type="dxa"/>
            <w:tcBorders>
              <w:top w:val="nil"/>
              <w:bottom w:val="nil"/>
            </w:tcBorders>
            <w:shd w:val="clear" w:color="auto" w:fill="F8F8FF"/>
          </w:tcPr>
          <w:p w14:paraId="6780C03A">
            <w:pPr>
              <w:pStyle w:val="15"/>
              <w:spacing w:line="96" w:lineRule="exact"/>
              <w:ind w:left="-8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257175" cy="60960"/>
                  <wp:effectExtent l="0" t="0" r="0" b="0"/>
                  <wp:docPr id="137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127.png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9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shd w:val="clear" w:color="auto" w:fill="F8F8FF"/>
          </w:tcPr>
          <w:p w14:paraId="0528DADD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3932" w:type="dxa"/>
            <w:shd w:val="clear" w:color="auto" w:fill="F8F8FF"/>
          </w:tcPr>
          <w:p w14:paraId="5B8C0C96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3932" w:type="dxa"/>
            <w:shd w:val="clear" w:color="auto" w:fill="F8F8FF"/>
          </w:tcPr>
          <w:p w14:paraId="5DC099FB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335" w:type="dxa"/>
            <w:shd w:val="clear" w:color="auto" w:fill="F8F8FF"/>
          </w:tcPr>
          <w:p w14:paraId="4EE9ACC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9759F7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389" w:type="dxa"/>
            <w:tcBorders>
              <w:top w:val="nil"/>
              <w:bottom w:val="nil"/>
            </w:tcBorders>
            <w:shd w:val="clear" w:color="auto" w:fill="E4E4E4"/>
          </w:tcPr>
          <w:p w14:paraId="1EC75F9B">
            <w:pPr>
              <w:pStyle w:val="15"/>
              <w:spacing w:line="96" w:lineRule="exact"/>
              <w:ind w:left="-8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257175" cy="60960"/>
                  <wp:effectExtent l="0" t="0" r="0" b="0"/>
                  <wp:docPr id="139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128.png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50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shd w:val="clear" w:color="auto" w:fill="E4E4E4"/>
          </w:tcPr>
          <w:p w14:paraId="3AC10B57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3932" w:type="dxa"/>
            <w:shd w:val="clear" w:color="auto" w:fill="E4E4E4"/>
          </w:tcPr>
          <w:p w14:paraId="152A9C3E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input.</w:t>
            </w:r>
          </w:p>
        </w:tc>
        <w:tc>
          <w:tcPr>
            <w:tcW w:w="3932" w:type="dxa"/>
            <w:shd w:val="clear" w:color="auto" w:fill="E4E4E4"/>
          </w:tcPr>
          <w:p w14:paraId="558C3436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input.</w:t>
            </w:r>
          </w:p>
        </w:tc>
        <w:tc>
          <w:tcPr>
            <w:tcW w:w="335" w:type="dxa"/>
            <w:shd w:val="clear" w:color="auto" w:fill="E4E4E4"/>
          </w:tcPr>
          <w:p w14:paraId="3E183612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5673AF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389" w:type="dxa"/>
            <w:tcBorders>
              <w:top w:val="nil"/>
              <w:bottom w:val="nil"/>
            </w:tcBorders>
            <w:shd w:val="clear" w:color="auto" w:fill="F5F5F5"/>
          </w:tcPr>
          <w:p w14:paraId="6A06704C">
            <w:pPr>
              <w:pStyle w:val="15"/>
              <w:spacing w:line="96" w:lineRule="exact"/>
              <w:ind w:left="-8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257175" cy="60960"/>
                  <wp:effectExtent l="0" t="0" r="0" b="0"/>
                  <wp:docPr id="141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129.png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9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shd w:val="clear" w:color="auto" w:fill="F5F5F5"/>
          </w:tcPr>
          <w:p w14:paraId="00BD1604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100</w:t>
            </w:r>
          </w:p>
        </w:tc>
        <w:tc>
          <w:tcPr>
            <w:tcW w:w="3932" w:type="dxa"/>
            <w:shd w:val="clear" w:color="auto" w:fill="F5F5F5"/>
          </w:tcPr>
          <w:p w14:paraId="22B2E4AC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input.</w:t>
            </w:r>
          </w:p>
        </w:tc>
        <w:tc>
          <w:tcPr>
            <w:tcW w:w="3932" w:type="dxa"/>
            <w:shd w:val="clear" w:color="auto" w:fill="F5F5F5"/>
          </w:tcPr>
          <w:p w14:paraId="77D5CC17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input.</w:t>
            </w:r>
          </w:p>
        </w:tc>
        <w:tc>
          <w:tcPr>
            <w:tcW w:w="335" w:type="dxa"/>
            <w:shd w:val="clear" w:color="auto" w:fill="F5F5F5"/>
          </w:tcPr>
          <w:p w14:paraId="019A2CD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6CFA61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389" w:type="dxa"/>
            <w:tcBorders>
              <w:top w:val="nil"/>
              <w:left w:val="nil"/>
              <w:bottom w:val="nil"/>
            </w:tcBorders>
            <w:shd w:val="clear" w:color="auto" w:fill="E4E4E4"/>
          </w:tcPr>
          <w:p w14:paraId="32F7830F">
            <w:pPr>
              <w:pStyle w:val="15"/>
              <w:ind w:right="-7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pict>
                <v:group id="_x0000_s2388" o:spid="_x0000_s2388" o:spt="203" style="height:25pt;width:20.2pt;" coordsize="404,500">
                  <o:lock v:ext="edit"/>
                  <v:shape id="_x0000_s2389" o:spid="_x0000_s2389" o:spt="75" type="#_x0000_t75" style="position:absolute;left:0;top:0;height:111;width:404;" filled="f" stroked="f" coordsize="21600,21600">
                    <v:path/>
                    <v:fill on="f" focussize="0,0"/>
                    <v:stroke on="f"/>
                    <v:imagedata r:id="rId131" o:title=""/>
                    <o:lock v:ext="edit" aspectratio="t"/>
                  </v:shape>
                  <v:shape id="_x0000_s2390" o:spid="_x0000_s2390" o:spt="75" type="#_x0000_t75" style="position:absolute;left:0;top:110;height:389;width:399;" filled="f" stroked="f" coordsize="21600,21600">
                    <v:path/>
                    <v:fill on="f" focussize="0,0"/>
                    <v:stroke on="f"/>
                    <v:imagedata r:id="rId132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  <w:tc>
          <w:tcPr>
            <w:tcW w:w="778" w:type="dxa"/>
            <w:shd w:val="clear" w:color="auto" w:fill="E4E4E4"/>
          </w:tcPr>
          <w:p w14:paraId="4D2A7ECF">
            <w:pPr>
              <w:pStyle w:val="15"/>
              <w:spacing w:before="89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101</w:t>
            </w:r>
          </w:p>
        </w:tc>
        <w:tc>
          <w:tcPr>
            <w:tcW w:w="3932" w:type="dxa"/>
            <w:shd w:val="clear" w:color="auto" w:fill="E4E4E4"/>
          </w:tcPr>
          <w:p w14:paraId="04DD6D6B">
            <w:pPr>
              <w:pStyle w:val="15"/>
              <w:spacing w:before="89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Number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out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allowed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range</w:t>
            </w:r>
          </w:p>
        </w:tc>
        <w:tc>
          <w:tcPr>
            <w:tcW w:w="3932" w:type="dxa"/>
            <w:shd w:val="clear" w:color="auto" w:fill="E4E4E4"/>
          </w:tcPr>
          <w:p w14:paraId="2FA772A6">
            <w:pPr>
              <w:pStyle w:val="15"/>
              <w:spacing w:before="89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Number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out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allowed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range</w:t>
            </w:r>
          </w:p>
        </w:tc>
        <w:tc>
          <w:tcPr>
            <w:tcW w:w="335" w:type="dxa"/>
            <w:shd w:val="clear" w:color="auto" w:fill="E4E4E4"/>
          </w:tcPr>
          <w:p w14:paraId="6B46AB5E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10221291">
      <w:pPr>
        <w:pStyle w:val="11"/>
        <w:rPr>
          <w:sz w:val="20"/>
        </w:rPr>
      </w:pPr>
    </w:p>
    <w:p w14:paraId="4DA6886A">
      <w:pPr>
        <w:pStyle w:val="11"/>
        <w:rPr>
          <w:sz w:val="20"/>
        </w:rPr>
      </w:pPr>
    </w:p>
    <w:p w14:paraId="5A51AFE7">
      <w:pPr>
        <w:pStyle w:val="11"/>
        <w:rPr>
          <w:sz w:val="20"/>
        </w:rPr>
      </w:pPr>
    </w:p>
    <w:p w14:paraId="6B5A3D0F">
      <w:pPr>
        <w:pStyle w:val="11"/>
        <w:rPr>
          <w:sz w:val="20"/>
        </w:rPr>
      </w:pPr>
    </w:p>
    <w:p w14:paraId="25FD7B5F">
      <w:pPr>
        <w:pStyle w:val="11"/>
        <w:rPr>
          <w:sz w:val="20"/>
        </w:rPr>
      </w:pPr>
    </w:p>
    <w:p w14:paraId="7DD95F56">
      <w:pPr>
        <w:pStyle w:val="11"/>
        <w:rPr>
          <w:sz w:val="20"/>
        </w:rPr>
      </w:pPr>
    </w:p>
    <w:p w14:paraId="7F38E9A2">
      <w:pPr>
        <w:pStyle w:val="11"/>
        <w:rPr>
          <w:sz w:val="20"/>
        </w:rPr>
      </w:pPr>
    </w:p>
    <w:p w14:paraId="14D72FEC">
      <w:pPr>
        <w:pStyle w:val="11"/>
        <w:rPr>
          <w:sz w:val="20"/>
        </w:rPr>
      </w:pPr>
    </w:p>
    <w:p w14:paraId="46426BB6">
      <w:pPr>
        <w:pStyle w:val="11"/>
        <w:rPr>
          <w:sz w:val="20"/>
        </w:rPr>
      </w:pPr>
    </w:p>
    <w:p w14:paraId="73F3E8D0">
      <w:pPr>
        <w:pStyle w:val="11"/>
        <w:rPr>
          <w:sz w:val="20"/>
        </w:rPr>
      </w:pPr>
    </w:p>
    <w:p w14:paraId="0020BEA4">
      <w:pPr>
        <w:pStyle w:val="11"/>
        <w:rPr>
          <w:sz w:val="20"/>
        </w:rPr>
      </w:pPr>
    </w:p>
    <w:p w14:paraId="21A76976">
      <w:pPr>
        <w:pStyle w:val="11"/>
        <w:rPr>
          <w:sz w:val="20"/>
        </w:rPr>
      </w:pPr>
    </w:p>
    <w:p w14:paraId="3E646D8D">
      <w:pPr>
        <w:pStyle w:val="11"/>
        <w:rPr>
          <w:sz w:val="20"/>
        </w:rPr>
      </w:pPr>
    </w:p>
    <w:p w14:paraId="61FD4C5F">
      <w:pPr>
        <w:pStyle w:val="11"/>
        <w:rPr>
          <w:sz w:val="20"/>
        </w:rPr>
      </w:pPr>
    </w:p>
    <w:p w14:paraId="3606865F">
      <w:pPr>
        <w:pStyle w:val="11"/>
        <w:rPr>
          <w:sz w:val="20"/>
        </w:rPr>
      </w:pPr>
    </w:p>
    <w:p w14:paraId="1CD4BF81">
      <w:pPr>
        <w:pStyle w:val="11"/>
        <w:rPr>
          <w:sz w:val="20"/>
        </w:rPr>
      </w:pPr>
    </w:p>
    <w:p w14:paraId="3339A14C">
      <w:pPr>
        <w:pStyle w:val="11"/>
        <w:rPr>
          <w:sz w:val="20"/>
        </w:rPr>
      </w:pPr>
    </w:p>
    <w:p w14:paraId="5B2FA91F">
      <w:pPr>
        <w:pStyle w:val="11"/>
        <w:rPr>
          <w:sz w:val="20"/>
        </w:rPr>
      </w:pPr>
    </w:p>
    <w:p w14:paraId="370CDF06">
      <w:pPr>
        <w:pStyle w:val="11"/>
        <w:spacing w:before="10"/>
        <w:rPr>
          <w:sz w:val="11"/>
        </w:rPr>
      </w:pPr>
      <w:r>
        <w:pict>
          <v:group id="_x0000_s2391" o:spid="_x0000_s2391" o:spt="203" style="position:absolute;left:0pt;margin-left:56pt;margin-top:8.95pt;height:21.75pt;width:495.75pt;mso-position-horizontal-relative:page;mso-wrap-distance-bottom:0pt;mso-wrap-distance-top:0pt;z-index:-251235328;mso-width-relative:page;mso-height-relative:page;" coordorigin="1120,179" coordsize="9915,435">
            <o:lock v:ext="edit"/>
            <v:shape id="_x0000_s2392" o:spid="_x0000_s2392" style="position:absolute;left:1120;top:179;height:35;width:9835;" filled="f" stroked="t" coordorigin="1120,180" coordsize="9835,35" path="m1120,215l10955,215m1120,180l10955,180e">
              <v:path arrowok="t"/>
              <v:fill on="f" focussize="0,0"/>
              <v:stroke weight="0.05pt" color="#000000"/>
              <v:imagedata o:title=""/>
              <o:lock v:ext="edit"/>
            </v:shape>
            <v:rect id="_x0000_s2393" o:spid="_x0000_s2393" o:spt="1" style="position:absolute;left:10350;top:21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394" o:spid="_x0000_s2394" o:spt="202" type="#_x0000_t202" style="position:absolute;left:1120;top:179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E4B1765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395" o:spid="_x0000_s2395" o:spt="202" type="#_x0000_t202" style="position:absolute;left:10360;top:20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97396B4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300149D8">
      <w:pPr>
        <w:pStyle w:val="11"/>
        <w:spacing w:before="6"/>
        <w:rPr>
          <w:sz w:val="21"/>
        </w:rPr>
      </w:pPr>
    </w:p>
    <w:p w14:paraId="7DC93DDB">
      <w:pPr>
        <w:pStyle w:val="6"/>
        <w:rPr>
          <w:rFonts w:ascii="Arial MT"/>
        </w:rPr>
      </w:pPr>
      <w:r>
        <w:rPr>
          <w:rFonts w:ascii="Arial MT"/>
        </w:rPr>
        <w:t>156</w:t>
      </w:r>
    </w:p>
    <w:p w14:paraId="3EB63637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513E438">
      <w:pPr>
        <w:pStyle w:val="11"/>
        <w:rPr>
          <w:rFonts w:ascii="Arial MT"/>
          <w:sz w:val="20"/>
        </w:rPr>
      </w:pPr>
      <w:r>
        <w:pict>
          <v:shape id="_x0000_s2396" o:spid="_x0000_s2396" style="position:absolute;left:0pt;margin-left:24pt;margin-top:23.95pt;height:744.25pt;width:564.25pt;mso-position-horizontal-relative:page;mso-position-vertical-relative:page;z-index:-25140019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68F8556">
      <w:pPr>
        <w:pStyle w:val="11"/>
        <w:spacing w:before="7"/>
        <w:rPr>
          <w:rFonts w:ascii="Arial MT"/>
          <w:sz w:val="24"/>
        </w:rPr>
      </w:pPr>
    </w:p>
    <w:p w14:paraId="39A13B4E">
      <w:pPr>
        <w:tabs>
          <w:tab w:val="left" w:pos="2500"/>
          <w:tab w:val="left" w:pos="3221"/>
          <w:tab w:val="left" w:pos="6102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11.2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03.06.2024</w:t>
      </w:r>
    </w:p>
    <w:p w14:paraId="30CADDF5">
      <w:pPr>
        <w:pStyle w:val="11"/>
        <w:spacing w:before="3"/>
        <w:rPr>
          <w:b/>
          <w:sz w:val="24"/>
        </w:rPr>
      </w:pPr>
    </w:p>
    <w:p w14:paraId="14FEB020">
      <w:pPr>
        <w:tabs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67E23243">
      <w:pPr>
        <w:pStyle w:val="11"/>
        <w:spacing w:before="8"/>
        <w:rPr>
          <w:b/>
          <w:sz w:val="27"/>
        </w:rPr>
      </w:pPr>
      <w:r>
        <w:pict>
          <v:line id="_x0000_s2397" o:spid="_x0000_s2397" o:spt="20" style="position:absolute;left:0pt;margin-left:72pt;margin-top:19.2pt;height:-0.75pt;width:474pt;mso-position-horizontal-relative:page;mso-wrap-distance-bottom:0pt;mso-wrap-distance-top:0pt;z-index:-25123430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30C3175A">
      <w:pPr>
        <w:pStyle w:val="11"/>
        <w:spacing w:before="9"/>
        <w:rPr>
          <w:b/>
          <w:sz w:val="35"/>
        </w:rPr>
      </w:pPr>
    </w:p>
    <w:p w14:paraId="36FD4009">
      <w:pPr>
        <w:pStyle w:val="5"/>
        <w:ind w:left="986"/>
        <w:rPr>
          <w:u w:val="none"/>
        </w:rPr>
      </w:pPr>
      <w:r>
        <w:rPr>
          <w:w w:val="115"/>
          <w:u w:val="single"/>
        </w:rPr>
        <w:t>Negative</w:t>
      </w:r>
      <w:r>
        <w:rPr>
          <w:spacing w:val="-5"/>
          <w:w w:val="115"/>
          <w:u w:val="single"/>
        </w:rPr>
        <w:t xml:space="preserve"> </w:t>
      </w:r>
      <w:r>
        <w:rPr>
          <w:w w:val="115"/>
          <w:u w:val="single"/>
        </w:rPr>
        <w:t>inputs</w:t>
      </w:r>
      <w:r>
        <w:rPr>
          <w:spacing w:val="-3"/>
          <w:w w:val="115"/>
          <w:u w:val="single"/>
        </w:rPr>
        <w:t xml:space="preserve"> </w:t>
      </w:r>
      <w:r>
        <w:rPr>
          <w:w w:val="115"/>
          <w:u w:val="single"/>
        </w:rPr>
        <w:t>and</w:t>
      </w:r>
      <w:r>
        <w:rPr>
          <w:spacing w:val="2"/>
          <w:w w:val="115"/>
          <w:u w:val="single"/>
        </w:rPr>
        <w:t xml:space="preserve"> </w:t>
      </w:r>
      <w:r>
        <w:rPr>
          <w:w w:val="115"/>
          <w:u w:val="single"/>
        </w:rPr>
        <w:t>Non-Numeric</w:t>
      </w:r>
      <w:r>
        <w:rPr>
          <w:spacing w:val="-4"/>
          <w:w w:val="115"/>
          <w:u w:val="single"/>
        </w:rPr>
        <w:t xml:space="preserve"> </w:t>
      </w:r>
      <w:r>
        <w:rPr>
          <w:w w:val="115"/>
          <w:u w:val="single"/>
        </w:rPr>
        <w:t>Inputs</w:t>
      </w:r>
    </w:p>
    <w:p w14:paraId="40940509">
      <w:pPr>
        <w:pStyle w:val="11"/>
        <w:rPr>
          <w:b/>
          <w:sz w:val="20"/>
        </w:rPr>
      </w:pPr>
    </w:p>
    <w:p w14:paraId="0B19B656">
      <w:pPr>
        <w:pStyle w:val="11"/>
        <w:spacing w:before="109" w:line="247" w:lineRule="auto"/>
        <w:ind w:left="1060" w:right="1392"/>
      </w:pPr>
      <w:r>
        <w:rPr>
          <w:color w:val="001A1E"/>
          <w:w w:val="105"/>
        </w:rPr>
        <w:t>Develop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Python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safely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calculates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square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root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provided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by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user.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Handle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exceptions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for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negative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inputs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non-numeric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inputs</w:t>
      </w:r>
    </w:p>
    <w:p w14:paraId="2732C435">
      <w:pPr>
        <w:pStyle w:val="11"/>
        <w:rPr>
          <w:sz w:val="28"/>
        </w:rPr>
      </w:pPr>
    </w:p>
    <w:p w14:paraId="45515DC9">
      <w:pPr>
        <w:pStyle w:val="8"/>
        <w:spacing w:before="187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47CCA717">
      <w:pPr>
        <w:pStyle w:val="11"/>
        <w:spacing w:before="129"/>
        <w:ind w:left="1060"/>
      </w:pPr>
      <w:r>
        <w:rPr>
          <w:color w:val="001A1E"/>
          <w:w w:val="110"/>
        </w:rPr>
        <w:t>User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inputs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number.</w:t>
      </w:r>
    </w:p>
    <w:p w14:paraId="3F31CE9C">
      <w:pPr>
        <w:pStyle w:val="8"/>
        <w:spacing w:before="124"/>
      </w:pPr>
      <w:r>
        <w:rPr>
          <w:color w:val="001A1E"/>
          <w:w w:val="115"/>
        </w:rPr>
        <w:t>Output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69D39F0C">
      <w:pPr>
        <w:pStyle w:val="11"/>
        <w:spacing w:before="129"/>
        <w:ind w:left="1060"/>
      </w:pPr>
      <w:r>
        <w:rPr>
          <w:color w:val="001A1E"/>
          <w:w w:val="105"/>
        </w:rPr>
        <w:t>Print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square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root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or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error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message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exception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occurs.</w:t>
      </w:r>
    </w:p>
    <w:p w14:paraId="00063551">
      <w:pPr>
        <w:pStyle w:val="8"/>
        <w:spacing w:before="128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65F9ABA4">
      <w:pPr>
        <w:pStyle w:val="11"/>
        <w:spacing w:before="125"/>
        <w:ind w:left="1060"/>
      </w:pPr>
      <w:r>
        <w:rPr>
          <w:color w:val="001A1E"/>
        </w:rPr>
        <w:t>16</w:t>
      </w:r>
    </w:p>
    <w:p w14:paraId="462AE3C3">
      <w:pPr>
        <w:pStyle w:val="11"/>
        <w:spacing w:before="129"/>
        <w:ind w:left="1060"/>
      </w:pPr>
      <w:r>
        <w:rPr>
          <w:color w:val="001A1E"/>
        </w:rPr>
        <w:t>-4</w:t>
      </w:r>
    </w:p>
    <w:p w14:paraId="118E1B6E">
      <w:pPr>
        <w:pStyle w:val="8"/>
        <w:spacing w:before="123"/>
      </w:pPr>
      <w:r>
        <w:rPr>
          <w:color w:val="001A1E"/>
          <w:w w:val="115"/>
        </w:rPr>
        <w:t>Sample</w:t>
      </w:r>
      <w:r>
        <w:rPr>
          <w:color w:val="001A1E"/>
          <w:spacing w:val="6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69D88259">
      <w:pPr>
        <w:pStyle w:val="11"/>
        <w:spacing w:before="1"/>
        <w:rPr>
          <w:b/>
          <w:sz w:val="31"/>
        </w:rPr>
      </w:pPr>
    </w:p>
    <w:p w14:paraId="6EE96C14">
      <w:pPr>
        <w:spacing w:before="0"/>
        <w:ind w:left="1060" w:right="0" w:firstLine="0"/>
        <w:jc w:val="left"/>
        <w:rPr>
          <w:sz w:val="20"/>
        </w:rPr>
      </w:pPr>
      <w:r>
        <w:rPr>
          <w:color w:val="1D2024"/>
          <w:w w:val="110"/>
          <w:sz w:val="20"/>
        </w:rPr>
        <w:t>The</w:t>
      </w:r>
      <w:r>
        <w:rPr>
          <w:color w:val="1D2024"/>
          <w:spacing w:val="-7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square</w:t>
      </w:r>
      <w:r>
        <w:rPr>
          <w:color w:val="1D2024"/>
          <w:spacing w:val="-11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root</w:t>
      </w:r>
      <w:r>
        <w:rPr>
          <w:color w:val="1D2024"/>
          <w:spacing w:val="-11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of</w:t>
      </w:r>
      <w:r>
        <w:rPr>
          <w:color w:val="1D2024"/>
          <w:spacing w:val="-7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16.0</w:t>
      </w:r>
      <w:r>
        <w:rPr>
          <w:color w:val="1D2024"/>
          <w:spacing w:val="-13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is</w:t>
      </w:r>
      <w:r>
        <w:rPr>
          <w:color w:val="1D2024"/>
          <w:spacing w:val="-7"/>
          <w:w w:val="110"/>
          <w:sz w:val="20"/>
        </w:rPr>
        <w:t xml:space="preserve"> </w:t>
      </w:r>
      <w:r>
        <w:rPr>
          <w:color w:val="1D2024"/>
          <w:w w:val="110"/>
          <w:sz w:val="20"/>
        </w:rPr>
        <w:t>4.00</w:t>
      </w:r>
    </w:p>
    <w:p w14:paraId="41BD6F5E">
      <w:pPr>
        <w:pStyle w:val="11"/>
        <w:spacing w:before="11"/>
        <w:ind w:left="1060"/>
      </w:pPr>
      <w:r>
        <w:rPr>
          <w:color w:val="001A1E"/>
          <w:w w:val="110"/>
        </w:rPr>
        <w:t>Error: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Cannot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calculate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square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root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negative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number.</w:t>
      </w:r>
    </w:p>
    <w:p w14:paraId="58C131D3">
      <w:pPr>
        <w:pStyle w:val="11"/>
        <w:spacing w:before="1"/>
        <w:rPr>
          <w:sz w:val="24"/>
        </w:rPr>
      </w:pPr>
    </w:p>
    <w:p w14:paraId="4B6B15F9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2867"/>
      </w:tblGrid>
      <w:tr w14:paraId="4DCE8E3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6E6B73B3">
            <w:pPr>
              <w:pStyle w:val="15"/>
              <w:spacing w:before="99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2867" w:type="dxa"/>
            <w:shd w:val="clear" w:color="auto" w:fill="F8F8FF"/>
          </w:tcPr>
          <w:p w14:paraId="7427CB73">
            <w:pPr>
              <w:pStyle w:val="15"/>
              <w:spacing w:before="99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559827E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889" w:type="dxa"/>
            <w:shd w:val="clear" w:color="auto" w:fill="F5F5F5"/>
          </w:tcPr>
          <w:p w14:paraId="37A6CEEC">
            <w:pPr>
              <w:pStyle w:val="15"/>
              <w:spacing w:before="100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0</w:t>
            </w:r>
          </w:p>
        </w:tc>
        <w:tc>
          <w:tcPr>
            <w:tcW w:w="2867" w:type="dxa"/>
            <w:shd w:val="clear" w:color="auto" w:fill="F5F5F5"/>
          </w:tcPr>
          <w:p w14:paraId="28EA012A">
            <w:pPr>
              <w:pStyle w:val="15"/>
              <w:spacing w:before="100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The</w:t>
            </w:r>
            <w:r>
              <w:rPr>
                <w:rFonts w:ascii="Cambria"/>
                <w:color w:val="1D2024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square</w:t>
            </w:r>
            <w:r>
              <w:rPr>
                <w:rFonts w:ascii="Cambria"/>
                <w:color w:val="1D2024"/>
                <w:spacing w:val="-9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root</w:t>
            </w:r>
            <w:r>
              <w:rPr>
                <w:rFonts w:ascii="Cambria"/>
                <w:color w:val="1D2024"/>
                <w:spacing w:val="-10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of</w:t>
            </w:r>
            <w:r>
              <w:rPr>
                <w:rFonts w:ascii="Cambria"/>
                <w:color w:val="1D2024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0.0</w:t>
            </w:r>
            <w:r>
              <w:rPr>
                <w:rFonts w:ascii="Cambria"/>
                <w:color w:val="1D2024"/>
                <w:spacing w:val="-1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is</w:t>
            </w:r>
            <w:r>
              <w:rPr>
                <w:rFonts w:ascii="Cambria"/>
                <w:color w:val="1D2024"/>
                <w:spacing w:val="-7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0.00</w:t>
            </w:r>
          </w:p>
        </w:tc>
      </w:tr>
    </w:tbl>
    <w:p w14:paraId="799DAB44">
      <w:pPr>
        <w:pStyle w:val="11"/>
        <w:rPr>
          <w:b/>
          <w:sz w:val="20"/>
        </w:rPr>
      </w:pPr>
    </w:p>
    <w:p w14:paraId="05E5F370">
      <w:pPr>
        <w:pStyle w:val="11"/>
        <w:rPr>
          <w:b/>
          <w:sz w:val="20"/>
        </w:rPr>
      </w:pPr>
    </w:p>
    <w:p w14:paraId="30262469">
      <w:pPr>
        <w:pStyle w:val="11"/>
        <w:rPr>
          <w:b/>
          <w:sz w:val="20"/>
        </w:rPr>
      </w:pPr>
    </w:p>
    <w:p w14:paraId="38A386DA">
      <w:pPr>
        <w:pStyle w:val="11"/>
        <w:rPr>
          <w:b/>
          <w:sz w:val="20"/>
        </w:rPr>
      </w:pPr>
    </w:p>
    <w:p w14:paraId="1D0B30B5">
      <w:pPr>
        <w:pStyle w:val="11"/>
        <w:rPr>
          <w:b/>
          <w:sz w:val="20"/>
        </w:rPr>
      </w:pPr>
    </w:p>
    <w:p w14:paraId="1335E7C0">
      <w:pPr>
        <w:pStyle w:val="11"/>
        <w:rPr>
          <w:b/>
          <w:sz w:val="20"/>
        </w:rPr>
      </w:pPr>
    </w:p>
    <w:p w14:paraId="153BFE59">
      <w:pPr>
        <w:pStyle w:val="11"/>
        <w:rPr>
          <w:b/>
          <w:sz w:val="20"/>
        </w:rPr>
      </w:pPr>
    </w:p>
    <w:p w14:paraId="4F6FA509">
      <w:pPr>
        <w:pStyle w:val="11"/>
        <w:rPr>
          <w:b/>
          <w:sz w:val="20"/>
        </w:rPr>
      </w:pPr>
    </w:p>
    <w:p w14:paraId="72F919D2">
      <w:pPr>
        <w:pStyle w:val="11"/>
        <w:rPr>
          <w:b/>
          <w:sz w:val="20"/>
        </w:rPr>
      </w:pPr>
    </w:p>
    <w:p w14:paraId="276F21A4">
      <w:pPr>
        <w:pStyle w:val="11"/>
        <w:rPr>
          <w:b/>
          <w:sz w:val="20"/>
        </w:rPr>
      </w:pPr>
    </w:p>
    <w:p w14:paraId="7854A74E">
      <w:pPr>
        <w:pStyle w:val="11"/>
        <w:rPr>
          <w:b/>
          <w:sz w:val="20"/>
        </w:rPr>
      </w:pPr>
    </w:p>
    <w:p w14:paraId="6CA5E564">
      <w:pPr>
        <w:pStyle w:val="11"/>
        <w:rPr>
          <w:b/>
          <w:sz w:val="20"/>
        </w:rPr>
      </w:pPr>
    </w:p>
    <w:p w14:paraId="28117535">
      <w:pPr>
        <w:pStyle w:val="11"/>
        <w:rPr>
          <w:b/>
          <w:sz w:val="20"/>
        </w:rPr>
      </w:pPr>
    </w:p>
    <w:p w14:paraId="01D3DF7F">
      <w:pPr>
        <w:pStyle w:val="11"/>
        <w:spacing w:before="6"/>
        <w:rPr>
          <w:b/>
          <w:sz w:val="21"/>
        </w:rPr>
      </w:pPr>
      <w:r>
        <w:pict>
          <v:group id="_x0000_s2398" o:spid="_x0000_s2398" o:spt="203" style="position:absolute;left:0pt;margin-left:56pt;margin-top:14.6pt;height:21.75pt;width:495.75pt;mso-position-horizontal-relative:page;mso-wrap-distance-bottom:0pt;mso-wrap-distance-top:0pt;z-index:-251233280;mso-width-relative:page;mso-height-relative:page;" coordorigin="1120,292" coordsize="9915,435">
            <o:lock v:ext="edit"/>
            <v:shape id="_x0000_s2399" o:spid="_x0000_s2399" style="position:absolute;left:1120;top:292;height:35;width:9835;" filled="f" stroked="t" coordorigin="1120,293" coordsize="9835,35" path="m1120,328l10955,328m1120,293l10955,293e">
              <v:path arrowok="t"/>
              <v:fill on="f" focussize="0,0"/>
              <v:stroke weight="0.05pt" color="#000000"/>
              <v:imagedata o:title=""/>
              <o:lock v:ext="edit"/>
            </v:shape>
            <v:rect id="_x0000_s2400" o:spid="_x0000_s2400" o:spt="1" style="position:absolute;left:10350;top:32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01" o:spid="_x0000_s2401" o:spt="202" type="#_x0000_t202" style="position:absolute;left:1120;top:29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C4679BD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02" o:spid="_x0000_s2402" o:spt="202" type="#_x0000_t202" style="position:absolute;left:10360;top:32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032326D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14AC7F8C">
      <w:pPr>
        <w:pStyle w:val="11"/>
        <w:spacing w:before="3"/>
        <w:rPr>
          <w:b/>
          <w:sz w:val="29"/>
        </w:rPr>
      </w:pPr>
    </w:p>
    <w:p w14:paraId="67A01CC0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157</w:t>
      </w:r>
    </w:p>
    <w:p w14:paraId="090D291C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18FE845B">
      <w:pPr>
        <w:pStyle w:val="8"/>
        <w:spacing w:before="92"/>
      </w:pPr>
      <w:r>
        <w:pict>
          <v:shape id="_x0000_s2403" o:spid="_x0000_s2403" style="position:absolute;left:0pt;margin-left:24pt;margin-top:23.95pt;height:744.25pt;width:564.25pt;mso-position-horizontal-relative:page;mso-position-vertical-relative:page;z-index:-25139916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Answer:</w:t>
      </w:r>
    </w:p>
    <w:p w14:paraId="185F50E0">
      <w:pPr>
        <w:pStyle w:val="11"/>
        <w:spacing w:before="6"/>
        <w:rPr>
          <w:b/>
          <w:sz w:val="24"/>
        </w:rPr>
      </w:pPr>
    </w:p>
    <w:p w14:paraId="63C07770">
      <w:pPr>
        <w:pStyle w:val="11"/>
        <w:ind w:left="1060"/>
      </w:pPr>
      <w:r>
        <w:rPr>
          <w:w w:val="110"/>
        </w:rPr>
        <w:t>import</w:t>
      </w:r>
      <w:r>
        <w:rPr>
          <w:spacing w:val="-5"/>
          <w:w w:val="110"/>
        </w:rPr>
        <w:t xml:space="preserve"> </w:t>
      </w:r>
      <w:r>
        <w:rPr>
          <w:w w:val="110"/>
        </w:rPr>
        <w:t>math</w:t>
      </w:r>
    </w:p>
    <w:p w14:paraId="1C9A4C6A">
      <w:pPr>
        <w:pStyle w:val="11"/>
        <w:spacing w:before="6"/>
        <w:rPr>
          <w:sz w:val="24"/>
        </w:rPr>
      </w:pPr>
    </w:p>
    <w:p w14:paraId="4CEC5A9A">
      <w:pPr>
        <w:pStyle w:val="11"/>
        <w:spacing w:line="494" w:lineRule="auto"/>
        <w:ind w:left="1314" w:right="7101" w:hanging="255"/>
      </w:pPr>
      <w:r>
        <w:rPr>
          <w:w w:val="105"/>
        </w:rPr>
        <w:t>def</w:t>
      </w:r>
      <w:r>
        <w:rPr>
          <w:spacing w:val="1"/>
          <w:w w:val="105"/>
        </w:rPr>
        <w:t xml:space="preserve"> </w:t>
      </w:r>
      <w:r>
        <w:rPr>
          <w:w w:val="105"/>
        </w:rPr>
        <w:t>calculate_square_root():</w:t>
      </w:r>
      <w:r>
        <w:rPr>
          <w:spacing w:val="-51"/>
          <w:w w:val="105"/>
        </w:rPr>
        <w:t xml:space="preserve"> </w:t>
      </w: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input()</w:t>
      </w:r>
    </w:p>
    <w:p w14:paraId="788AD207">
      <w:pPr>
        <w:pStyle w:val="11"/>
        <w:spacing w:before="3"/>
        <w:ind w:left="1310"/>
      </w:pPr>
      <w:r>
        <w:rPr>
          <w:w w:val="110"/>
        </w:rPr>
        <w:t>try:</w:t>
      </w:r>
    </w:p>
    <w:p w14:paraId="3DB4F685">
      <w:pPr>
        <w:pStyle w:val="11"/>
        <w:spacing w:before="6"/>
        <w:rPr>
          <w:sz w:val="24"/>
        </w:rPr>
      </w:pPr>
    </w:p>
    <w:p w14:paraId="0DD8C6C6">
      <w:pPr>
        <w:pStyle w:val="11"/>
        <w:spacing w:line="494" w:lineRule="auto"/>
        <w:ind w:left="1569" w:right="7508"/>
      </w:pP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float(number)</w:t>
      </w:r>
      <w:r>
        <w:rPr>
          <w:spacing w:val="-51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number</w:t>
      </w:r>
      <w:r>
        <w:rPr>
          <w:spacing w:val="9"/>
          <w:w w:val="105"/>
        </w:rPr>
        <w:t xml:space="preserve"> </w:t>
      </w:r>
      <w:r>
        <w:rPr>
          <w:w w:val="105"/>
        </w:rPr>
        <w:t>&lt;</w:t>
      </w:r>
      <w:r>
        <w:rPr>
          <w:spacing w:val="9"/>
          <w:w w:val="105"/>
        </w:rPr>
        <w:t xml:space="preserve"> </w:t>
      </w:r>
      <w:r>
        <w:rPr>
          <w:w w:val="105"/>
        </w:rPr>
        <w:t>0:</w:t>
      </w:r>
    </w:p>
    <w:p w14:paraId="4608DB7A">
      <w:pPr>
        <w:pStyle w:val="11"/>
        <w:spacing w:before="3" w:line="491" w:lineRule="auto"/>
        <w:ind w:left="1564" w:right="2212" w:firstLine="259"/>
      </w:pPr>
      <w:r>
        <w:rPr>
          <w:w w:val="105"/>
        </w:rPr>
        <w:t>print("Error:</w:t>
      </w:r>
      <w:r>
        <w:rPr>
          <w:spacing w:val="21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w w:val="105"/>
        </w:rPr>
        <w:t>calculate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square</w:t>
      </w:r>
      <w:r>
        <w:rPr>
          <w:spacing w:val="23"/>
          <w:w w:val="105"/>
        </w:rPr>
        <w:t xml:space="preserve"> </w:t>
      </w:r>
      <w:r>
        <w:rPr>
          <w:w w:val="105"/>
        </w:rPr>
        <w:t>root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negative</w:t>
      </w:r>
      <w:r>
        <w:rPr>
          <w:spacing w:val="24"/>
          <w:w w:val="105"/>
        </w:rPr>
        <w:t xml:space="preserve"> </w:t>
      </w:r>
      <w:r>
        <w:rPr>
          <w:w w:val="105"/>
        </w:rPr>
        <w:t>number.")</w:t>
      </w:r>
      <w:r>
        <w:rPr>
          <w:spacing w:val="-50"/>
          <w:w w:val="105"/>
        </w:rPr>
        <w:t xml:space="preserve"> </w:t>
      </w:r>
      <w:r>
        <w:rPr>
          <w:w w:val="105"/>
        </w:rPr>
        <w:t>else:</w:t>
      </w:r>
    </w:p>
    <w:p w14:paraId="019E40DB">
      <w:pPr>
        <w:pStyle w:val="11"/>
        <w:spacing w:before="4"/>
        <w:ind w:left="1824"/>
      </w:pPr>
      <w:r>
        <w:rPr>
          <w:w w:val="110"/>
        </w:rPr>
        <w:t>sqrt_value</w:t>
      </w:r>
      <w:r>
        <w:rPr>
          <w:spacing w:val="-14"/>
          <w:w w:val="110"/>
        </w:rPr>
        <w:t xml:space="preserve"> </w:t>
      </w:r>
      <w:r>
        <w:rPr>
          <w:w w:val="110"/>
        </w:rPr>
        <w:t>=</w:t>
      </w:r>
      <w:r>
        <w:rPr>
          <w:spacing w:val="-14"/>
          <w:w w:val="110"/>
        </w:rPr>
        <w:t xml:space="preserve"> </w:t>
      </w:r>
      <w:r>
        <w:rPr>
          <w:w w:val="110"/>
        </w:rPr>
        <w:t>math.sqrt(number)</w:t>
      </w:r>
    </w:p>
    <w:p w14:paraId="134730C4">
      <w:pPr>
        <w:pStyle w:val="11"/>
        <w:spacing w:before="5"/>
        <w:rPr>
          <w:sz w:val="24"/>
        </w:rPr>
      </w:pPr>
    </w:p>
    <w:p w14:paraId="6BFD6B41">
      <w:pPr>
        <w:pStyle w:val="11"/>
        <w:spacing w:line="496" w:lineRule="auto"/>
        <w:ind w:left="1310" w:right="3760" w:firstLine="514"/>
      </w:pPr>
      <w:r>
        <w:rPr>
          <w:w w:val="105"/>
        </w:rPr>
        <w:t>print(f"The</w:t>
      </w:r>
      <w:r>
        <w:rPr>
          <w:spacing w:val="9"/>
          <w:w w:val="105"/>
        </w:rPr>
        <w:t xml:space="preserve"> </w:t>
      </w:r>
      <w:r>
        <w:rPr>
          <w:w w:val="105"/>
        </w:rPr>
        <w:t>square</w:t>
      </w:r>
      <w:r>
        <w:rPr>
          <w:spacing w:val="9"/>
          <w:w w:val="105"/>
        </w:rPr>
        <w:t xml:space="preserve"> </w:t>
      </w:r>
      <w:r>
        <w:rPr>
          <w:w w:val="105"/>
        </w:rPr>
        <w:t>root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{number}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{sqrt_value:.2f}")</w:t>
      </w:r>
      <w:r>
        <w:rPr>
          <w:spacing w:val="-50"/>
          <w:w w:val="105"/>
        </w:rPr>
        <w:t xml:space="preserve"> </w:t>
      </w:r>
      <w:r>
        <w:rPr>
          <w:w w:val="105"/>
        </w:rPr>
        <w:t>except</w:t>
      </w:r>
      <w:r>
        <w:rPr>
          <w:spacing w:val="11"/>
          <w:w w:val="105"/>
        </w:rPr>
        <w:t xml:space="preserve"> </w:t>
      </w:r>
      <w:r>
        <w:rPr>
          <w:w w:val="105"/>
        </w:rPr>
        <w:t>ValueError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e:</w:t>
      </w:r>
    </w:p>
    <w:p w14:paraId="2C2D8559">
      <w:pPr>
        <w:pStyle w:val="11"/>
        <w:spacing w:line="494" w:lineRule="auto"/>
        <w:ind w:left="1060" w:right="3760" w:firstLine="504"/>
      </w:pPr>
      <w:r>
        <w:rPr>
          <w:w w:val="105"/>
        </w:rPr>
        <w:t>print(f"Error:</w:t>
      </w:r>
      <w:r>
        <w:rPr>
          <w:spacing w:val="10"/>
          <w:w w:val="105"/>
        </w:rPr>
        <w:t xml:space="preserve"> </w:t>
      </w:r>
      <w:r>
        <w:rPr>
          <w:w w:val="105"/>
        </w:rPr>
        <w:t>could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convert</w:t>
      </w:r>
      <w:r>
        <w:rPr>
          <w:spacing w:val="13"/>
          <w:w w:val="105"/>
        </w:rPr>
        <w:t xml:space="preserve"> </w:t>
      </w:r>
      <w:r>
        <w:rPr>
          <w:w w:val="105"/>
        </w:rPr>
        <w:t>string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float")</w:t>
      </w:r>
      <w:r>
        <w:rPr>
          <w:spacing w:val="-50"/>
          <w:w w:val="105"/>
        </w:rPr>
        <w:t xml:space="preserve"> </w:t>
      </w:r>
      <w:r>
        <w:rPr>
          <w:w w:val="105"/>
        </w:rPr>
        <w:t>calculate_square_root()</w:t>
      </w:r>
    </w:p>
    <w:p w14:paraId="1F89DFF1">
      <w:pPr>
        <w:pStyle w:val="11"/>
        <w:rPr>
          <w:sz w:val="20"/>
        </w:rPr>
      </w:pPr>
    </w:p>
    <w:p w14:paraId="16C42C9C">
      <w:pPr>
        <w:pStyle w:val="11"/>
        <w:rPr>
          <w:sz w:val="20"/>
        </w:rPr>
      </w:pPr>
    </w:p>
    <w:p w14:paraId="6ACCD3C9">
      <w:pPr>
        <w:pStyle w:val="11"/>
        <w:spacing w:before="1"/>
        <w:rPr>
          <w:sz w:val="13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78"/>
        <w:gridCol w:w="4086"/>
        <w:gridCol w:w="4086"/>
        <w:gridCol w:w="197"/>
      </w:tblGrid>
      <w:tr w14:paraId="084A5B6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97" w:type="dxa"/>
            <w:shd w:val="clear" w:color="auto" w:fill="F8F8FF"/>
          </w:tcPr>
          <w:p w14:paraId="499CC35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8F8FF"/>
          </w:tcPr>
          <w:p w14:paraId="030B367D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4086" w:type="dxa"/>
            <w:shd w:val="clear" w:color="auto" w:fill="F8F8FF"/>
          </w:tcPr>
          <w:p w14:paraId="68F65626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4086" w:type="dxa"/>
            <w:shd w:val="clear" w:color="auto" w:fill="F8F8FF"/>
          </w:tcPr>
          <w:p w14:paraId="42B731A1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3F5947E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4C11E3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5B6FFDB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436A3A59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16</w:t>
            </w:r>
          </w:p>
        </w:tc>
        <w:tc>
          <w:tcPr>
            <w:tcW w:w="4086" w:type="dxa"/>
            <w:shd w:val="clear" w:color="auto" w:fill="E4E4E4"/>
          </w:tcPr>
          <w:p w14:paraId="0CC0080C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The square root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16.0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is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4.00</w:t>
            </w:r>
          </w:p>
        </w:tc>
        <w:tc>
          <w:tcPr>
            <w:tcW w:w="4086" w:type="dxa"/>
            <w:shd w:val="clear" w:color="auto" w:fill="E4E4E4"/>
          </w:tcPr>
          <w:p w14:paraId="4BA6A363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The square root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16.0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is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4.00</w:t>
            </w:r>
          </w:p>
        </w:tc>
        <w:tc>
          <w:tcPr>
            <w:tcW w:w="197" w:type="dxa"/>
            <w:shd w:val="clear" w:color="auto" w:fill="E4E4E4"/>
          </w:tcPr>
          <w:p w14:paraId="0202E29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0B78BD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F5F5F5"/>
          </w:tcPr>
          <w:p w14:paraId="0D1B338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5F5F5"/>
          </w:tcPr>
          <w:p w14:paraId="69C4EBA7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0</w:t>
            </w:r>
          </w:p>
        </w:tc>
        <w:tc>
          <w:tcPr>
            <w:tcW w:w="4086" w:type="dxa"/>
            <w:shd w:val="clear" w:color="auto" w:fill="F5F5F5"/>
          </w:tcPr>
          <w:p w14:paraId="1033F527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The square root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0.0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is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0.00</w:t>
            </w:r>
          </w:p>
        </w:tc>
        <w:tc>
          <w:tcPr>
            <w:tcW w:w="4086" w:type="dxa"/>
            <w:shd w:val="clear" w:color="auto" w:fill="F5F5F5"/>
          </w:tcPr>
          <w:p w14:paraId="3FE1D33B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The square root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0.0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is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0.00</w:t>
            </w:r>
          </w:p>
        </w:tc>
        <w:tc>
          <w:tcPr>
            <w:tcW w:w="197" w:type="dxa"/>
            <w:shd w:val="clear" w:color="auto" w:fill="F5F5F5"/>
          </w:tcPr>
          <w:p w14:paraId="145312E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F72884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97" w:type="dxa"/>
            <w:shd w:val="clear" w:color="auto" w:fill="E4E4E4"/>
          </w:tcPr>
          <w:p w14:paraId="492A01F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04B8061E">
            <w:pPr>
              <w:pStyle w:val="15"/>
              <w:spacing w:before="89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-4</w:t>
            </w:r>
          </w:p>
        </w:tc>
        <w:tc>
          <w:tcPr>
            <w:tcW w:w="4086" w:type="dxa"/>
            <w:shd w:val="clear" w:color="auto" w:fill="E4E4E4"/>
          </w:tcPr>
          <w:p w14:paraId="22AC2995">
            <w:pPr>
              <w:pStyle w:val="15"/>
              <w:spacing w:before="89"/>
              <w:ind w:left="98" w:right="214"/>
              <w:rPr>
                <w:sz w:val="20"/>
              </w:rPr>
            </w:pPr>
            <w:r>
              <w:rPr>
                <w:color w:val="1D2024"/>
                <w:sz w:val="20"/>
              </w:rPr>
              <w:t>Error: Cannot calculate the square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root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a negative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number.</w:t>
            </w:r>
          </w:p>
        </w:tc>
        <w:tc>
          <w:tcPr>
            <w:tcW w:w="4086" w:type="dxa"/>
            <w:shd w:val="clear" w:color="auto" w:fill="E4E4E4"/>
          </w:tcPr>
          <w:p w14:paraId="0FC9BBFC">
            <w:pPr>
              <w:pStyle w:val="15"/>
              <w:spacing w:before="89"/>
              <w:ind w:left="98" w:right="214"/>
              <w:rPr>
                <w:sz w:val="20"/>
              </w:rPr>
            </w:pPr>
            <w:r>
              <w:rPr>
                <w:color w:val="1D2024"/>
                <w:sz w:val="20"/>
              </w:rPr>
              <w:t>Error: Cannot calculate the square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root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of a negative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number.</w:t>
            </w:r>
          </w:p>
        </w:tc>
        <w:tc>
          <w:tcPr>
            <w:tcW w:w="197" w:type="dxa"/>
            <w:shd w:val="clear" w:color="auto" w:fill="E4E4E4"/>
          </w:tcPr>
          <w:p w14:paraId="20F14F2B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3BE53E79">
      <w:pPr>
        <w:pStyle w:val="11"/>
        <w:rPr>
          <w:sz w:val="20"/>
        </w:rPr>
      </w:pPr>
    </w:p>
    <w:p w14:paraId="7AA5F59F">
      <w:pPr>
        <w:pStyle w:val="11"/>
        <w:rPr>
          <w:sz w:val="20"/>
        </w:rPr>
      </w:pPr>
    </w:p>
    <w:p w14:paraId="5CCEB134">
      <w:pPr>
        <w:pStyle w:val="11"/>
        <w:rPr>
          <w:sz w:val="20"/>
        </w:rPr>
      </w:pPr>
    </w:p>
    <w:p w14:paraId="481B413F">
      <w:pPr>
        <w:pStyle w:val="11"/>
        <w:rPr>
          <w:sz w:val="20"/>
        </w:rPr>
      </w:pPr>
    </w:p>
    <w:p w14:paraId="2E387B23">
      <w:pPr>
        <w:pStyle w:val="11"/>
        <w:rPr>
          <w:sz w:val="20"/>
        </w:rPr>
      </w:pPr>
    </w:p>
    <w:p w14:paraId="2ACF6FF1">
      <w:pPr>
        <w:pStyle w:val="11"/>
        <w:rPr>
          <w:sz w:val="20"/>
        </w:rPr>
      </w:pPr>
    </w:p>
    <w:p w14:paraId="2B9B2EE4">
      <w:pPr>
        <w:pStyle w:val="11"/>
        <w:rPr>
          <w:sz w:val="20"/>
        </w:rPr>
      </w:pPr>
    </w:p>
    <w:p w14:paraId="2C8792DA">
      <w:pPr>
        <w:pStyle w:val="11"/>
        <w:spacing w:before="9"/>
        <w:rPr>
          <w:sz w:val="21"/>
        </w:rPr>
      </w:pPr>
      <w:r>
        <w:pict>
          <v:group id="_x0000_s2404" o:spid="_x0000_s2404" o:spt="203" style="position:absolute;left:0pt;margin-left:56pt;margin-top:14.75pt;height:21.75pt;width:495.75pt;mso-position-horizontal-relative:page;mso-wrap-distance-bottom:0pt;mso-wrap-distance-top:0pt;z-index:-251232256;mso-width-relative:page;mso-height-relative:page;" coordorigin="1120,296" coordsize="9915,435">
            <o:lock v:ext="edit"/>
            <v:shape id="_x0000_s2405" o:spid="_x0000_s2405" style="position:absolute;left:1120;top:296;height:35;width:9835;" filled="f" stroked="t" coordorigin="1120,296" coordsize="9835,35" path="m1120,331l10955,331m1120,296l10955,296e">
              <v:path arrowok="t"/>
              <v:fill on="f" focussize="0,0"/>
              <v:stroke weight="0.05pt" color="#000000"/>
              <v:imagedata o:title=""/>
              <o:lock v:ext="edit"/>
            </v:shape>
            <v:rect id="_x0000_s2406" o:spid="_x0000_s2406" o:spt="1" style="position:absolute;left:10350;top:33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07" o:spid="_x0000_s2407" o:spt="202" type="#_x0000_t202" style="position:absolute;left:1120;top:295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1023650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08" o:spid="_x0000_s2408" o:spt="202" type="#_x0000_t202" style="position:absolute;left:10360;top:32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0CCD5D6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05C487F3">
      <w:pPr>
        <w:pStyle w:val="11"/>
        <w:spacing w:before="6"/>
        <w:rPr>
          <w:sz w:val="21"/>
        </w:rPr>
      </w:pPr>
    </w:p>
    <w:p w14:paraId="180BF29A">
      <w:pPr>
        <w:pStyle w:val="6"/>
        <w:rPr>
          <w:rFonts w:ascii="Arial MT"/>
        </w:rPr>
      </w:pPr>
      <w:r>
        <w:rPr>
          <w:rFonts w:ascii="Arial MT"/>
        </w:rPr>
        <w:t>158</w:t>
      </w:r>
    </w:p>
    <w:p w14:paraId="7131D0C5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3221C5DB">
      <w:pPr>
        <w:pStyle w:val="11"/>
        <w:rPr>
          <w:rFonts w:ascii="Arial MT"/>
          <w:sz w:val="20"/>
        </w:rPr>
      </w:pPr>
      <w:r>
        <w:pict>
          <v:shape id="_x0000_s2409" o:spid="_x0000_s2409" style="position:absolute;left:0pt;margin-left:24pt;margin-top:23.95pt;height:744.25pt;width:564.25pt;mso-position-horizontal-relative:page;mso-position-vertical-relative:page;z-index:-25139814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390284B">
      <w:pPr>
        <w:pStyle w:val="11"/>
        <w:spacing w:before="7"/>
        <w:rPr>
          <w:rFonts w:ascii="Arial MT"/>
          <w:sz w:val="24"/>
        </w:rPr>
      </w:pPr>
    </w:p>
    <w:p w14:paraId="2DD6EF2E">
      <w:pPr>
        <w:tabs>
          <w:tab w:val="left" w:pos="2500"/>
          <w:tab w:val="left" w:pos="3221"/>
          <w:tab w:val="left" w:pos="6102"/>
        </w:tabs>
        <w:spacing w:before="1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11.3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03.06.2024</w:t>
      </w:r>
    </w:p>
    <w:p w14:paraId="7E4D5B2E">
      <w:pPr>
        <w:pStyle w:val="11"/>
        <w:spacing w:before="3"/>
        <w:rPr>
          <w:b/>
          <w:sz w:val="24"/>
        </w:rPr>
      </w:pPr>
    </w:p>
    <w:p w14:paraId="5979CD3E">
      <w:pPr>
        <w:tabs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60C38833">
      <w:pPr>
        <w:pStyle w:val="11"/>
        <w:spacing w:before="8"/>
        <w:rPr>
          <w:b/>
          <w:sz w:val="27"/>
        </w:rPr>
      </w:pPr>
      <w:r>
        <w:pict>
          <v:line id="_x0000_s2410" o:spid="_x0000_s2410" o:spt="20" style="position:absolute;left:0pt;margin-left:72pt;margin-top:19.2pt;height:-0.75pt;width:474pt;mso-position-horizontal-relative:page;mso-wrap-distance-bottom:0pt;mso-wrap-distance-top:0pt;z-index:-25123123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550E191F">
      <w:pPr>
        <w:pStyle w:val="11"/>
        <w:spacing w:before="9"/>
        <w:rPr>
          <w:b/>
          <w:sz w:val="35"/>
        </w:rPr>
      </w:pPr>
    </w:p>
    <w:p w14:paraId="1141E747">
      <w:pPr>
        <w:pStyle w:val="5"/>
        <w:ind w:left="983"/>
        <w:rPr>
          <w:u w:val="none"/>
        </w:rPr>
      </w:pPr>
      <w:r>
        <w:rPr>
          <w:w w:val="115"/>
          <w:u w:val="single"/>
        </w:rPr>
        <w:t>Zero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and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Non-Numeric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Inputs</w:t>
      </w:r>
    </w:p>
    <w:p w14:paraId="025F018F">
      <w:pPr>
        <w:pStyle w:val="11"/>
        <w:rPr>
          <w:b/>
          <w:sz w:val="20"/>
        </w:rPr>
      </w:pPr>
    </w:p>
    <w:p w14:paraId="041FFC2C">
      <w:pPr>
        <w:pStyle w:val="11"/>
        <w:spacing w:before="6"/>
        <w:rPr>
          <w:b/>
          <w:sz w:val="20"/>
        </w:rPr>
      </w:pPr>
    </w:p>
    <w:p w14:paraId="54DFBE82">
      <w:pPr>
        <w:pStyle w:val="11"/>
        <w:spacing w:before="108" w:line="247" w:lineRule="auto"/>
        <w:ind w:left="1060" w:right="1225"/>
      </w:pPr>
      <w:r>
        <w:rPr>
          <w:color w:val="001A1E"/>
          <w:w w:val="105"/>
        </w:rPr>
        <w:t>Write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Python</w:t>
      </w:r>
      <w:r>
        <w:rPr>
          <w:color w:val="001A1E"/>
          <w:spacing w:val="26"/>
          <w:w w:val="105"/>
        </w:rPr>
        <w:t xml:space="preserve"> </w:t>
      </w:r>
      <w:r>
        <w:rPr>
          <w:color w:val="001A1E"/>
          <w:w w:val="105"/>
        </w:rPr>
        <w:t>program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performs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division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modulo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operations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on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two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numbers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provided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by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user.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Handle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division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by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zero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non-numeric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inputs.</w:t>
      </w:r>
    </w:p>
    <w:p w14:paraId="43385DDA">
      <w:pPr>
        <w:pStyle w:val="11"/>
        <w:rPr>
          <w:sz w:val="28"/>
        </w:rPr>
      </w:pPr>
    </w:p>
    <w:p w14:paraId="5DF29D5F">
      <w:pPr>
        <w:pStyle w:val="8"/>
        <w:spacing w:before="188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379336DA">
      <w:pPr>
        <w:pStyle w:val="11"/>
        <w:spacing w:before="128"/>
        <w:ind w:left="1060"/>
      </w:pPr>
      <w:r>
        <w:rPr>
          <w:color w:val="001A1E"/>
          <w:w w:val="110"/>
        </w:rPr>
        <w:t>Two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lines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input,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containing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number.</w:t>
      </w:r>
    </w:p>
    <w:p w14:paraId="009FC897">
      <w:pPr>
        <w:pStyle w:val="8"/>
        <w:spacing w:before="124"/>
      </w:pPr>
      <w:r>
        <w:rPr>
          <w:color w:val="001A1E"/>
          <w:w w:val="115"/>
        </w:rPr>
        <w:t>Output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3DC9D1B1">
      <w:pPr>
        <w:pStyle w:val="11"/>
        <w:spacing w:before="129" w:line="247" w:lineRule="auto"/>
        <w:ind w:left="1060" w:right="1392"/>
      </w:pPr>
      <w:r>
        <w:rPr>
          <w:color w:val="001A1E"/>
          <w:w w:val="110"/>
        </w:rPr>
        <w:t>Print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result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division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modulo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operation,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error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message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exception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occurs.</w:t>
      </w:r>
    </w:p>
    <w:p w14:paraId="0C5FD96D">
      <w:pPr>
        <w:pStyle w:val="8"/>
        <w:spacing w:before="117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3D63A0D2">
      <w:pPr>
        <w:pStyle w:val="11"/>
        <w:spacing w:before="129"/>
        <w:ind w:left="1060"/>
      </w:pPr>
      <w:r>
        <w:rPr>
          <w:color w:val="001A1E"/>
          <w:w w:val="100"/>
        </w:rPr>
        <w:t>7</w:t>
      </w:r>
    </w:p>
    <w:p w14:paraId="0D190696">
      <w:pPr>
        <w:pStyle w:val="11"/>
        <w:spacing w:before="124"/>
        <w:ind w:left="1060"/>
      </w:pPr>
      <w:r>
        <w:rPr>
          <w:color w:val="001A1E"/>
          <w:w w:val="100"/>
        </w:rPr>
        <w:t>3</w:t>
      </w:r>
    </w:p>
    <w:p w14:paraId="15CC17CA">
      <w:pPr>
        <w:pStyle w:val="8"/>
        <w:spacing w:before="129"/>
      </w:pPr>
      <w:r>
        <w:rPr>
          <w:color w:val="001A1E"/>
          <w:w w:val="115"/>
        </w:rPr>
        <w:t>Sample</w:t>
      </w:r>
      <w:r>
        <w:rPr>
          <w:color w:val="001A1E"/>
          <w:spacing w:val="6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00CF2D84">
      <w:pPr>
        <w:pStyle w:val="11"/>
        <w:rPr>
          <w:b/>
          <w:sz w:val="31"/>
        </w:rPr>
      </w:pPr>
    </w:p>
    <w:p w14:paraId="25C7457C">
      <w:pPr>
        <w:spacing w:before="0"/>
        <w:ind w:left="1060" w:right="0" w:firstLine="0"/>
        <w:jc w:val="left"/>
        <w:rPr>
          <w:sz w:val="20"/>
        </w:rPr>
      </w:pPr>
      <w:r>
        <w:rPr>
          <w:color w:val="1D2024"/>
          <w:w w:val="105"/>
          <w:sz w:val="20"/>
        </w:rPr>
        <w:t>Division</w:t>
      </w:r>
      <w:r>
        <w:rPr>
          <w:color w:val="1D2024"/>
          <w:spacing w:val="-5"/>
          <w:w w:val="105"/>
          <w:sz w:val="20"/>
        </w:rPr>
        <w:t xml:space="preserve"> </w:t>
      </w:r>
      <w:r>
        <w:rPr>
          <w:color w:val="1D2024"/>
          <w:w w:val="105"/>
          <w:sz w:val="20"/>
        </w:rPr>
        <w:t>result:</w:t>
      </w:r>
      <w:r>
        <w:rPr>
          <w:color w:val="1D2024"/>
          <w:spacing w:val="-1"/>
          <w:w w:val="105"/>
          <w:sz w:val="20"/>
        </w:rPr>
        <w:t xml:space="preserve"> </w:t>
      </w:r>
      <w:r>
        <w:rPr>
          <w:color w:val="1D2024"/>
          <w:w w:val="105"/>
          <w:sz w:val="20"/>
        </w:rPr>
        <w:t>2.3333333333333335</w:t>
      </w:r>
    </w:p>
    <w:p w14:paraId="6BC05096">
      <w:pPr>
        <w:spacing w:before="126"/>
        <w:ind w:left="1060" w:right="0" w:firstLine="0"/>
        <w:jc w:val="left"/>
        <w:rPr>
          <w:sz w:val="20"/>
        </w:rPr>
      </w:pPr>
      <w:r>
        <w:rPr>
          <w:color w:val="1D2024"/>
          <w:w w:val="105"/>
          <w:sz w:val="20"/>
        </w:rPr>
        <w:t>Modulo</w:t>
      </w:r>
      <w:r>
        <w:rPr>
          <w:color w:val="1D2024"/>
          <w:spacing w:val="16"/>
          <w:w w:val="105"/>
          <w:sz w:val="20"/>
        </w:rPr>
        <w:t xml:space="preserve"> </w:t>
      </w:r>
      <w:r>
        <w:rPr>
          <w:color w:val="1D2024"/>
          <w:w w:val="105"/>
          <w:sz w:val="20"/>
        </w:rPr>
        <w:t>result:</w:t>
      </w:r>
      <w:r>
        <w:rPr>
          <w:color w:val="1D2024"/>
          <w:spacing w:val="18"/>
          <w:w w:val="105"/>
          <w:sz w:val="20"/>
        </w:rPr>
        <w:t xml:space="preserve"> </w:t>
      </w:r>
      <w:r>
        <w:rPr>
          <w:color w:val="1D2024"/>
          <w:w w:val="105"/>
          <w:sz w:val="20"/>
        </w:rPr>
        <w:t>1</w:t>
      </w:r>
    </w:p>
    <w:p w14:paraId="3F49F401">
      <w:pPr>
        <w:pStyle w:val="11"/>
        <w:rPr>
          <w:sz w:val="24"/>
        </w:rPr>
      </w:pPr>
    </w:p>
    <w:p w14:paraId="7A4179DE">
      <w:pPr>
        <w:pStyle w:val="11"/>
        <w:rPr>
          <w:sz w:val="24"/>
        </w:rPr>
      </w:pPr>
    </w:p>
    <w:p w14:paraId="2FC66699">
      <w:pPr>
        <w:pStyle w:val="11"/>
        <w:spacing w:before="8"/>
        <w:rPr>
          <w:sz w:val="30"/>
        </w:rPr>
      </w:pPr>
    </w:p>
    <w:p w14:paraId="7BDB4270">
      <w:pPr>
        <w:spacing w:before="1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6DD3F1C3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861"/>
      </w:tblGrid>
      <w:tr w14:paraId="2EFDDAB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7517C334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861" w:type="dxa"/>
            <w:shd w:val="clear" w:color="auto" w:fill="F8F8FF"/>
          </w:tcPr>
          <w:p w14:paraId="7D593FC4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7F3C232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1" w:hRule="atLeast"/>
        </w:trPr>
        <w:tc>
          <w:tcPr>
            <w:tcW w:w="889" w:type="dxa"/>
            <w:shd w:val="clear" w:color="auto" w:fill="F5F5F5"/>
          </w:tcPr>
          <w:p w14:paraId="240B6C17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</w:t>
            </w:r>
          </w:p>
          <w:p w14:paraId="28D11533">
            <w:pPr>
              <w:pStyle w:val="15"/>
              <w:spacing w:before="6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2</w:t>
            </w:r>
          </w:p>
        </w:tc>
        <w:tc>
          <w:tcPr>
            <w:tcW w:w="3861" w:type="dxa"/>
            <w:shd w:val="clear" w:color="auto" w:fill="F5F5F5"/>
          </w:tcPr>
          <w:p w14:paraId="4E3F3DBC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Division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result: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5.0</w:t>
            </w:r>
          </w:p>
          <w:p w14:paraId="10F426ED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Modulo result: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0</w:t>
            </w:r>
          </w:p>
        </w:tc>
      </w:tr>
      <w:tr w14:paraId="6720DB6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" w:hRule="atLeast"/>
        </w:trPr>
        <w:tc>
          <w:tcPr>
            <w:tcW w:w="889" w:type="dxa"/>
            <w:shd w:val="clear" w:color="auto" w:fill="E4E4E4"/>
          </w:tcPr>
          <w:p w14:paraId="3AC4C1C2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8</w:t>
            </w:r>
          </w:p>
          <w:p w14:paraId="42F3E742">
            <w:pPr>
              <w:pStyle w:val="15"/>
              <w:spacing w:before="6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0</w:t>
            </w:r>
          </w:p>
        </w:tc>
        <w:tc>
          <w:tcPr>
            <w:tcW w:w="3861" w:type="dxa"/>
            <w:shd w:val="clear" w:color="auto" w:fill="E4E4E4"/>
          </w:tcPr>
          <w:p w14:paraId="044701FF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5"/>
                <w:sz w:val="20"/>
              </w:rPr>
              <w:t>Error:</w:t>
            </w:r>
            <w:r>
              <w:rPr>
                <w:rFonts w:ascii="Cambria"/>
                <w:color w:val="1D2024"/>
                <w:spacing w:val="16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Cannot</w:t>
            </w:r>
            <w:r>
              <w:rPr>
                <w:rFonts w:ascii="Cambria"/>
                <w:color w:val="1D2024"/>
                <w:spacing w:val="8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divide</w:t>
            </w:r>
            <w:r>
              <w:rPr>
                <w:rFonts w:ascii="Cambria"/>
                <w:color w:val="1D2024"/>
                <w:spacing w:val="9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or</w:t>
            </w:r>
            <w:r>
              <w:rPr>
                <w:rFonts w:ascii="Cambria"/>
                <w:color w:val="1D2024"/>
                <w:spacing w:val="17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modulo</w:t>
            </w:r>
            <w:r>
              <w:rPr>
                <w:rFonts w:ascii="Cambria"/>
                <w:color w:val="1D2024"/>
                <w:spacing w:val="19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by</w:t>
            </w:r>
            <w:r>
              <w:rPr>
                <w:rFonts w:ascii="Cambria"/>
                <w:color w:val="1D2024"/>
                <w:spacing w:val="18"/>
                <w:w w:val="105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05"/>
                <w:sz w:val="20"/>
              </w:rPr>
              <w:t>zero.</w:t>
            </w:r>
          </w:p>
        </w:tc>
      </w:tr>
    </w:tbl>
    <w:p w14:paraId="406FC8C1">
      <w:pPr>
        <w:pStyle w:val="11"/>
        <w:rPr>
          <w:b/>
          <w:sz w:val="20"/>
        </w:rPr>
      </w:pPr>
    </w:p>
    <w:p w14:paraId="43C82971">
      <w:pPr>
        <w:pStyle w:val="11"/>
        <w:rPr>
          <w:b/>
          <w:sz w:val="20"/>
        </w:rPr>
      </w:pPr>
    </w:p>
    <w:p w14:paraId="42AA81F5">
      <w:pPr>
        <w:pStyle w:val="11"/>
        <w:rPr>
          <w:b/>
          <w:sz w:val="20"/>
        </w:rPr>
      </w:pPr>
    </w:p>
    <w:p w14:paraId="62AA0FCF">
      <w:pPr>
        <w:pStyle w:val="11"/>
        <w:spacing w:before="10"/>
        <w:rPr>
          <w:b/>
          <w:sz w:val="26"/>
        </w:rPr>
      </w:pPr>
      <w:r>
        <w:pict>
          <v:group id="_x0000_s2411" o:spid="_x0000_s2411" o:spt="203" style="position:absolute;left:0pt;margin-left:56pt;margin-top:17.7pt;height:21.75pt;width:495.75pt;mso-position-horizontal-relative:page;mso-wrap-distance-bottom:0pt;mso-wrap-distance-top:0pt;z-index:-251231232;mso-width-relative:page;mso-height-relative:page;" coordorigin="1120,355" coordsize="9915,435">
            <o:lock v:ext="edit"/>
            <v:shape id="_x0000_s2412" o:spid="_x0000_s2412" style="position:absolute;left:1120;top:355;height:35;width:9835;" filled="f" stroked="t" coordorigin="1120,355" coordsize="9835,35" path="m1120,390l10955,390m1120,355l10955,355e">
              <v:path arrowok="t"/>
              <v:fill on="f" focussize="0,0"/>
              <v:stroke weight="0.05pt" color="#000000"/>
              <v:imagedata o:title=""/>
              <o:lock v:ext="edit"/>
            </v:shape>
            <v:rect id="_x0000_s2413" o:spid="_x0000_s2413" o:spt="1" style="position:absolute;left:10350;top:38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14" o:spid="_x0000_s2414" o:spt="202" type="#_x0000_t202" style="position:absolute;left:1120;top:35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9403035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15" o:spid="_x0000_s2415" o:spt="202" type="#_x0000_t202" style="position:absolute;left:10360;top:38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58242E4C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2BDFC8C3">
      <w:pPr>
        <w:pStyle w:val="11"/>
        <w:spacing w:before="3"/>
        <w:rPr>
          <w:b/>
          <w:sz w:val="29"/>
        </w:rPr>
      </w:pPr>
    </w:p>
    <w:p w14:paraId="55824C9E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159</w:t>
      </w:r>
    </w:p>
    <w:p w14:paraId="7DCAE1A8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09CB3034">
      <w:pPr>
        <w:pStyle w:val="11"/>
        <w:rPr>
          <w:rFonts w:ascii="Arial MT"/>
          <w:sz w:val="20"/>
        </w:rPr>
      </w:pPr>
      <w:r>
        <w:pict>
          <v:shape id="_x0000_s2416" o:spid="_x0000_s2416" style="position:absolute;left:0pt;margin-left:24pt;margin-top:23.95pt;height:744.25pt;width:564.25pt;mso-position-horizontal-relative:page;mso-position-vertical-relative:page;z-index:-25139712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6E1EA07F">
      <w:pPr>
        <w:pStyle w:val="11"/>
        <w:rPr>
          <w:rFonts w:ascii="Arial MT"/>
          <w:sz w:val="20"/>
        </w:rPr>
      </w:pPr>
    </w:p>
    <w:p w14:paraId="04150EC3">
      <w:pPr>
        <w:pStyle w:val="11"/>
        <w:spacing w:before="8"/>
        <w:rPr>
          <w:rFonts w:ascii="Arial MT"/>
          <w:sz w:val="24"/>
        </w:rPr>
      </w:pPr>
    </w:p>
    <w:p w14:paraId="665BE2DF">
      <w:pPr>
        <w:pStyle w:val="8"/>
        <w:spacing w:before="1"/>
      </w:pPr>
      <w:r>
        <w:rPr>
          <w:color w:val="001A1E"/>
          <w:w w:val="110"/>
        </w:rPr>
        <w:t>Answer:</w:t>
      </w:r>
    </w:p>
    <w:p w14:paraId="6BD6552E">
      <w:pPr>
        <w:pStyle w:val="11"/>
        <w:spacing w:before="128" w:line="350" w:lineRule="auto"/>
        <w:ind w:left="1310" w:right="7916" w:hanging="250"/>
      </w:pPr>
      <w:r>
        <w:rPr>
          <w:color w:val="001A1E"/>
          <w:w w:val="105"/>
        </w:rPr>
        <w:t>def perform_operations():</w:t>
      </w:r>
      <w:r>
        <w:rPr>
          <w:color w:val="001A1E"/>
          <w:spacing w:val="-52"/>
          <w:w w:val="105"/>
        </w:rPr>
        <w:t xml:space="preserve"> </w:t>
      </w:r>
      <w:r>
        <w:rPr>
          <w:color w:val="001A1E"/>
          <w:w w:val="105"/>
        </w:rPr>
        <w:t>try:</w:t>
      </w:r>
    </w:p>
    <w:p w14:paraId="0C98164B">
      <w:pPr>
        <w:pStyle w:val="11"/>
        <w:spacing w:before="5" w:line="352" w:lineRule="auto"/>
        <w:ind w:left="1569" w:right="7863"/>
        <w:jc w:val="both"/>
      </w:pPr>
      <w:r>
        <w:rPr>
          <w:color w:val="001A1E"/>
          <w:w w:val="105"/>
        </w:rPr>
        <w:t>num1 = float(input())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num2 = float(input())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num2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==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0:</w:t>
      </w:r>
    </w:p>
    <w:p w14:paraId="5D6446C9">
      <w:pPr>
        <w:pStyle w:val="11"/>
        <w:spacing w:before="2" w:line="350" w:lineRule="auto"/>
        <w:ind w:left="1564" w:right="4768" w:firstLine="259"/>
        <w:jc w:val="both"/>
      </w:pPr>
      <w:r>
        <w:rPr>
          <w:color w:val="001A1E"/>
          <w:w w:val="105"/>
        </w:rPr>
        <w:t>print("Error: Cannot divide or modulo by zero.")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else:</w:t>
      </w:r>
    </w:p>
    <w:p w14:paraId="721A8753">
      <w:pPr>
        <w:pStyle w:val="11"/>
        <w:spacing w:before="4" w:line="352" w:lineRule="auto"/>
        <w:ind w:left="1824" w:right="5210"/>
      </w:pPr>
      <w:r>
        <w:rPr>
          <w:color w:val="001A1E"/>
        </w:rPr>
        <w:t>division_result</w:t>
      </w:r>
      <w:r>
        <w:rPr>
          <w:color w:val="001A1E"/>
          <w:spacing w:val="60"/>
        </w:rPr>
        <w:t xml:space="preserve"> </w:t>
      </w:r>
      <w:r>
        <w:rPr>
          <w:color w:val="001A1E"/>
        </w:rPr>
        <w:t>=</w:t>
      </w:r>
      <w:r>
        <w:rPr>
          <w:color w:val="001A1E"/>
          <w:spacing w:val="65"/>
        </w:rPr>
        <w:t xml:space="preserve"> </w:t>
      </w:r>
      <w:r>
        <w:rPr>
          <w:color w:val="001A1E"/>
        </w:rPr>
        <w:t>num1</w:t>
      </w:r>
      <w:r>
        <w:rPr>
          <w:color w:val="001A1E"/>
          <w:spacing w:val="62"/>
        </w:rPr>
        <w:t xml:space="preserve"> </w:t>
      </w:r>
      <w:r>
        <w:rPr>
          <w:color w:val="001A1E"/>
          <w:w w:val="95"/>
        </w:rPr>
        <w:t>/</w:t>
      </w:r>
      <w:r>
        <w:rPr>
          <w:color w:val="001A1E"/>
          <w:spacing w:val="63"/>
        </w:rPr>
        <w:t xml:space="preserve"> </w:t>
      </w:r>
      <w:r>
        <w:rPr>
          <w:color w:val="001A1E"/>
        </w:rPr>
        <w:t>num2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modulo_result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= num1</w:t>
      </w:r>
      <w:r>
        <w:rPr>
          <w:color w:val="001A1E"/>
          <w:spacing w:val="50"/>
        </w:rPr>
        <w:t xml:space="preserve"> </w:t>
      </w:r>
      <w:r>
        <w:rPr>
          <w:color w:val="001A1E"/>
        </w:rPr>
        <w:t>% num2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print(f"Division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result: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{division_result}")</w:t>
      </w:r>
      <w:r>
        <w:rPr>
          <w:color w:val="001A1E"/>
          <w:spacing w:val="1"/>
        </w:rPr>
        <w:t xml:space="preserve"> </w:t>
      </w:r>
      <w:r>
        <w:rPr>
          <w:color w:val="001A1E"/>
        </w:rPr>
        <w:t>print(f"Modulo</w:t>
      </w:r>
      <w:r>
        <w:rPr>
          <w:color w:val="001A1E"/>
          <w:spacing w:val="5"/>
        </w:rPr>
        <w:t xml:space="preserve"> </w:t>
      </w:r>
      <w:r>
        <w:rPr>
          <w:color w:val="001A1E"/>
        </w:rPr>
        <w:t>result:</w:t>
      </w:r>
      <w:r>
        <w:rPr>
          <w:color w:val="001A1E"/>
          <w:spacing w:val="2"/>
        </w:rPr>
        <w:t xml:space="preserve"> </w:t>
      </w:r>
      <w:r>
        <w:rPr>
          <w:color w:val="001A1E"/>
        </w:rPr>
        <w:t>{int(modulo_result)}")</w:t>
      </w:r>
    </w:p>
    <w:p w14:paraId="6BFFE0D0">
      <w:pPr>
        <w:pStyle w:val="11"/>
        <w:spacing w:line="269" w:lineRule="exact"/>
        <w:ind w:left="1310"/>
      </w:pPr>
      <w:r>
        <w:rPr>
          <w:color w:val="001A1E"/>
          <w:spacing w:val="-1"/>
          <w:w w:val="110"/>
        </w:rPr>
        <w:t>except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spacing w:val="-1"/>
          <w:w w:val="110"/>
        </w:rPr>
        <w:t>ValueError:</w:t>
      </w:r>
    </w:p>
    <w:p w14:paraId="440B4686">
      <w:pPr>
        <w:pStyle w:val="11"/>
        <w:spacing w:before="129" w:line="355" w:lineRule="auto"/>
        <w:ind w:left="1060" w:right="3760" w:firstLine="504"/>
      </w:pPr>
      <w:r>
        <w:rPr>
          <w:color w:val="001A1E"/>
          <w:w w:val="105"/>
        </w:rPr>
        <w:t>print("Error: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Non-numeric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input</w:t>
      </w:r>
      <w:r>
        <w:rPr>
          <w:color w:val="001A1E"/>
          <w:spacing w:val="27"/>
          <w:w w:val="105"/>
        </w:rPr>
        <w:t xml:space="preserve"> </w:t>
      </w:r>
      <w:r>
        <w:rPr>
          <w:color w:val="001A1E"/>
          <w:w w:val="105"/>
        </w:rPr>
        <w:t>provided.")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perform_operations()</w:t>
      </w:r>
    </w:p>
    <w:p w14:paraId="7AD15503">
      <w:pPr>
        <w:pStyle w:val="11"/>
        <w:rPr>
          <w:sz w:val="20"/>
        </w:rPr>
      </w:pPr>
    </w:p>
    <w:p w14:paraId="2A6B5A14">
      <w:pPr>
        <w:pStyle w:val="11"/>
        <w:rPr>
          <w:sz w:val="20"/>
        </w:rPr>
      </w:pPr>
    </w:p>
    <w:p w14:paraId="46E68C0B">
      <w:pPr>
        <w:pStyle w:val="11"/>
        <w:spacing w:before="1"/>
        <w:rPr>
          <w:sz w:val="26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78"/>
        <w:gridCol w:w="4086"/>
        <w:gridCol w:w="4086"/>
        <w:gridCol w:w="197"/>
      </w:tblGrid>
      <w:tr w14:paraId="1A09729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9" w:hRule="atLeast"/>
        </w:trPr>
        <w:tc>
          <w:tcPr>
            <w:tcW w:w="197" w:type="dxa"/>
            <w:shd w:val="clear" w:color="auto" w:fill="F8F8FF"/>
          </w:tcPr>
          <w:p w14:paraId="632B101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8F8FF"/>
          </w:tcPr>
          <w:p w14:paraId="5DE426B5">
            <w:pPr>
              <w:pStyle w:val="15"/>
              <w:spacing w:before="97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4086" w:type="dxa"/>
            <w:shd w:val="clear" w:color="auto" w:fill="F8F8FF"/>
          </w:tcPr>
          <w:p w14:paraId="2EAB3389">
            <w:pPr>
              <w:pStyle w:val="15"/>
              <w:spacing w:before="97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4086" w:type="dxa"/>
            <w:shd w:val="clear" w:color="auto" w:fill="F8F8FF"/>
          </w:tcPr>
          <w:p w14:paraId="63DF5D6D">
            <w:pPr>
              <w:pStyle w:val="15"/>
              <w:spacing w:before="97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7C02A2C6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279FA8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312D253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49A9AEC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</w:t>
            </w:r>
          </w:p>
          <w:p w14:paraId="7806DFB7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2</w:t>
            </w:r>
          </w:p>
        </w:tc>
        <w:tc>
          <w:tcPr>
            <w:tcW w:w="4086" w:type="dxa"/>
            <w:shd w:val="clear" w:color="auto" w:fill="E4E4E4"/>
          </w:tcPr>
          <w:p w14:paraId="55FB3F52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Division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result: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5.0</w:t>
            </w:r>
          </w:p>
          <w:p w14:paraId="65B5A438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Modulo result: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0</w:t>
            </w:r>
          </w:p>
        </w:tc>
        <w:tc>
          <w:tcPr>
            <w:tcW w:w="4086" w:type="dxa"/>
            <w:shd w:val="clear" w:color="auto" w:fill="E4E4E4"/>
          </w:tcPr>
          <w:p w14:paraId="6B0FE9F7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Division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result: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5.0</w:t>
            </w:r>
          </w:p>
          <w:p w14:paraId="15443294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Modulo result: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0</w:t>
            </w:r>
          </w:p>
        </w:tc>
        <w:tc>
          <w:tcPr>
            <w:tcW w:w="197" w:type="dxa"/>
            <w:shd w:val="clear" w:color="auto" w:fill="E4E4E4"/>
          </w:tcPr>
          <w:p w14:paraId="4E32A521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73A76C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F5F5F5"/>
          </w:tcPr>
          <w:p w14:paraId="6427A5D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5F5F5"/>
          </w:tcPr>
          <w:p w14:paraId="3D436408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7</w:t>
            </w:r>
          </w:p>
          <w:p w14:paraId="042DDCD9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3</w:t>
            </w:r>
          </w:p>
        </w:tc>
        <w:tc>
          <w:tcPr>
            <w:tcW w:w="4086" w:type="dxa"/>
            <w:shd w:val="clear" w:color="auto" w:fill="F5F5F5"/>
          </w:tcPr>
          <w:p w14:paraId="3EBEBBD3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Division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result: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2.3333333333333335</w:t>
            </w:r>
          </w:p>
          <w:p w14:paraId="72D1EF66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Modulo result: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</w:p>
        </w:tc>
        <w:tc>
          <w:tcPr>
            <w:tcW w:w="4086" w:type="dxa"/>
            <w:shd w:val="clear" w:color="auto" w:fill="F5F5F5"/>
          </w:tcPr>
          <w:p w14:paraId="10FC3980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Division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result: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2.3333333333333335</w:t>
            </w:r>
          </w:p>
          <w:p w14:paraId="66D66F0F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Modulo result: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</w:p>
        </w:tc>
        <w:tc>
          <w:tcPr>
            <w:tcW w:w="197" w:type="dxa"/>
            <w:shd w:val="clear" w:color="auto" w:fill="F5F5F5"/>
          </w:tcPr>
          <w:p w14:paraId="7592786B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CDDCA9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5C62CAC1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7546A908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8</w:t>
            </w:r>
          </w:p>
          <w:p w14:paraId="7F7C7308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0</w:t>
            </w:r>
          </w:p>
        </w:tc>
        <w:tc>
          <w:tcPr>
            <w:tcW w:w="4086" w:type="dxa"/>
            <w:shd w:val="clear" w:color="auto" w:fill="E4E4E4"/>
          </w:tcPr>
          <w:p w14:paraId="71E81A3E">
            <w:pPr>
              <w:pStyle w:val="15"/>
              <w:spacing w:before="94"/>
              <w:ind w:left="98" w:right="324"/>
              <w:rPr>
                <w:sz w:val="20"/>
              </w:rPr>
            </w:pPr>
            <w:r>
              <w:rPr>
                <w:color w:val="1D2024"/>
                <w:sz w:val="20"/>
              </w:rPr>
              <w:t>Error: Cannot divide or modulo by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zero.</w:t>
            </w:r>
          </w:p>
        </w:tc>
        <w:tc>
          <w:tcPr>
            <w:tcW w:w="4086" w:type="dxa"/>
            <w:shd w:val="clear" w:color="auto" w:fill="E4E4E4"/>
          </w:tcPr>
          <w:p w14:paraId="35434288">
            <w:pPr>
              <w:pStyle w:val="15"/>
              <w:spacing w:before="94"/>
              <w:ind w:left="98" w:right="324"/>
              <w:rPr>
                <w:sz w:val="20"/>
              </w:rPr>
            </w:pPr>
            <w:r>
              <w:rPr>
                <w:color w:val="1D2024"/>
                <w:sz w:val="20"/>
              </w:rPr>
              <w:t>Error: Cannot divide or modulo by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zero.</w:t>
            </w:r>
          </w:p>
        </w:tc>
        <w:tc>
          <w:tcPr>
            <w:tcW w:w="197" w:type="dxa"/>
            <w:shd w:val="clear" w:color="auto" w:fill="E4E4E4"/>
          </w:tcPr>
          <w:p w14:paraId="270AA39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E08481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F5F5F5"/>
          </w:tcPr>
          <w:p w14:paraId="3872465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5F5F5"/>
          </w:tcPr>
          <w:p w14:paraId="66E029EB">
            <w:pPr>
              <w:pStyle w:val="15"/>
              <w:spacing w:before="97" w:line="235" w:lineRule="auto"/>
              <w:ind w:left="97" w:right="316"/>
              <w:rPr>
                <w:sz w:val="20"/>
              </w:rPr>
            </w:pPr>
            <w:r>
              <w:rPr>
                <w:color w:val="1D2024"/>
                <w:sz w:val="20"/>
              </w:rPr>
              <w:t>abc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</w:p>
        </w:tc>
        <w:tc>
          <w:tcPr>
            <w:tcW w:w="4086" w:type="dxa"/>
            <w:shd w:val="clear" w:color="auto" w:fill="F5F5F5"/>
          </w:tcPr>
          <w:p w14:paraId="2C0E9BCF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Non-numeric input provided.</w:t>
            </w:r>
          </w:p>
        </w:tc>
        <w:tc>
          <w:tcPr>
            <w:tcW w:w="4086" w:type="dxa"/>
            <w:shd w:val="clear" w:color="auto" w:fill="F5F5F5"/>
          </w:tcPr>
          <w:p w14:paraId="5EB9E875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Non-numeric input provided.</w:t>
            </w:r>
          </w:p>
        </w:tc>
        <w:tc>
          <w:tcPr>
            <w:tcW w:w="197" w:type="dxa"/>
            <w:shd w:val="clear" w:color="auto" w:fill="F5F5F5"/>
          </w:tcPr>
          <w:p w14:paraId="253889B5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40AF3297">
      <w:pPr>
        <w:pStyle w:val="11"/>
        <w:rPr>
          <w:sz w:val="20"/>
        </w:rPr>
      </w:pPr>
    </w:p>
    <w:p w14:paraId="70C78498">
      <w:pPr>
        <w:pStyle w:val="11"/>
        <w:rPr>
          <w:sz w:val="20"/>
        </w:rPr>
      </w:pPr>
    </w:p>
    <w:p w14:paraId="26FB8B92">
      <w:pPr>
        <w:pStyle w:val="11"/>
        <w:rPr>
          <w:sz w:val="20"/>
        </w:rPr>
      </w:pPr>
    </w:p>
    <w:p w14:paraId="109BBC5B">
      <w:pPr>
        <w:pStyle w:val="11"/>
        <w:rPr>
          <w:sz w:val="20"/>
        </w:rPr>
      </w:pPr>
    </w:p>
    <w:p w14:paraId="0A0BD749">
      <w:pPr>
        <w:pStyle w:val="11"/>
        <w:rPr>
          <w:sz w:val="20"/>
        </w:rPr>
      </w:pPr>
    </w:p>
    <w:p w14:paraId="09AAE5A2">
      <w:pPr>
        <w:pStyle w:val="11"/>
        <w:rPr>
          <w:sz w:val="20"/>
        </w:rPr>
      </w:pPr>
    </w:p>
    <w:p w14:paraId="48DE64D0">
      <w:pPr>
        <w:pStyle w:val="11"/>
        <w:rPr>
          <w:sz w:val="20"/>
        </w:rPr>
      </w:pPr>
    </w:p>
    <w:p w14:paraId="5348F34E">
      <w:pPr>
        <w:pStyle w:val="11"/>
        <w:spacing w:before="10"/>
      </w:pPr>
      <w:r>
        <w:pict>
          <v:group id="_x0000_s2417" o:spid="_x0000_s2417" o:spt="203" style="position:absolute;left:0pt;margin-left:56pt;margin-top:15.95pt;height:21.75pt;width:495.75pt;mso-position-horizontal-relative:page;mso-wrap-distance-bottom:0pt;mso-wrap-distance-top:0pt;z-index:-251230208;mso-width-relative:page;mso-height-relative:page;" coordorigin="1120,320" coordsize="9915,435">
            <o:lock v:ext="edit"/>
            <v:shape id="_x0000_s2418" o:spid="_x0000_s2418" style="position:absolute;left:1120;top:320;height:35;width:9835;" filled="f" stroked="t" coordorigin="1120,320" coordsize="9835,35" path="m1120,355l10955,355m1120,320l10955,320e">
              <v:path arrowok="t"/>
              <v:fill on="f" focussize="0,0"/>
              <v:stroke weight="0.05pt" color="#000000"/>
              <v:imagedata o:title=""/>
              <o:lock v:ext="edit"/>
            </v:shape>
            <v:rect id="_x0000_s2419" o:spid="_x0000_s2419" o:spt="1" style="position:absolute;left:10350;top:35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20" o:spid="_x0000_s2420" o:spt="202" type="#_x0000_t202" style="position:absolute;left:1120;top:319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19A3419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21" o:spid="_x0000_s2421" o:spt="202" type="#_x0000_t202" style="position:absolute;left:10360;top:34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AAAB86D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  <w10:wrap type="topAndBottom"/>
          </v:group>
        </w:pict>
      </w:r>
    </w:p>
    <w:p w14:paraId="562B5659">
      <w:pPr>
        <w:pStyle w:val="11"/>
        <w:spacing w:before="6"/>
        <w:rPr>
          <w:sz w:val="21"/>
        </w:rPr>
      </w:pPr>
    </w:p>
    <w:p w14:paraId="02E974DA">
      <w:pPr>
        <w:pStyle w:val="6"/>
        <w:rPr>
          <w:rFonts w:ascii="Arial MT"/>
        </w:rPr>
      </w:pPr>
      <w:r>
        <w:rPr>
          <w:rFonts w:ascii="Arial MT"/>
        </w:rPr>
        <w:t>160</w:t>
      </w:r>
    </w:p>
    <w:p w14:paraId="49AF5F3E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507B0C23">
      <w:pPr>
        <w:pStyle w:val="11"/>
        <w:rPr>
          <w:rFonts w:ascii="Arial MT"/>
          <w:sz w:val="20"/>
        </w:rPr>
      </w:pPr>
      <w:r>
        <w:pict>
          <v:shape id="_x0000_s2422" o:spid="_x0000_s2422" style="position:absolute;left:0pt;margin-left:24pt;margin-top:23.95pt;height:744.25pt;width:564.25pt;mso-position-horizontal-relative:page;mso-position-vertical-relative:page;z-index:-25139609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2DCE5B2F">
      <w:pPr>
        <w:pStyle w:val="11"/>
        <w:rPr>
          <w:rFonts w:ascii="Arial MT"/>
          <w:sz w:val="20"/>
        </w:rPr>
      </w:pPr>
    </w:p>
    <w:p w14:paraId="00B01277">
      <w:pPr>
        <w:pStyle w:val="11"/>
        <w:rPr>
          <w:rFonts w:ascii="Arial MT"/>
          <w:sz w:val="20"/>
        </w:rPr>
      </w:pPr>
    </w:p>
    <w:p w14:paraId="2352EDF6">
      <w:pPr>
        <w:pStyle w:val="11"/>
        <w:spacing w:before="6"/>
        <w:rPr>
          <w:rFonts w:ascii="Arial MT"/>
        </w:rPr>
      </w:pPr>
    </w:p>
    <w:p w14:paraId="5C9FA384">
      <w:pPr>
        <w:tabs>
          <w:tab w:val="left" w:pos="2500"/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11.4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03.06.2024</w:t>
      </w:r>
    </w:p>
    <w:p w14:paraId="54B6334E">
      <w:pPr>
        <w:pStyle w:val="11"/>
        <w:spacing w:before="3"/>
        <w:rPr>
          <w:b/>
          <w:sz w:val="24"/>
        </w:rPr>
      </w:pPr>
    </w:p>
    <w:p w14:paraId="3D4DBF98">
      <w:pPr>
        <w:tabs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0C88AC7C">
      <w:pPr>
        <w:pStyle w:val="11"/>
        <w:spacing w:before="7"/>
        <w:rPr>
          <w:b/>
          <w:sz w:val="27"/>
        </w:rPr>
      </w:pPr>
      <w:r>
        <w:pict>
          <v:line id="_x0000_s2423" o:spid="_x0000_s2423" o:spt="20" style="position:absolute;left:0pt;margin-left:72pt;margin-top:19.15pt;height:-0.75pt;width:474pt;mso-position-horizontal-relative:page;mso-wrap-distance-bottom:0pt;mso-wrap-distance-top:0pt;z-index:-251229184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5ED05B61">
      <w:pPr>
        <w:pStyle w:val="11"/>
        <w:spacing w:before="10"/>
        <w:rPr>
          <w:b/>
          <w:sz w:val="35"/>
        </w:rPr>
      </w:pPr>
    </w:p>
    <w:p w14:paraId="17EEF989">
      <w:pPr>
        <w:pStyle w:val="5"/>
        <w:ind w:left="982"/>
        <w:rPr>
          <w:u w:val="none"/>
        </w:rPr>
      </w:pPr>
      <w:r>
        <w:rPr>
          <w:w w:val="115"/>
          <w:u w:val="single"/>
        </w:rPr>
        <w:t>Invalid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Integer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Inputs-1</w:t>
      </w:r>
    </w:p>
    <w:p w14:paraId="29A6245F">
      <w:pPr>
        <w:pStyle w:val="11"/>
        <w:spacing w:before="1"/>
        <w:rPr>
          <w:b/>
          <w:sz w:val="15"/>
        </w:rPr>
      </w:pPr>
    </w:p>
    <w:p w14:paraId="486A082F">
      <w:pPr>
        <w:pStyle w:val="11"/>
        <w:spacing w:before="109" w:line="247" w:lineRule="auto"/>
        <w:ind w:left="1060" w:right="1297"/>
      </w:pPr>
      <w:r>
        <w:rPr>
          <w:color w:val="001A1E"/>
          <w:w w:val="110"/>
        </w:rPr>
        <w:t>Write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asks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user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their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age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prints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message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based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on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age.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Ensure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handles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cases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where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not a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valid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integer.</w:t>
      </w:r>
    </w:p>
    <w:p w14:paraId="6D046555">
      <w:pPr>
        <w:pStyle w:val="11"/>
        <w:spacing w:before="10"/>
      </w:pPr>
    </w:p>
    <w:p w14:paraId="131BFEFD">
      <w:pPr>
        <w:spacing w:before="0"/>
        <w:ind w:left="1060" w:right="0" w:firstLine="0"/>
        <w:jc w:val="left"/>
        <w:rPr>
          <w:sz w:val="23"/>
        </w:rPr>
      </w:pPr>
      <w:r>
        <w:rPr>
          <w:b/>
          <w:color w:val="001A1E"/>
          <w:w w:val="110"/>
          <w:sz w:val="23"/>
        </w:rPr>
        <w:t>Input</w:t>
      </w:r>
      <w:r>
        <w:rPr>
          <w:b/>
          <w:color w:val="001A1E"/>
          <w:spacing w:val="6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Format:</w:t>
      </w:r>
      <w:r>
        <w:rPr>
          <w:b/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</w:t>
      </w:r>
      <w:r>
        <w:rPr>
          <w:color w:val="001A1E"/>
          <w:spacing w:val="6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single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line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input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representing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the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user's</w:t>
      </w:r>
      <w:r>
        <w:rPr>
          <w:color w:val="001A1E"/>
          <w:spacing w:val="3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age.</w:t>
      </w:r>
    </w:p>
    <w:p w14:paraId="5E399642">
      <w:pPr>
        <w:pStyle w:val="11"/>
        <w:spacing w:before="6"/>
        <w:rPr>
          <w:sz w:val="24"/>
        </w:rPr>
      </w:pPr>
    </w:p>
    <w:p w14:paraId="2EC786A8">
      <w:pPr>
        <w:pStyle w:val="11"/>
        <w:ind w:left="1060"/>
      </w:pPr>
      <w:r>
        <w:rPr>
          <w:b/>
          <w:color w:val="001A1E"/>
          <w:w w:val="110"/>
        </w:rPr>
        <w:t>Output</w:t>
      </w:r>
      <w:r>
        <w:rPr>
          <w:b/>
          <w:color w:val="001A1E"/>
          <w:spacing w:val="6"/>
          <w:w w:val="110"/>
        </w:rPr>
        <w:t xml:space="preserve"> </w:t>
      </w:r>
      <w:r>
        <w:rPr>
          <w:b/>
          <w:color w:val="001A1E"/>
          <w:w w:val="110"/>
        </w:rPr>
        <w:t>Format:</w:t>
      </w:r>
      <w:r>
        <w:rPr>
          <w:b/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Print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message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based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on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age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error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invalid.</w:t>
      </w:r>
    </w:p>
    <w:p w14:paraId="1A9EC664">
      <w:pPr>
        <w:pStyle w:val="11"/>
        <w:rPr>
          <w:sz w:val="28"/>
        </w:rPr>
      </w:pPr>
    </w:p>
    <w:p w14:paraId="7EFB1ED8">
      <w:pPr>
        <w:pStyle w:val="8"/>
        <w:spacing w:before="194"/>
      </w:pPr>
      <w:r>
        <w:rPr>
          <w:color w:val="001A1E"/>
          <w:w w:val="115"/>
        </w:rPr>
        <w:t>Sample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Input:</w:t>
      </w:r>
    </w:p>
    <w:p w14:paraId="0667A454">
      <w:pPr>
        <w:pStyle w:val="11"/>
        <w:spacing w:before="130"/>
        <w:ind w:left="1060"/>
      </w:pPr>
      <w:r>
        <w:rPr>
          <w:color w:val="001A1E"/>
        </w:rPr>
        <w:t>25</w:t>
      </w:r>
    </w:p>
    <w:p w14:paraId="505E75A6">
      <w:pPr>
        <w:pStyle w:val="8"/>
        <w:spacing w:before="124"/>
      </w:pPr>
      <w:r>
        <w:rPr>
          <w:color w:val="001A1E"/>
          <w:w w:val="115"/>
        </w:rPr>
        <w:t>Sample Output:</w:t>
      </w:r>
    </w:p>
    <w:p w14:paraId="7FFA6CE7">
      <w:pPr>
        <w:pStyle w:val="11"/>
        <w:spacing w:before="124"/>
        <w:ind w:left="1122"/>
      </w:pPr>
      <w:r>
        <w:rPr>
          <w:color w:val="001A1E"/>
          <w:w w:val="110"/>
        </w:rPr>
        <w:t>You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25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years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old.</w:t>
      </w:r>
    </w:p>
    <w:p w14:paraId="640E4926">
      <w:pPr>
        <w:pStyle w:val="11"/>
        <w:spacing w:before="11"/>
        <w:rPr>
          <w:sz w:val="35"/>
        </w:rPr>
      </w:pPr>
    </w:p>
    <w:p w14:paraId="1D0D6673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5D8793C8">
      <w:pPr>
        <w:pStyle w:val="11"/>
        <w:spacing w:before="7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073"/>
      </w:tblGrid>
      <w:tr w14:paraId="60452F4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0204F5D1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073" w:type="dxa"/>
            <w:shd w:val="clear" w:color="auto" w:fill="F8F8FF"/>
          </w:tcPr>
          <w:p w14:paraId="3F551FA6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5AC33B3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889" w:type="dxa"/>
            <w:shd w:val="clear" w:color="auto" w:fill="F5F5F5"/>
          </w:tcPr>
          <w:p w14:paraId="3AA701FF">
            <w:pPr>
              <w:pStyle w:val="15"/>
              <w:spacing w:before="107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twenty</w:t>
            </w:r>
          </w:p>
        </w:tc>
        <w:tc>
          <w:tcPr>
            <w:tcW w:w="3073" w:type="dxa"/>
            <w:shd w:val="clear" w:color="auto" w:fill="F5F5F5"/>
          </w:tcPr>
          <w:p w14:paraId="4C22CCE5">
            <w:pPr>
              <w:pStyle w:val="15"/>
              <w:spacing w:before="107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Error:</w:t>
            </w:r>
            <w:r>
              <w:rPr>
                <w:rFonts w:ascii="Cambria"/>
                <w:color w:val="1D2024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Please</w:t>
            </w:r>
            <w:r>
              <w:rPr>
                <w:rFonts w:ascii="Cambria"/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enter</w:t>
            </w:r>
            <w:r>
              <w:rPr>
                <w:rFonts w:ascii="Cambria"/>
                <w:color w:val="1D2024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</w:t>
            </w:r>
            <w:r>
              <w:rPr>
                <w:rFonts w:ascii="Cambria"/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valid</w:t>
            </w:r>
            <w:r>
              <w:rPr>
                <w:rFonts w:ascii="Cambria"/>
                <w:color w:val="1D2024"/>
                <w:spacing w:val="4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age.</w:t>
            </w:r>
          </w:p>
        </w:tc>
      </w:tr>
      <w:tr w14:paraId="7668264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D9D9D9"/>
          </w:tcPr>
          <w:p w14:paraId="1D1383F6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150</w:t>
            </w:r>
          </w:p>
        </w:tc>
        <w:tc>
          <w:tcPr>
            <w:tcW w:w="3073" w:type="dxa"/>
            <w:shd w:val="clear" w:color="auto" w:fill="D9D9D9"/>
          </w:tcPr>
          <w:p w14:paraId="04E2B7DA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You</w:t>
            </w:r>
            <w:r>
              <w:rPr>
                <w:rFonts w:ascii="Cambria"/>
                <w:color w:val="1D2024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are</w:t>
            </w:r>
            <w:r>
              <w:rPr>
                <w:rFonts w:ascii="Cambria"/>
                <w:color w:val="1D2024"/>
                <w:spacing w:val="-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150</w:t>
            </w:r>
            <w:r>
              <w:rPr>
                <w:rFonts w:ascii="Cambria"/>
                <w:color w:val="1D2024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years</w:t>
            </w:r>
            <w:r>
              <w:rPr>
                <w:rFonts w:ascii="Cambria"/>
                <w:color w:val="1D2024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old.</w:t>
            </w:r>
          </w:p>
        </w:tc>
      </w:tr>
      <w:tr w14:paraId="7CE1D84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889" w:type="dxa"/>
            <w:shd w:val="clear" w:color="auto" w:fill="F5F5F5"/>
          </w:tcPr>
          <w:p w14:paraId="095015A4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-1</w:t>
            </w:r>
          </w:p>
        </w:tc>
        <w:tc>
          <w:tcPr>
            <w:tcW w:w="3073" w:type="dxa"/>
            <w:shd w:val="clear" w:color="auto" w:fill="F5F5F5"/>
          </w:tcPr>
          <w:p w14:paraId="0E2CF6A2">
            <w:pPr>
              <w:pStyle w:val="15"/>
              <w:spacing w:before="103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Error:</w:t>
            </w:r>
            <w:r>
              <w:rPr>
                <w:rFonts w:ascii="Cambria"/>
                <w:color w:val="1D2024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Please</w:t>
            </w:r>
            <w:r>
              <w:rPr>
                <w:rFonts w:ascii="Cambria"/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enter</w:t>
            </w:r>
            <w:r>
              <w:rPr>
                <w:rFonts w:ascii="Cambria"/>
                <w:color w:val="1D2024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</w:t>
            </w:r>
            <w:r>
              <w:rPr>
                <w:rFonts w:ascii="Cambria"/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valid</w:t>
            </w:r>
            <w:r>
              <w:rPr>
                <w:rFonts w:ascii="Cambria"/>
                <w:color w:val="1D2024"/>
                <w:spacing w:val="7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age.</w:t>
            </w:r>
          </w:p>
        </w:tc>
      </w:tr>
    </w:tbl>
    <w:p w14:paraId="0DE88F82">
      <w:pPr>
        <w:pStyle w:val="11"/>
        <w:rPr>
          <w:b/>
          <w:sz w:val="20"/>
        </w:rPr>
      </w:pPr>
    </w:p>
    <w:p w14:paraId="2C5CF5E4">
      <w:pPr>
        <w:pStyle w:val="11"/>
        <w:rPr>
          <w:b/>
          <w:sz w:val="20"/>
        </w:rPr>
      </w:pPr>
    </w:p>
    <w:p w14:paraId="4D1EE151">
      <w:pPr>
        <w:pStyle w:val="11"/>
        <w:rPr>
          <w:b/>
          <w:sz w:val="20"/>
        </w:rPr>
      </w:pPr>
    </w:p>
    <w:p w14:paraId="2B0B043F">
      <w:pPr>
        <w:pStyle w:val="11"/>
        <w:rPr>
          <w:b/>
          <w:sz w:val="20"/>
        </w:rPr>
      </w:pPr>
    </w:p>
    <w:p w14:paraId="1652A4E3">
      <w:pPr>
        <w:pStyle w:val="11"/>
        <w:rPr>
          <w:b/>
          <w:sz w:val="20"/>
        </w:rPr>
      </w:pPr>
    </w:p>
    <w:p w14:paraId="3D4DAE79">
      <w:pPr>
        <w:pStyle w:val="11"/>
        <w:rPr>
          <w:b/>
          <w:sz w:val="20"/>
        </w:rPr>
      </w:pPr>
    </w:p>
    <w:p w14:paraId="3679E2C9">
      <w:pPr>
        <w:pStyle w:val="11"/>
        <w:rPr>
          <w:b/>
          <w:sz w:val="20"/>
        </w:rPr>
      </w:pPr>
    </w:p>
    <w:p w14:paraId="06702DAD">
      <w:pPr>
        <w:pStyle w:val="11"/>
        <w:rPr>
          <w:b/>
          <w:sz w:val="20"/>
        </w:rPr>
      </w:pPr>
    </w:p>
    <w:p w14:paraId="50EE91BD">
      <w:pPr>
        <w:pStyle w:val="11"/>
        <w:rPr>
          <w:b/>
          <w:sz w:val="20"/>
        </w:rPr>
      </w:pPr>
    </w:p>
    <w:p w14:paraId="7F326503">
      <w:pPr>
        <w:pStyle w:val="11"/>
        <w:rPr>
          <w:b/>
          <w:sz w:val="20"/>
        </w:rPr>
      </w:pPr>
    </w:p>
    <w:p w14:paraId="702EF4AC">
      <w:pPr>
        <w:pStyle w:val="11"/>
        <w:rPr>
          <w:b/>
          <w:sz w:val="20"/>
        </w:rPr>
      </w:pPr>
    </w:p>
    <w:p w14:paraId="09BAA6C2">
      <w:pPr>
        <w:pStyle w:val="11"/>
        <w:rPr>
          <w:b/>
          <w:sz w:val="20"/>
        </w:rPr>
      </w:pPr>
    </w:p>
    <w:p w14:paraId="00A97057">
      <w:pPr>
        <w:pStyle w:val="11"/>
        <w:spacing w:before="2"/>
        <w:rPr>
          <w:b/>
          <w:sz w:val="26"/>
        </w:rPr>
      </w:pPr>
      <w:r>
        <w:pict>
          <v:group id="_x0000_s2424" o:spid="_x0000_s2424" o:spt="203" style="position:absolute;left:0pt;margin-left:56pt;margin-top:17.35pt;height:21.75pt;width:495.75pt;mso-position-horizontal-relative:page;mso-wrap-distance-bottom:0pt;mso-wrap-distance-top:0pt;z-index:-251228160;mso-width-relative:page;mso-height-relative:page;" coordorigin="1120,347" coordsize="9915,435">
            <o:lock v:ext="edit"/>
            <v:shape id="_x0000_s2425" o:spid="_x0000_s2425" style="position:absolute;left:1120;top:347;height:35;width:9835;" filled="f" stroked="t" coordorigin="1120,348" coordsize="9835,35" path="m1120,383l10955,383m1120,348l10955,348e">
              <v:path arrowok="t"/>
              <v:fill on="f" focussize="0,0"/>
              <v:stroke weight="0.05pt" color="#000000"/>
              <v:imagedata o:title=""/>
              <o:lock v:ext="edit"/>
            </v:shape>
            <v:rect id="_x0000_s2426" o:spid="_x0000_s2426" o:spt="1" style="position:absolute;left:10350;top:382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27" o:spid="_x0000_s2427" o:spt="202" type="#_x0000_t202" style="position:absolute;left:1120;top:347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FC935EF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28" o:spid="_x0000_s2428" o:spt="202" type="#_x0000_t202" style="position:absolute;left:10360;top:375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A73223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61721E0B">
      <w:pPr>
        <w:pStyle w:val="11"/>
        <w:spacing w:before="3"/>
        <w:rPr>
          <w:b/>
          <w:sz w:val="29"/>
        </w:rPr>
      </w:pPr>
    </w:p>
    <w:p w14:paraId="11C47FEB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161</w:t>
      </w:r>
    </w:p>
    <w:p w14:paraId="57D975EC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4B91377F">
      <w:pPr>
        <w:pStyle w:val="11"/>
        <w:rPr>
          <w:rFonts w:ascii="Arial MT"/>
          <w:sz w:val="20"/>
        </w:rPr>
      </w:pPr>
      <w:r>
        <w:pict>
          <v:shape id="_x0000_s2429" o:spid="_x0000_s2429" style="position:absolute;left:0pt;margin-left:24pt;margin-top:23.95pt;height:744.25pt;width:564.25pt;mso-position-horizontal-relative:page;mso-position-vertical-relative:page;z-index:-25139507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2A4FC9AE">
      <w:pPr>
        <w:pStyle w:val="11"/>
        <w:rPr>
          <w:rFonts w:ascii="Arial MT"/>
          <w:sz w:val="20"/>
        </w:rPr>
      </w:pPr>
    </w:p>
    <w:p w14:paraId="79837199">
      <w:pPr>
        <w:pStyle w:val="11"/>
        <w:rPr>
          <w:rFonts w:ascii="Arial MT"/>
          <w:sz w:val="20"/>
        </w:rPr>
      </w:pPr>
    </w:p>
    <w:p w14:paraId="3487775B">
      <w:pPr>
        <w:pStyle w:val="11"/>
        <w:rPr>
          <w:rFonts w:ascii="Arial MT"/>
          <w:sz w:val="20"/>
        </w:rPr>
      </w:pPr>
    </w:p>
    <w:p w14:paraId="7861BD69">
      <w:pPr>
        <w:pStyle w:val="11"/>
        <w:rPr>
          <w:rFonts w:ascii="Arial MT"/>
          <w:sz w:val="20"/>
        </w:rPr>
      </w:pPr>
    </w:p>
    <w:p w14:paraId="034DB0EB">
      <w:pPr>
        <w:pStyle w:val="11"/>
        <w:spacing w:before="2"/>
        <w:rPr>
          <w:rFonts w:ascii="Arial MT"/>
          <w:sz w:val="24"/>
        </w:rPr>
      </w:pPr>
    </w:p>
    <w:p w14:paraId="4786053E">
      <w:pPr>
        <w:pStyle w:val="8"/>
        <w:spacing w:before="109"/>
      </w:pPr>
      <w:r>
        <w:rPr>
          <w:w w:val="110"/>
        </w:rPr>
        <w:t>Answer:</w:t>
      </w:r>
    </w:p>
    <w:p w14:paraId="22AA4AEE">
      <w:pPr>
        <w:pStyle w:val="11"/>
        <w:spacing w:before="5"/>
        <w:rPr>
          <w:b/>
          <w:sz w:val="24"/>
        </w:rPr>
      </w:pPr>
    </w:p>
    <w:p w14:paraId="6FB8AD21">
      <w:pPr>
        <w:pStyle w:val="11"/>
        <w:ind w:left="1060"/>
      </w:pPr>
      <w:r>
        <w:rPr>
          <w:w w:val="110"/>
        </w:rPr>
        <w:t>try:</w:t>
      </w:r>
    </w:p>
    <w:p w14:paraId="3C4927A5">
      <w:pPr>
        <w:pStyle w:val="11"/>
        <w:spacing w:before="6"/>
        <w:rPr>
          <w:sz w:val="24"/>
        </w:rPr>
      </w:pPr>
    </w:p>
    <w:p w14:paraId="78E66683">
      <w:pPr>
        <w:pStyle w:val="11"/>
        <w:spacing w:before="1" w:line="494" w:lineRule="auto"/>
        <w:ind w:left="1310" w:right="7817"/>
      </w:pPr>
      <w:r>
        <w:rPr>
          <w:w w:val="105"/>
        </w:rPr>
        <w:t>age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int(input().strip())</w:t>
      </w:r>
      <w:r>
        <w:rPr>
          <w:spacing w:val="-50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age</w:t>
      </w:r>
      <w:r>
        <w:rPr>
          <w:spacing w:val="9"/>
          <w:w w:val="105"/>
        </w:rPr>
        <w:t xml:space="preserve"> </w:t>
      </w:r>
      <w:r>
        <w:rPr>
          <w:w w:val="105"/>
        </w:rPr>
        <w:t>&lt;</w:t>
      </w:r>
      <w:r>
        <w:rPr>
          <w:spacing w:val="10"/>
          <w:w w:val="105"/>
        </w:rPr>
        <w:t xml:space="preserve"> </w:t>
      </w:r>
      <w:r>
        <w:rPr>
          <w:w w:val="105"/>
        </w:rPr>
        <w:t>0:</w:t>
      </w:r>
    </w:p>
    <w:p w14:paraId="63A11EA7">
      <w:pPr>
        <w:pStyle w:val="11"/>
        <w:spacing w:before="2" w:line="496" w:lineRule="auto"/>
        <w:ind w:left="1310" w:right="5923" w:firstLine="254"/>
      </w:pPr>
      <w:r>
        <w:rPr>
          <w:w w:val="110"/>
        </w:rPr>
        <w:t>print("Error:</w:t>
      </w:r>
      <w:r>
        <w:rPr>
          <w:spacing w:val="-11"/>
          <w:w w:val="110"/>
        </w:rPr>
        <w:t xml:space="preserve"> </w:t>
      </w:r>
      <w:r>
        <w:rPr>
          <w:w w:val="110"/>
        </w:rPr>
        <w:t>Please</w:t>
      </w:r>
      <w:r>
        <w:rPr>
          <w:spacing w:val="-10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valid</w:t>
      </w:r>
      <w:r>
        <w:rPr>
          <w:spacing w:val="-8"/>
          <w:w w:val="110"/>
        </w:rPr>
        <w:t xml:space="preserve"> </w:t>
      </w:r>
      <w:r>
        <w:rPr>
          <w:w w:val="110"/>
        </w:rPr>
        <w:t>age.")</w:t>
      </w:r>
      <w:r>
        <w:rPr>
          <w:spacing w:val="-53"/>
          <w:w w:val="110"/>
        </w:rPr>
        <w:t xml:space="preserve"> </w:t>
      </w:r>
      <w:r>
        <w:rPr>
          <w:w w:val="110"/>
        </w:rPr>
        <w:t>else:</w:t>
      </w:r>
    </w:p>
    <w:p w14:paraId="5AF3E555">
      <w:pPr>
        <w:pStyle w:val="11"/>
        <w:spacing w:line="494" w:lineRule="auto"/>
        <w:ind w:left="1060" w:right="6659" w:firstLine="504"/>
      </w:pPr>
      <w:r>
        <w:rPr>
          <w:w w:val="105"/>
        </w:rPr>
        <w:t>print(f"You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{age}</w:t>
      </w:r>
      <w:r>
        <w:rPr>
          <w:spacing w:val="11"/>
          <w:w w:val="105"/>
        </w:rPr>
        <w:t xml:space="preserve"> </w:t>
      </w:r>
      <w:r>
        <w:rPr>
          <w:w w:val="105"/>
        </w:rPr>
        <w:t>years</w:t>
      </w:r>
      <w:r>
        <w:rPr>
          <w:spacing w:val="11"/>
          <w:w w:val="105"/>
        </w:rPr>
        <w:t xml:space="preserve"> </w:t>
      </w:r>
      <w:r>
        <w:rPr>
          <w:w w:val="105"/>
        </w:rPr>
        <w:t>old.")</w:t>
      </w:r>
      <w:r>
        <w:rPr>
          <w:spacing w:val="-51"/>
          <w:w w:val="105"/>
        </w:rPr>
        <w:t xml:space="preserve"> </w:t>
      </w:r>
      <w:r>
        <w:rPr>
          <w:w w:val="105"/>
        </w:rPr>
        <w:t>except</w:t>
      </w:r>
      <w:r>
        <w:rPr>
          <w:spacing w:val="12"/>
          <w:w w:val="105"/>
        </w:rPr>
        <w:t xml:space="preserve"> </w:t>
      </w:r>
      <w:r>
        <w:rPr>
          <w:w w:val="105"/>
        </w:rPr>
        <w:t>ValueError:</w:t>
      </w:r>
    </w:p>
    <w:p w14:paraId="0F89A1F5">
      <w:pPr>
        <w:pStyle w:val="11"/>
        <w:spacing w:before="1" w:line="494" w:lineRule="auto"/>
        <w:ind w:left="1060" w:right="6178" w:firstLine="249"/>
      </w:pPr>
      <w:r>
        <w:rPr>
          <w:w w:val="110"/>
        </w:rPr>
        <w:t>print("Error:</w:t>
      </w:r>
      <w:r>
        <w:rPr>
          <w:spacing w:val="-9"/>
          <w:w w:val="110"/>
        </w:rPr>
        <w:t xml:space="preserve"> </w:t>
      </w:r>
      <w:r>
        <w:rPr>
          <w:w w:val="110"/>
        </w:rPr>
        <w:t>Please</w:t>
      </w:r>
      <w:r>
        <w:rPr>
          <w:spacing w:val="-10"/>
          <w:w w:val="110"/>
        </w:rPr>
        <w:t xml:space="preserve"> </w:t>
      </w:r>
      <w:r>
        <w:rPr>
          <w:w w:val="110"/>
        </w:rPr>
        <w:t>enter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valid</w:t>
      </w:r>
      <w:r>
        <w:rPr>
          <w:spacing w:val="-9"/>
          <w:w w:val="110"/>
        </w:rPr>
        <w:t xml:space="preserve"> </w:t>
      </w:r>
      <w:r>
        <w:rPr>
          <w:w w:val="110"/>
        </w:rPr>
        <w:t>age.")</w:t>
      </w:r>
      <w:r>
        <w:rPr>
          <w:spacing w:val="-52"/>
          <w:w w:val="110"/>
        </w:rPr>
        <w:t xml:space="preserve"> </w:t>
      </w:r>
      <w:r>
        <w:rPr>
          <w:w w:val="110"/>
        </w:rPr>
        <w:t>except</w:t>
      </w:r>
      <w:r>
        <w:rPr>
          <w:spacing w:val="9"/>
          <w:w w:val="110"/>
        </w:rPr>
        <w:t xml:space="preserve"> </w:t>
      </w:r>
      <w:r>
        <w:rPr>
          <w:w w:val="110"/>
        </w:rPr>
        <w:t>EOFError:</w:t>
      </w:r>
    </w:p>
    <w:p w14:paraId="70889C84">
      <w:pPr>
        <w:pStyle w:val="11"/>
        <w:spacing w:before="3"/>
        <w:ind w:left="1310"/>
      </w:pPr>
      <w:r>
        <w:rPr>
          <w:w w:val="110"/>
        </w:rPr>
        <w:t>print("Error:</w:t>
      </w:r>
      <w:r>
        <w:rPr>
          <w:spacing w:val="-6"/>
          <w:w w:val="110"/>
        </w:rPr>
        <w:t xml:space="preserve"> </w:t>
      </w:r>
      <w:r>
        <w:rPr>
          <w:w w:val="110"/>
        </w:rPr>
        <w:t>Please</w:t>
      </w:r>
      <w:r>
        <w:rPr>
          <w:spacing w:val="-8"/>
          <w:w w:val="110"/>
        </w:rPr>
        <w:t xml:space="preserve"> </w:t>
      </w:r>
      <w:r>
        <w:rPr>
          <w:w w:val="110"/>
        </w:rPr>
        <w:t>enter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valid</w:t>
      </w:r>
      <w:r>
        <w:rPr>
          <w:spacing w:val="-6"/>
          <w:w w:val="110"/>
        </w:rPr>
        <w:t xml:space="preserve"> </w:t>
      </w:r>
      <w:r>
        <w:rPr>
          <w:w w:val="110"/>
        </w:rPr>
        <w:t>age.")</w:t>
      </w:r>
    </w:p>
    <w:p w14:paraId="08AD1351">
      <w:pPr>
        <w:pStyle w:val="11"/>
        <w:rPr>
          <w:sz w:val="20"/>
        </w:rPr>
      </w:pPr>
    </w:p>
    <w:p w14:paraId="50808E56">
      <w:pPr>
        <w:pStyle w:val="11"/>
        <w:rPr>
          <w:sz w:val="20"/>
        </w:rPr>
      </w:pPr>
    </w:p>
    <w:p w14:paraId="700B5350">
      <w:pPr>
        <w:pStyle w:val="11"/>
        <w:rPr>
          <w:sz w:val="20"/>
        </w:rPr>
      </w:pPr>
    </w:p>
    <w:p w14:paraId="7C109CF0">
      <w:pPr>
        <w:pStyle w:val="11"/>
        <w:spacing w:before="6" w:after="1"/>
        <w:rPr>
          <w:sz w:val="17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850"/>
        <w:gridCol w:w="3716"/>
        <w:gridCol w:w="3711"/>
        <w:gridCol w:w="196"/>
      </w:tblGrid>
      <w:tr w14:paraId="2E8B641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 w:hRule="atLeast"/>
        </w:trPr>
        <w:tc>
          <w:tcPr>
            <w:tcW w:w="197" w:type="dxa"/>
            <w:shd w:val="clear" w:color="auto" w:fill="F8F8FF"/>
          </w:tcPr>
          <w:p w14:paraId="2ABF94C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F8F8FF"/>
          </w:tcPr>
          <w:p w14:paraId="590ACE91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3716" w:type="dxa"/>
            <w:shd w:val="clear" w:color="auto" w:fill="F8F8FF"/>
          </w:tcPr>
          <w:p w14:paraId="5AB29D36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3711" w:type="dxa"/>
            <w:shd w:val="clear" w:color="auto" w:fill="F8F8FF"/>
          </w:tcPr>
          <w:p w14:paraId="228F8CDB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6" w:type="dxa"/>
            <w:shd w:val="clear" w:color="auto" w:fill="F8F8FF"/>
          </w:tcPr>
          <w:p w14:paraId="19B953C9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64AB1E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97" w:type="dxa"/>
            <w:shd w:val="clear" w:color="auto" w:fill="E4E4E4"/>
          </w:tcPr>
          <w:p w14:paraId="4F0BEC4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E4E4E4"/>
          </w:tcPr>
          <w:p w14:paraId="6C9FF98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twenty</w:t>
            </w:r>
          </w:p>
        </w:tc>
        <w:tc>
          <w:tcPr>
            <w:tcW w:w="3716" w:type="dxa"/>
            <w:shd w:val="clear" w:color="auto" w:fill="E4E4E4"/>
          </w:tcPr>
          <w:p w14:paraId="13CF8FDD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4E4E4"/>
          </w:tcPr>
          <w:p w14:paraId="22383B20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196" w:type="dxa"/>
            <w:shd w:val="clear" w:color="auto" w:fill="E4E4E4"/>
          </w:tcPr>
          <w:p w14:paraId="6FD2DDC8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5854264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F5F5F5"/>
          </w:tcPr>
          <w:p w14:paraId="0E8A2DB4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F5F5F5"/>
          </w:tcPr>
          <w:p w14:paraId="3D650165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25</w:t>
            </w:r>
          </w:p>
        </w:tc>
        <w:tc>
          <w:tcPr>
            <w:tcW w:w="3716" w:type="dxa"/>
            <w:shd w:val="clear" w:color="auto" w:fill="F5F5F5"/>
          </w:tcPr>
          <w:p w14:paraId="6BF0AC1E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25 years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old.</w:t>
            </w:r>
          </w:p>
        </w:tc>
        <w:tc>
          <w:tcPr>
            <w:tcW w:w="3711" w:type="dxa"/>
            <w:shd w:val="clear" w:color="auto" w:fill="F5F5F5"/>
          </w:tcPr>
          <w:p w14:paraId="4A565284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25 years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old.</w:t>
            </w:r>
          </w:p>
        </w:tc>
        <w:tc>
          <w:tcPr>
            <w:tcW w:w="196" w:type="dxa"/>
            <w:shd w:val="clear" w:color="auto" w:fill="F5F5F5"/>
          </w:tcPr>
          <w:p w14:paraId="3ED92A53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D77CE6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E4E4E4"/>
          </w:tcPr>
          <w:p w14:paraId="68C7C57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E4E4E4"/>
          </w:tcPr>
          <w:p w14:paraId="69A8D88E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-1</w:t>
            </w:r>
          </w:p>
        </w:tc>
        <w:tc>
          <w:tcPr>
            <w:tcW w:w="3716" w:type="dxa"/>
            <w:shd w:val="clear" w:color="auto" w:fill="E4E4E4"/>
          </w:tcPr>
          <w:p w14:paraId="3C87CDEC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4E4E4"/>
          </w:tcPr>
          <w:p w14:paraId="5FCF22A1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 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 age.</w:t>
            </w:r>
          </w:p>
        </w:tc>
        <w:tc>
          <w:tcPr>
            <w:tcW w:w="196" w:type="dxa"/>
            <w:shd w:val="clear" w:color="auto" w:fill="E4E4E4"/>
          </w:tcPr>
          <w:p w14:paraId="283E737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3C0A22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97" w:type="dxa"/>
            <w:shd w:val="clear" w:color="auto" w:fill="F5F5F5"/>
          </w:tcPr>
          <w:p w14:paraId="59B51CE0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F5F5F5"/>
          </w:tcPr>
          <w:p w14:paraId="262A8789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150</w:t>
            </w:r>
          </w:p>
        </w:tc>
        <w:tc>
          <w:tcPr>
            <w:tcW w:w="3716" w:type="dxa"/>
            <w:shd w:val="clear" w:color="auto" w:fill="F5F5F5"/>
          </w:tcPr>
          <w:p w14:paraId="25F36E30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150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years old.</w:t>
            </w:r>
          </w:p>
        </w:tc>
        <w:tc>
          <w:tcPr>
            <w:tcW w:w="3711" w:type="dxa"/>
            <w:shd w:val="clear" w:color="auto" w:fill="F5F5F5"/>
          </w:tcPr>
          <w:p w14:paraId="4FBBC4EB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150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years old.</w:t>
            </w:r>
          </w:p>
        </w:tc>
        <w:tc>
          <w:tcPr>
            <w:tcW w:w="196" w:type="dxa"/>
            <w:shd w:val="clear" w:color="auto" w:fill="F5F5F5"/>
          </w:tcPr>
          <w:p w14:paraId="2600E3E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B83EAB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E4E4E4"/>
          </w:tcPr>
          <w:p w14:paraId="3DA15EA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850" w:type="dxa"/>
            <w:shd w:val="clear" w:color="auto" w:fill="E4E4E4"/>
          </w:tcPr>
          <w:p w14:paraId="13CCE33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716" w:type="dxa"/>
            <w:shd w:val="clear" w:color="auto" w:fill="E4E4E4"/>
          </w:tcPr>
          <w:p w14:paraId="1332A66E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4E4E4"/>
          </w:tcPr>
          <w:p w14:paraId="5E9C7EA9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196" w:type="dxa"/>
            <w:shd w:val="clear" w:color="auto" w:fill="E4E4E4"/>
          </w:tcPr>
          <w:p w14:paraId="4DEF5D61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63985C2E">
      <w:pPr>
        <w:pStyle w:val="11"/>
        <w:rPr>
          <w:sz w:val="20"/>
        </w:rPr>
      </w:pPr>
    </w:p>
    <w:p w14:paraId="07DBF7B5">
      <w:pPr>
        <w:pStyle w:val="11"/>
        <w:rPr>
          <w:sz w:val="20"/>
        </w:rPr>
      </w:pPr>
    </w:p>
    <w:p w14:paraId="29D1C388">
      <w:pPr>
        <w:pStyle w:val="11"/>
        <w:rPr>
          <w:sz w:val="20"/>
        </w:rPr>
      </w:pPr>
    </w:p>
    <w:p w14:paraId="3C455F6C">
      <w:pPr>
        <w:pStyle w:val="11"/>
        <w:rPr>
          <w:sz w:val="20"/>
        </w:rPr>
      </w:pPr>
    </w:p>
    <w:p w14:paraId="21BBB65C">
      <w:pPr>
        <w:pStyle w:val="11"/>
        <w:spacing w:before="7"/>
        <w:rPr>
          <w:sz w:val="21"/>
        </w:rPr>
      </w:pPr>
      <w:r>
        <w:pict>
          <v:group id="_x0000_s2430" o:spid="_x0000_s2430" o:spt="203" style="position:absolute;left:0pt;margin-left:56pt;margin-top:14.65pt;height:21.75pt;width:495.75pt;mso-position-horizontal-relative:page;mso-wrap-distance-bottom:0pt;mso-wrap-distance-top:0pt;z-index:-251227136;mso-width-relative:page;mso-height-relative:page;" coordorigin="1120,293" coordsize="9915,435">
            <o:lock v:ext="edit"/>
            <v:shape id="_x0000_s2431" o:spid="_x0000_s2431" style="position:absolute;left:1120;top:293;height:35;width:9835;" filled="f" stroked="t" coordorigin="1120,294" coordsize="9835,35" path="m1120,329l10955,329m1120,294l10955,294e">
              <v:path arrowok="t"/>
              <v:fill on="f" focussize="0,0"/>
              <v:stroke weight="0.05pt" color="#000000"/>
              <v:imagedata o:title=""/>
              <o:lock v:ext="edit"/>
            </v:shape>
            <v:rect id="_x0000_s2432" o:spid="_x0000_s2432" o:spt="1" style="position:absolute;left:10350;top:328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33" o:spid="_x0000_s2433" o:spt="202" type="#_x0000_t202" style="position:absolute;left:1120;top:293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D096A2F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34" o:spid="_x0000_s2434" o:spt="202" type="#_x0000_t202" style="position:absolute;left:10360;top:321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29ABA89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3EEED9BD">
      <w:pPr>
        <w:pStyle w:val="11"/>
        <w:spacing w:before="6"/>
        <w:rPr>
          <w:sz w:val="21"/>
        </w:rPr>
      </w:pPr>
    </w:p>
    <w:p w14:paraId="435CC74E">
      <w:pPr>
        <w:pStyle w:val="6"/>
        <w:rPr>
          <w:rFonts w:ascii="Arial MT"/>
        </w:rPr>
      </w:pPr>
      <w:r>
        <w:rPr>
          <w:rFonts w:ascii="Arial MT"/>
        </w:rPr>
        <w:t>162</w:t>
      </w:r>
    </w:p>
    <w:p w14:paraId="24FBC116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432F03C5">
      <w:pPr>
        <w:pStyle w:val="11"/>
        <w:rPr>
          <w:rFonts w:ascii="Arial MT"/>
          <w:sz w:val="20"/>
        </w:rPr>
      </w:pPr>
      <w:r>
        <w:pict>
          <v:shape id="_x0000_s2435" o:spid="_x0000_s2435" style="position:absolute;left:0pt;margin-left:24pt;margin-top:23.95pt;height:744.25pt;width:564.25pt;mso-position-horizontal-relative:page;mso-position-vertical-relative:page;z-index:-25139404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7E27C408">
      <w:pPr>
        <w:pStyle w:val="11"/>
        <w:rPr>
          <w:rFonts w:ascii="Arial MT"/>
          <w:sz w:val="20"/>
        </w:rPr>
      </w:pPr>
    </w:p>
    <w:p w14:paraId="646A48EE">
      <w:pPr>
        <w:pStyle w:val="11"/>
        <w:rPr>
          <w:rFonts w:ascii="Arial MT"/>
          <w:sz w:val="20"/>
        </w:rPr>
      </w:pPr>
    </w:p>
    <w:p w14:paraId="10F42026">
      <w:pPr>
        <w:pStyle w:val="11"/>
        <w:rPr>
          <w:rFonts w:ascii="Arial MT"/>
          <w:sz w:val="20"/>
        </w:rPr>
      </w:pPr>
    </w:p>
    <w:p w14:paraId="0B689ED4">
      <w:pPr>
        <w:pStyle w:val="11"/>
        <w:rPr>
          <w:rFonts w:ascii="Arial MT"/>
          <w:sz w:val="20"/>
        </w:rPr>
      </w:pPr>
    </w:p>
    <w:p w14:paraId="5209ED91">
      <w:pPr>
        <w:pStyle w:val="11"/>
        <w:rPr>
          <w:rFonts w:ascii="Arial MT"/>
          <w:sz w:val="20"/>
        </w:rPr>
      </w:pPr>
    </w:p>
    <w:p w14:paraId="474A610F">
      <w:pPr>
        <w:pStyle w:val="11"/>
        <w:rPr>
          <w:rFonts w:ascii="Arial MT"/>
          <w:sz w:val="20"/>
        </w:rPr>
      </w:pPr>
    </w:p>
    <w:p w14:paraId="349B4C67">
      <w:pPr>
        <w:pStyle w:val="11"/>
        <w:rPr>
          <w:rFonts w:ascii="Arial MT"/>
          <w:sz w:val="20"/>
        </w:rPr>
      </w:pPr>
    </w:p>
    <w:p w14:paraId="2860B4ED">
      <w:pPr>
        <w:pStyle w:val="11"/>
        <w:rPr>
          <w:rFonts w:ascii="Arial MT"/>
          <w:sz w:val="20"/>
        </w:rPr>
      </w:pPr>
    </w:p>
    <w:p w14:paraId="5C17A7BF">
      <w:pPr>
        <w:pStyle w:val="11"/>
        <w:rPr>
          <w:rFonts w:ascii="Arial MT"/>
          <w:sz w:val="20"/>
        </w:rPr>
      </w:pPr>
    </w:p>
    <w:p w14:paraId="737FA670">
      <w:pPr>
        <w:pStyle w:val="11"/>
        <w:rPr>
          <w:rFonts w:ascii="Arial MT"/>
          <w:sz w:val="20"/>
        </w:rPr>
      </w:pPr>
    </w:p>
    <w:p w14:paraId="446720A5">
      <w:pPr>
        <w:pStyle w:val="11"/>
        <w:rPr>
          <w:rFonts w:ascii="Arial MT"/>
          <w:sz w:val="20"/>
        </w:rPr>
      </w:pPr>
    </w:p>
    <w:p w14:paraId="506FA7BA">
      <w:pPr>
        <w:pStyle w:val="11"/>
        <w:rPr>
          <w:rFonts w:ascii="Arial MT"/>
          <w:sz w:val="20"/>
        </w:rPr>
      </w:pPr>
    </w:p>
    <w:p w14:paraId="63C152C0">
      <w:pPr>
        <w:pStyle w:val="11"/>
        <w:rPr>
          <w:rFonts w:ascii="Arial MT"/>
          <w:sz w:val="20"/>
        </w:rPr>
      </w:pPr>
    </w:p>
    <w:p w14:paraId="60C4DE35">
      <w:pPr>
        <w:pStyle w:val="11"/>
        <w:rPr>
          <w:rFonts w:ascii="Arial MT"/>
          <w:sz w:val="20"/>
        </w:rPr>
      </w:pPr>
    </w:p>
    <w:p w14:paraId="3CE6AC3B">
      <w:pPr>
        <w:pStyle w:val="11"/>
        <w:rPr>
          <w:rFonts w:ascii="Arial MT"/>
          <w:sz w:val="20"/>
        </w:rPr>
      </w:pPr>
    </w:p>
    <w:p w14:paraId="6F716876">
      <w:pPr>
        <w:pStyle w:val="11"/>
        <w:rPr>
          <w:rFonts w:ascii="Arial MT"/>
          <w:sz w:val="20"/>
        </w:rPr>
      </w:pPr>
    </w:p>
    <w:p w14:paraId="5361FA17">
      <w:pPr>
        <w:pStyle w:val="11"/>
        <w:rPr>
          <w:rFonts w:ascii="Arial MT"/>
          <w:sz w:val="20"/>
        </w:rPr>
      </w:pPr>
    </w:p>
    <w:p w14:paraId="0CE36A8E">
      <w:pPr>
        <w:pStyle w:val="11"/>
        <w:rPr>
          <w:rFonts w:ascii="Arial MT"/>
          <w:sz w:val="20"/>
        </w:rPr>
      </w:pPr>
    </w:p>
    <w:p w14:paraId="7FC45D60">
      <w:pPr>
        <w:pStyle w:val="11"/>
        <w:rPr>
          <w:rFonts w:ascii="Arial MT"/>
          <w:sz w:val="20"/>
        </w:rPr>
      </w:pPr>
    </w:p>
    <w:p w14:paraId="50720673">
      <w:pPr>
        <w:pStyle w:val="11"/>
        <w:rPr>
          <w:rFonts w:ascii="Arial MT"/>
          <w:sz w:val="20"/>
        </w:rPr>
      </w:pPr>
    </w:p>
    <w:p w14:paraId="2C7EAE11">
      <w:pPr>
        <w:pStyle w:val="11"/>
        <w:rPr>
          <w:rFonts w:ascii="Arial MT"/>
          <w:sz w:val="20"/>
        </w:rPr>
      </w:pPr>
    </w:p>
    <w:p w14:paraId="73DB8134">
      <w:pPr>
        <w:pStyle w:val="11"/>
        <w:rPr>
          <w:rFonts w:ascii="Arial MT"/>
          <w:sz w:val="20"/>
        </w:rPr>
      </w:pPr>
    </w:p>
    <w:p w14:paraId="7A655733">
      <w:pPr>
        <w:pStyle w:val="11"/>
        <w:rPr>
          <w:rFonts w:ascii="Arial MT"/>
          <w:sz w:val="20"/>
        </w:rPr>
      </w:pPr>
    </w:p>
    <w:p w14:paraId="71FCB245">
      <w:pPr>
        <w:pStyle w:val="11"/>
        <w:rPr>
          <w:rFonts w:ascii="Arial MT"/>
          <w:sz w:val="20"/>
        </w:rPr>
      </w:pPr>
    </w:p>
    <w:p w14:paraId="68D4DB44">
      <w:pPr>
        <w:pStyle w:val="11"/>
        <w:rPr>
          <w:rFonts w:ascii="Arial MT"/>
          <w:sz w:val="20"/>
        </w:rPr>
      </w:pPr>
    </w:p>
    <w:p w14:paraId="5C2631F1">
      <w:pPr>
        <w:pStyle w:val="11"/>
        <w:rPr>
          <w:rFonts w:ascii="Arial MT"/>
          <w:sz w:val="20"/>
        </w:rPr>
      </w:pPr>
    </w:p>
    <w:p w14:paraId="0E27EB6A">
      <w:pPr>
        <w:pStyle w:val="11"/>
        <w:rPr>
          <w:rFonts w:ascii="Arial MT"/>
          <w:sz w:val="20"/>
        </w:rPr>
      </w:pPr>
    </w:p>
    <w:p w14:paraId="78D99D6B">
      <w:pPr>
        <w:pStyle w:val="11"/>
        <w:rPr>
          <w:rFonts w:ascii="Arial MT"/>
          <w:sz w:val="20"/>
        </w:rPr>
      </w:pPr>
    </w:p>
    <w:p w14:paraId="0364950E">
      <w:pPr>
        <w:pStyle w:val="11"/>
        <w:rPr>
          <w:rFonts w:ascii="Arial MT"/>
          <w:sz w:val="20"/>
        </w:rPr>
      </w:pPr>
    </w:p>
    <w:p w14:paraId="527D8B30">
      <w:pPr>
        <w:pStyle w:val="11"/>
        <w:rPr>
          <w:rFonts w:ascii="Arial MT"/>
          <w:sz w:val="20"/>
        </w:rPr>
      </w:pPr>
    </w:p>
    <w:p w14:paraId="24B35012">
      <w:pPr>
        <w:pStyle w:val="11"/>
        <w:rPr>
          <w:rFonts w:ascii="Arial MT"/>
          <w:sz w:val="20"/>
        </w:rPr>
      </w:pPr>
    </w:p>
    <w:p w14:paraId="078DF52E">
      <w:pPr>
        <w:pStyle w:val="11"/>
        <w:rPr>
          <w:rFonts w:ascii="Arial MT"/>
          <w:sz w:val="20"/>
        </w:rPr>
      </w:pPr>
    </w:p>
    <w:p w14:paraId="54133642">
      <w:pPr>
        <w:pStyle w:val="11"/>
        <w:rPr>
          <w:rFonts w:ascii="Arial MT"/>
          <w:sz w:val="20"/>
        </w:rPr>
      </w:pPr>
    </w:p>
    <w:p w14:paraId="2138179D">
      <w:pPr>
        <w:pStyle w:val="11"/>
        <w:rPr>
          <w:rFonts w:ascii="Arial MT"/>
          <w:sz w:val="20"/>
        </w:rPr>
      </w:pPr>
    </w:p>
    <w:p w14:paraId="0708F9FF">
      <w:pPr>
        <w:pStyle w:val="11"/>
        <w:rPr>
          <w:rFonts w:ascii="Arial MT"/>
          <w:sz w:val="20"/>
        </w:rPr>
      </w:pPr>
    </w:p>
    <w:p w14:paraId="02A6AC16">
      <w:pPr>
        <w:pStyle w:val="11"/>
        <w:rPr>
          <w:rFonts w:ascii="Arial MT"/>
          <w:sz w:val="20"/>
        </w:rPr>
      </w:pPr>
    </w:p>
    <w:p w14:paraId="08565DFA">
      <w:pPr>
        <w:pStyle w:val="11"/>
        <w:rPr>
          <w:rFonts w:ascii="Arial MT"/>
          <w:sz w:val="20"/>
        </w:rPr>
      </w:pPr>
    </w:p>
    <w:p w14:paraId="3F26A871">
      <w:pPr>
        <w:pStyle w:val="11"/>
        <w:rPr>
          <w:rFonts w:ascii="Arial MT"/>
          <w:sz w:val="20"/>
        </w:rPr>
      </w:pPr>
    </w:p>
    <w:p w14:paraId="5BC7A63A">
      <w:pPr>
        <w:pStyle w:val="11"/>
        <w:rPr>
          <w:rFonts w:ascii="Arial MT"/>
          <w:sz w:val="20"/>
        </w:rPr>
      </w:pPr>
    </w:p>
    <w:p w14:paraId="570972CE">
      <w:pPr>
        <w:pStyle w:val="11"/>
        <w:rPr>
          <w:rFonts w:ascii="Arial MT"/>
          <w:sz w:val="20"/>
        </w:rPr>
      </w:pPr>
    </w:p>
    <w:p w14:paraId="0411552A">
      <w:pPr>
        <w:pStyle w:val="11"/>
        <w:rPr>
          <w:rFonts w:ascii="Arial MT"/>
          <w:sz w:val="20"/>
        </w:rPr>
      </w:pPr>
    </w:p>
    <w:p w14:paraId="56B71553">
      <w:pPr>
        <w:pStyle w:val="11"/>
        <w:rPr>
          <w:rFonts w:ascii="Arial MT"/>
          <w:sz w:val="20"/>
        </w:rPr>
      </w:pPr>
    </w:p>
    <w:p w14:paraId="53BC9BA7">
      <w:pPr>
        <w:pStyle w:val="11"/>
        <w:rPr>
          <w:rFonts w:ascii="Arial MT"/>
          <w:sz w:val="20"/>
        </w:rPr>
      </w:pPr>
    </w:p>
    <w:p w14:paraId="299EB7B0">
      <w:pPr>
        <w:pStyle w:val="11"/>
        <w:rPr>
          <w:rFonts w:ascii="Arial MT"/>
          <w:sz w:val="20"/>
        </w:rPr>
      </w:pPr>
    </w:p>
    <w:p w14:paraId="7FC7B32E">
      <w:pPr>
        <w:pStyle w:val="11"/>
        <w:rPr>
          <w:rFonts w:ascii="Arial MT"/>
          <w:sz w:val="20"/>
        </w:rPr>
      </w:pPr>
    </w:p>
    <w:p w14:paraId="1B58C224">
      <w:pPr>
        <w:pStyle w:val="11"/>
        <w:rPr>
          <w:rFonts w:ascii="Arial MT"/>
          <w:sz w:val="20"/>
        </w:rPr>
      </w:pPr>
    </w:p>
    <w:p w14:paraId="1BD3C325">
      <w:pPr>
        <w:pStyle w:val="11"/>
        <w:rPr>
          <w:rFonts w:ascii="Arial MT"/>
          <w:sz w:val="20"/>
        </w:rPr>
      </w:pPr>
    </w:p>
    <w:p w14:paraId="509CE119">
      <w:pPr>
        <w:pStyle w:val="11"/>
        <w:rPr>
          <w:rFonts w:ascii="Arial MT"/>
          <w:sz w:val="20"/>
        </w:rPr>
      </w:pPr>
    </w:p>
    <w:p w14:paraId="2AB76030">
      <w:pPr>
        <w:pStyle w:val="11"/>
        <w:rPr>
          <w:rFonts w:ascii="Arial MT"/>
          <w:sz w:val="20"/>
        </w:rPr>
      </w:pPr>
    </w:p>
    <w:p w14:paraId="6F9BD7DE">
      <w:pPr>
        <w:pStyle w:val="11"/>
        <w:rPr>
          <w:rFonts w:ascii="Arial MT"/>
          <w:sz w:val="20"/>
        </w:rPr>
      </w:pPr>
    </w:p>
    <w:p w14:paraId="1E78256F">
      <w:pPr>
        <w:pStyle w:val="11"/>
        <w:rPr>
          <w:rFonts w:ascii="Arial MT"/>
          <w:sz w:val="20"/>
        </w:rPr>
      </w:pPr>
    </w:p>
    <w:p w14:paraId="0E3668D0">
      <w:pPr>
        <w:pStyle w:val="11"/>
        <w:rPr>
          <w:rFonts w:ascii="Arial MT"/>
          <w:sz w:val="20"/>
        </w:rPr>
      </w:pPr>
    </w:p>
    <w:p w14:paraId="2CCFFB32">
      <w:pPr>
        <w:pStyle w:val="11"/>
        <w:rPr>
          <w:rFonts w:ascii="Arial MT"/>
          <w:sz w:val="20"/>
        </w:rPr>
      </w:pPr>
    </w:p>
    <w:p w14:paraId="2CC335E5">
      <w:pPr>
        <w:pStyle w:val="11"/>
        <w:rPr>
          <w:rFonts w:ascii="Arial MT"/>
          <w:sz w:val="20"/>
        </w:rPr>
      </w:pPr>
    </w:p>
    <w:p w14:paraId="650AF419">
      <w:pPr>
        <w:pStyle w:val="11"/>
        <w:spacing w:before="8"/>
        <w:rPr>
          <w:rFonts w:ascii="Arial MT"/>
          <w:sz w:val="22"/>
        </w:rPr>
      </w:pPr>
    </w:p>
    <w:p w14:paraId="50FA0B5E">
      <w:pPr>
        <w:pStyle w:val="11"/>
        <w:ind w:left="739"/>
        <w:rPr>
          <w:rFonts w:ascii="Arial MT"/>
          <w:sz w:val="20"/>
        </w:rPr>
      </w:pPr>
      <w:r>
        <w:rPr>
          <w:rFonts w:ascii="Arial MT"/>
          <w:sz w:val="20"/>
        </w:rPr>
        <w:pict>
          <v:group id="_x0000_s2436" o:spid="_x0000_s2436" o:spt="203" style="height:21.75pt;width:495.75pt;" coordsize="9915,435">
            <o:lock v:ext="edit"/>
            <v:shape id="_x0000_s2437" o:spid="_x0000_s2437" style="position:absolute;left:0;top:0;height:35;width:9835;" filled="f" stroked="t" coordorigin="0,1" coordsize="9835,35" path="m0,36l9835,36m0,1l9835,1e">
              <v:path arrowok="t"/>
              <v:fill on="f" focussize="0,0"/>
              <v:stroke weight="0.05pt" color="#000000"/>
              <v:imagedata o:title=""/>
              <o:lock v:ext="edit"/>
            </v:shape>
            <v:rect id="_x0000_s2438" o:spid="_x0000_s2438" o:spt="1" style="position:absolute;left:9230;top:3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39" o:spid="_x0000_s2439" o:spt="202" type="#_x0000_t202" style="position:absolute;left:0;top: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D5979C0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40" o:spid="_x0000_s2440" o:spt="202" type="#_x0000_t202" style="position:absolute;left:9240;top:2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ECDA7DA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200691D5">
      <w:pPr>
        <w:pStyle w:val="11"/>
        <w:spacing w:before="10"/>
        <w:rPr>
          <w:rFonts w:ascii="Arial MT"/>
          <w:sz w:val="21"/>
        </w:rPr>
      </w:pPr>
    </w:p>
    <w:p w14:paraId="3B447C86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163</w:t>
      </w:r>
    </w:p>
    <w:p w14:paraId="67715CA8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3F0C6B7">
      <w:pPr>
        <w:tabs>
          <w:tab w:val="left" w:pos="2500"/>
          <w:tab w:val="left" w:pos="3221"/>
          <w:tab w:val="left" w:pos="610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441" o:spid="_x0000_s2441" style="position:absolute;left:0pt;margin-left:24pt;margin-top:23.95pt;height:744.25pt;width:564.25pt;mso-position-horizontal-relative:page;mso-position-vertical-relative:page;z-index:-25139302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 xml:space="preserve"> </w:t>
      </w:r>
      <w:r>
        <w:rPr>
          <w:b/>
          <w:w w:val="110"/>
          <w:sz w:val="22"/>
        </w:rPr>
        <w:t>No.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>11.5</w:t>
      </w:r>
      <w:r>
        <w:rPr>
          <w:b/>
          <w:w w:val="110"/>
          <w:sz w:val="22"/>
        </w:rPr>
        <w:tab/>
      </w:r>
      <w:r>
        <w:rPr>
          <w:b/>
          <w:w w:val="105"/>
          <w:sz w:val="22"/>
        </w:rPr>
        <w:t xml:space="preserve">Date: </w:t>
      </w:r>
      <w:r>
        <w:rPr>
          <w:b/>
          <w:spacing w:val="7"/>
          <w:w w:val="105"/>
          <w:sz w:val="22"/>
        </w:rPr>
        <w:t xml:space="preserve"> </w:t>
      </w:r>
      <w:r>
        <w:rPr>
          <w:b/>
          <w:w w:val="105"/>
          <w:sz w:val="22"/>
        </w:rPr>
        <w:t>03.06.2024</w:t>
      </w:r>
    </w:p>
    <w:p w14:paraId="14955A97">
      <w:pPr>
        <w:pStyle w:val="11"/>
        <w:spacing w:before="3"/>
        <w:rPr>
          <w:b/>
          <w:sz w:val="24"/>
        </w:rPr>
      </w:pPr>
    </w:p>
    <w:p w14:paraId="208948BC">
      <w:pPr>
        <w:tabs>
          <w:tab w:val="left" w:pos="3221"/>
          <w:tab w:val="left" w:pos="610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 xml:space="preserve">ARCHITHA. </w:t>
      </w:r>
      <w:r>
        <w:rPr>
          <w:b/>
          <w:spacing w:val="1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60F2992A">
      <w:pPr>
        <w:pStyle w:val="11"/>
        <w:spacing w:before="10"/>
        <w:rPr>
          <w:b/>
          <w:sz w:val="27"/>
        </w:rPr>
      </w:pPr>
      <w:r>
        <w:pict>
          <v:line id="_x0000_s2442" o:spid="_x0000_s2442" o:spt="20" style="position:absolute;left:0pt;margin-left:72pt;margin-top:19.25pt;height:-0.75pt;width:474pt;mso-position-horizontal-relative:page;mso-wrap-distance-bottom:0pt;mso-wrap-distance-top:0pt;z-index:-251226112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697BDD35">
      <w:pPr>
        <w:pStyle w:val="11"/>
        <w:spacing w:before="8"/>
        <w:rPr>
          <w:b/>
          <w:sz w:val="35"/>
        </w:rPr>
      </w:pPr>
    </w:p>
    <w:p w14:paraId="74D962F1">
      <w:pPr>
        <w:pStyle w:val="5"/>
        <w:ind w:left="982"/>
        <w:rPr>
          <w:u w:val="none"/>
        </w:rPr>
      </w:pPr>
      <w:r>
        <w:rPr>
          <w:w w:val="115"/>
          <w:u w:val="single"/>
        </w:rPr>
        <w:t>Invalid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Integer</w:t>
      </w:r>
      <w:r>
        <w:rPr>
          <w:spacing w:val="-9"/>
          <w:w w:val="115"/>
          <w:u w:val="single"/>
        </w:rPr>
        <w:t xml:space="preserve"> </w:t>
      </w:r>
      <w:r>
        <w:rPr>
          <w:w w:val="115"/>
          <w:u w:val="single"/>
        </w:rPr>
        <w:t>Inputs-2</w:t>
      </w:r>
    </w:p>
    <w:p w14:paraId="0A6BBB1D">
      <w:pPr>
        <w:pStyle w:val="11"/>
        <w:spacing w:before="127" w:line="247" w:lineRule="auto"/>
        <w:ind w:left="1060" w:right="1297"/>
      </w:pPr>
      <w:r>
        <w:rPr>
          <w:color w:val="001A1E"/>
          <w:w w:val="110"/>
        </w:rPr>
        <w:t>Write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Python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asks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user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their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age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prints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message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based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on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age.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Ensure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program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handles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cases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where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not a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valid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integer.</w:t>
      </w:r>
    </w:p>
    <w:p w14:paraId="4AD0842A">
      <w:pPr>
        <w:pStyle w:val="11"/>
        <w:spacing w:before="10"/>
      </w:pPr>
    </w:p>
    <w:p w14:paraId="205EE8A0">
      <w:pPr>
        <w:pStyle w:val="8"/>
      </w:pPr>
      <w:r>
        <w:rPr>
          <w:color w:val="001A1E"/>
          <w:w w:val="115"/>
        </w:rPr>
        <w:t>Input</w:t>
      </w:r>
      <w:r>
        <w:rPr>
          <w:color w:val="001A1E"/>
          <w:spacing w:val="-3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4A21B3BC">
      <w:pPr>
        <w:pStyle w:val="11"/>
        <w:spacing w:before="6"/>
        <w:rPr>
          <w:b/>
          <w:sz w:val="24"/>
        </w:rPr>
      </w:pPr>
    </w:p>
    <w:p w14:paraId="71E9631E">
      <w:pPr>
        <w:pStyle w:val="11"/>
        <w:ind w:left="1060"/>
      </w:pPr>
      <w:r>
        <w:rPr>
          <w:color w:val="001A1E"/>
          <w:w w:val="110"/>
        </w:rPr>
        <w:t>A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single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representing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user's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age.</w:t>
      </w:r>
    </w:p>
    <w:p w14:paraId="6DFC3424">
      <w:pPr>
        <w:pStyle w:val="11"/>
        <w:spacing w:before="6"/>
        <w:rPr>
          <w:sz w:val="24"/>
        </w:rPr>
      </w:pPr>
    </w:p>
    <w:p w14:paraId="333794D7">
      <w:pPr>
        <w:pStyle w:val="8"/>
      </w:pPr>
      <w:r>
        <w:rPr>
          <w:color w:val="001A1E"/>
          <w:w w:val="115"/>
        </w:rPr>
        <w:t>Output</w:t>
      </w:r>
      <w:r>
        <w:rPr>
          <w:color w:val="001A1E"/>
          <w:spacing w:val="-1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2A1A555C">
      <w:pPr>
        <w:pStyle w:val="11"/>
        <w:spacing w:before="6"/>
        <w:rPr>
          <w:b/>
          <w:sz w:val="24"/>
        </w:rPr>
      </w:pPr>
    </w:p>
    <w:p w14:paraId="378BCAF7">
      <w:pPr>
        <w:pStyle w:val="11"/>
        <w:ind w:left="1060"/>
      </w:pPr>
      <w:r>
        <w:rPr>
          <w:color w:val="001A1E"/>
          <w:w w:val="110"/>
        </w:rPr>
        <w:t>Print a message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based on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age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or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error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input is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invalid.</w:t>
      </w:r>
    </w:p>
    <w:p w14:paraId="6FD00209">
      <w:pPr>
        <w:pStyle w:val="8"/>
        <w:spacing w:before="124"/>
      </w:pPr>
      <w:r>
        <w:rPr>
          <w:color w:val="001A1E"/>
          <w:w w:val="115"/>
        </w:rPr>
        <w:t>Sample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Input:</w:t>
      </w:r>
    </w:p>
    <w:p w14:paraId="40247DBE">
      <w:pPr>
        <w:pStyle w:val="11"/>
        <w:spacing w:before="129"/>
        <w:ind w:left="1060"/>
      </w:pPr>
      <w:r>
        <w:rPr>
          <w:color w:val="001A1E"/>
        </w:rPr>
        <w:t>150</w:t>
      </w:r>
    </w:p>
    <w:p w14:paraId="3E7E5D26">
      <w:pPr>
        <w:pStyle w:val="8"/>
        <w:spacing w:before="129"/>
      </w:pPr>
      <w:r>
        <w:rPr>
          <w:color w:val="001A1E"/>
          <w:w w:val="115"/>
        </w:rPr>
        <w:t>Sample</w:t>
      </w:r>
      <w:r>
        <w:rPr>
          <w:color w:val="001A1E"/>
          <w:spacing w:val="-10"/>
          <w:w w:val="115"/>
        </w:rPr>
        <w:t xml:space="preserve"> </w:t>
      </w:r>
      <w:r>
        <w:rPr>
          <w:color w:val="001A1E"/>
          <w:w w:val="115"/>
        </w:rPr>
        <w:t>output:</w:t>
      </w:r>
    </w:p>
    <w:p w14:paraId="689D5AEA">
      <w:pPr>
        <w:pStyle w:val="11"/>
        <w:spacing w:before="124"/>
        <w:ind w:left="1122"/>
      </w:pPr>
      <w:r>
        <w:rPr>
          <w:color w:val="001A1E"/>
          <w:w w:val="110"/>
        </w:rPr>
        <w:t>You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150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years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old.</w:t>
      </w:r>
    </w:p>
    <w:p w14:paraId="04BB70AD">
      <w:pPr>
        <w:pStyle w:val="11"/>
        <w:spacing w:before="6"/>
        <w:rPr>
          <w:sz w:val="35"/>
        </w:rPr>
      </w:pPr>
    </w:p>
    <w:p w14:paraId="75A931C2">
      <w:pPr>
        <w:spacing w:before="1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7FD5DFED">
      <w:pPr>
        <w:pStyle w:val="11"/>
        <w:spacing w:before="6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3073"/>
      </w:tblGrid>
      <w:tr w14:paraId="5C8690B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889" w:type="dxa"/>
            <w:shd w:val="clear" w:color="auto" w:fill="F8F8FF"/>
          </w:tcPr>
          <w:p w14:paraId="17D2ED44">
            <w:pPr>
              <w:pStyle w:val="15"/>
              <w:spacing w:before="107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3073" w:type="dxa"/>
            <w:shd w:val="clear" w:color="auto" w:fill="F8F8FF"/>
          </w:tcPr>
          <w:p w14:paraId="122FD370">
            <w:pPr>
              <w:pStyle w:val="15"/>
              <w:spacing w:before="107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5C17C75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70EB2C1F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5"/>
                <w:sz w:val="20"/>
              </w:rPr>
              <w:t>rec</w:t>
            </w:r>
          </w:p>
        </w:tc>
        <w:tc>
          <w:tcPr>
            <w:tcW w:w="3073" w:type="dxa"/>
            <w:shd w:val="clear" w:color="auto" w:fill="F5F5F5"/>
          </w:tcPr>
          <w:p w14:paraId="24FE9D58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Error:</w:t>
            </w:r>
            <w:r>
              <w:rPr>
                <w:rFonts w:ascii="Cambria"/>
                <w:color w:val="1D2024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Please</w:t>
            </w:r>
            <w:r>
              <w:rPr>
                <w:rFonts w:ascii="Cambria"/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enter</w:t>
            </w:r>
            <w:r>
              <w:rPr>
                <w:rFonts w:ascii="Cambria"/>
                <w:color w:val="1D2024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</w:t>
            </w:r>
            <w:r>
              <w:rPr>
                <w:rFonts w:ascii="Cambria"/>
                <w:color w:val="1D2024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valid</w:t>
            </w:r>
            <w:r>
              <w:rPr>
                <w:rFonts w:ascii="Cambria"/>
                <w:color w:val="1D2024"/>
                <w:spacing w:val="4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age.</w:t>
            </w:r>
          </w:p>
        </w:tc>
      </w:tr>
      <w:tr w14:paraId="72465EB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D9D9D9"/>
          </w:tcPr>
          <w:p w14:paraId="43229B21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25</w:t>
            </w:r>
          </w:p>
        </w:tc>
        <w:tc>
          <w:tcPr>
            <w:tcW w:w="3073" w:type="dxa"/>
            <w:shd w:val="clear" w:color="auto" w:fill="D9D9D9"/>
          </w:tcPr>
          <w:p w14:paraId="5C69E526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You</w:t>
            </w:r>
            <w:r>
              <w:rPr>
                <w:rFonts w:ascii="Cambria"/>
                <w:color w:val="1D2024"/>
                <w:spacing w:val="-4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are</w:t>
            </w:r>
            <w:r>
              <w:rPr>
                <w:rFonts w:ascii="Cambria"/>
                <w:color w:val="1D2024"/>
                <w:spacing w:val="-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25</w:t>
            </w:r>
            <w:r>
              <w:rPr>
                <w:rFonts w:ascii="Cambria"/>
                <w:color w:val="1D2024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years</w:t>
            </w:r>
            <w:r>
              <w:rPr>
                <w:rFonts w:ascii="Cambria"/>
                <w:color w:val="1D2024"/>
                <w:spacing w:val="-3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old.</w:t>
            </w:r>
          </w:p>
        </w:tc>
      </w:tr>
      <w:tr w14:paraId="3055716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6137A39D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!@#</w:t>
            </w:r>
          </w:p>
        </w:tc>
        <w:tc>
          <w:tcPr>
            <w:tcW w:w="3073" w:type="dxa"/>
            <w:shd w:val="clear" w:color="auto" w:fill="F5F5F5"/>
          </w:tcPr>
          <w:p w14:paraId="760BBF30">
            <w:pPr>
              <w:pStyle w:val="15"/>
              <w:spacing w:before="102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Error:</w:t>
            </w:r>
            <w:r>
              <w:rPr>
                <w:rFonts w:ascii="Cambria"/>
                <w:color w:val="1D2024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Please</w:t>
            </w:r>
            <w:r>
              <w:rPr>
                <w:rFonts w:ascii="Cambria"/>
                <w:color w:val="1D2024"/>
                <w:spacing w:val="5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enter</w:t>
            </w:r>
            <w:r>
              <w:rPr>
                <w:rFonts w:ascii="Cambria"/>
                <w:color w:val="1D2024"/>
                <w:spacing w:val="6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</w:t>
            </w:r>
            <w:r>
              <w:rPr>
                <w:rFonts w:ascii="Cambria"/>
                <w:color w:val="1D2024"/>
                <w:spacing w:val="1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valid</w:t>
            </w:r>
            <w:r>
              <w:rPr>
                <w:rFonts w:ascii="Cambria"/>
                <w:color w:val="1D2024"/>
                <w:spacing w:val="4"/>
                <w:w w:val="110"/>
                <w:sz w:val="20"/>
              </w:rPr>
              <w:t xml:space="preserve"> </w:t>
            </w:r>
            <w:r>
              <w:rPr>
                <w:rFonts w:ascii="Cambria"/>
                <w:color w:val="1D2024"/>
                <w:w w:val="110"/>
                <w:sz w:val="20"/>
              </w:rPr>
              <w:t>age.</w:t>
            </w:r>
          </w:p>
        </w:tc>
      </w:tr>
    </w:tbl>
    <w:p w14:paraId="4C084A39">
      <w:pPr>
        <w:pStyle w:val="11"/>
        <w:rPr>
          <w:b/>
          <w:sz w:val="20"/>
        </w:rPr>
      </w:pPr>
    </w:p>
    <w:p w14:paraId="3CE6AA53">
      <w:pPr>
        <w:pStyle w:val="11"/>
        <w:rPr>
          <w:b/>
          <w:sz w:val="20"/>
        </w:rPr>
      </w:pPr>
    </w:p>
    <w:p w14:paraId="523F3E0B">
      <w:pPr>
        <w:pStyle w:val="11"/>
        <w:rPr>
          <w:b/>
          <w:sz w:val="20"/>
        </w:rPr>
      </w:pPr>
    </w:p>
    <w:p w14:paraId="18031722">
      <w:pPr>
        <w:pStyle w:val="11"/>
        <w:rPr>
          <w:b/>
          <w:sz w:val="20"/>
        </w:rPr>
      </w:pPr>
    </w:p>
    <w:p w14:paraId="37F9D377">
      <w:pPr>
        <w:pStyle w:val="11"/>
        <w:rPr>
          <w:b/>
          <w:sz w:val="20"/>
        </w:rPr>
      </w:pPr>
    </w:p>
    <w:p w14:paraId="13687876">
      <w:pPr>
        <w:pStyle w:val="11"/>
        <w:rPr>
          <w:b/>
          <w:sz w:val="20"/>
        </w:rPr>
      </w:pPr>
    </w:p>
    <w:p w14:paraId="6BB606F5">
      <w:pPr>
        <w:pStyle w:val="11"/>
        <w:rPr>
          <w:b/>
          <w:sz w:val="20"/>
        </w:rPr>
      </w:pPr>
    </w:p>
    <w:p w14:paraId="1BAC5F0F">
      <w:pPr>
        <w:pStyle w:val="11"/>
        <w:rPr>
          <w:b/>
          <w:sz w:val="20"/>
        </w:rPr>
      </w:pPr>
    </w:p>
    <w:p w14:paraId="491B3993">
      <w:pPr>
        <w:pStyle w:val="11"/>
        <w:rPr>
          <w:b/>
          <w:sz w:val="20"/>
        </w:rPr>
      </w:pPr>
    </w:p>
    <w:p w14:paraId="61808BC7">
      <w:pPr>
        <w:pStyle w:val="11"/>
        <w:rPr>
          <w:b/>
          <w:sz w:val="20"/>
        </w:rPr>
      </w:pPr>
    </w:p>
    <w:p w14:paraId="74C8BB7D">
      <w:pPr>
        <w:pStyle w:val="11"/>
        <w:rPr>
          <w:b/>
          <w:sz w:val="20"/>
        </w:rPr>
      </w:pPr>
    </w:p>
    <w:p w14:paraId="639C59AE">
      <w:pPr>
        <w:pStyle w:val="11"/>
        <w:rPr>
          <w:b/>
          <w:sz w:val="20"/>
        </w:rPr>
      </w:pPr>
    </w:p>
    <w:p w14:paraId="3976BF6B">
      <w:pPr>
        <w:pStyle w:val="11"/>
        <w:rPr>
          <w:b/>
          <w:sz w:val="20"/>
        </w:rPr>
      </w:pPr>
    </w:p>
    <w:p w14:paraId="73DDE3DA">
      <w:pPr>
        <w:pStyle w:val="11"/>
        <w:rPr>
          <w:b/>
          <w:sz w:val="20"/>
        </w:rPr>
      </w:pPr>
    </w:p>
    <w:p w14:paraId="71C33F2D">
      <w:pPr>
        <w:pStyle w:val="11"/>
        <w:spacing w:before="2"/>
        <w:rPr>
          <w:b/>
          <w:sz w:val="25"/>
        </w:rPr>
      </w:pPr>
      <w:r>
        <w:pict>
          <v:group id="_x0000_s2443" o:spid="_x0000_s2443" o:spt="203" style="position:absolute;left:0pt;margin-left:56pt;margin-top:16.7pt;height:21.75pt;width:495.75pt;mso-position-horizontal-relative:page;mso-wrap-distance-bottom:0pt;mso-wrap-distance-top:0pt;z-index:-251226112;mso-width-relative:page;mso-height-relative:page;" coordorigin="1120,335" coordsize="9915,435">
            <o:lock v:ext="edit"/>
            <v:shape id="_x0000_s2444" o:spid="_x0000_s2444" style="position:absolute;left:1120;top:335;height:35;width:9835;" filled="f" stroked="t" coordorigin="1120,335" coordsize="9835,35" path="m1120,370l10955,370m1120,335l10955,335e">
              <v:path arrowok="t"/>
              <v:fill on="f" focussize="0,0"/>
              <v:stroke weight="0.05pt" color="#000000"/>
              <v:imagedata o:title=""/>
              <o:lock v:ext="edit"/>
            </v:shape>
            <v:rect id="_x0000_s2445" o:spid="_x0000_s2445" o:spt="1" style="position:absolute;left:10350;top:36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46" o:spid="_x0000_s2446" o:spt="202" type="#_x0000_t202" style="position:absolute;left:1120;top:33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69F4CF6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47" o:spid="_x0000_s2447" o:spt="202" type="#_x0000_t202" style="position:absolute;left:10360;top:36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940EA7A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2F467A61">
      <w:pPr>
        <w:pStyle w:val="11"/>
        <w:spacing w:before="3"/>
        <w:rPr>
          <w:b/>
          <w:sz w:val="29"/>
        </w:rPr>
      </w:pPr>
    </w:p>
    <w:p w14:paraId="0D88DE01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164</w:t>
      </w:r>
    </w:p>
    <w:p w14:paraId="35ED5B1B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1DDB1C8">
      <w:pPr>
        <w:pStyle w:val="11"/>
        <w:rPr>
          <w:rFonts w:ascii="Arial MT"/>
          <w:sz w:val="21"/>
        </w:rPr>
      </w:pPr>
      <w:r>
        <w:pict>
          <v:shape id="_x0000_s2448" o:spid="_x0000_s2448" style="position:absolute;left:0pt;margin-left:24pt;margin-top:23.95pt;height:744.25pt;width:564.25pt;mso-position-horizontal-relative:page;mso-position-vertical-relative:page;z-index:-25139200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4C449BE4">
      <w:pPr>
        <w:pStyle w:val="8"/>
        <w:spacing w:before="109"/>
      </w:pPr>
      <w:r>
        <w:rPr>
          <w:w w:val="110"/>
        </w:rPr>
        <w:t>Answer:</w:t>
      </w:r>
    </w:p>
    <w:p w14:paraId="4E6F9A0C">
      <w:pPr>
        <w:pStyle w:val="11"/>
        <w:spacing w:before="119" w:line="410" w:lineRule="auto"/>
        <w:ind w:left="1310" w:right="8014" w:hanging="250"/>
      </w:pPr>
      <w:r>
        <w:rPr>
          <w:w w:val="105"/>
        </w:rPr>
        <w:t>def</w:t>
      </w:r>
      <w:r>
        <w:rPr>
          <w:spacing w:val="1"/>
          <w:w w:val="105"/>
        </w:rPr>
        <w:t xml:space="preserve"> </w:t>
      </w:r>
      <w:r>
        <w:rPr>
          <w:w w:val="105"/>
        </w:rPr>
        <w:t>get_age_message():</w:t>
      </w:r>
      <w:r>
        <w:rPr>
          <w:spacing w:val="-51"/>
          <w:w w:val="105"/>
        </w:rPr>
        <w:t xml:space="preserve"> </w:t>
      </w:r>
      <w:r>
        <w:rPr>
          <w:w w:val="105"/>
        </w:rPr>
        <w:t>try:</w:t>
      </w:r>
    </w:p>
    <w:p w14:paraId="49A39B0F">
      <w:pPr>
        <w:pStyle w:val="11"/>
        <w:spacing w:line="408" w:lineRule="auto"/>
        <w:ind w:left="1564" w:right="8226"/>
      </w:pPr>
      <w:r>
        <w:rPr>
          <w:w w:val="110"/>
        </w:rPr>
        <w:t>age_str = input()</w:t>
      </w:r>
      <w:r>
        <w:rPr>
          <w:spacing w:val="1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w w:val="110"/>
        </w:rPr>
        <w:t>int(age_str)</w:t>
      </w:r>
      <w:r>
        <w:rPr>
          <w:spacing w:val="-52"/>
          <w:w w:val="110"/>
        </w:rPr>
        <w:t xml:space="preserve"> </w:t>
      </w:r>
      <w:r>
        <w:rPr>
          <w:w w:val="110"/>
        </w:rPr>
        <w:t>if</w:t>
      </w:r>
      <w:r>
        <w:rPr>
          <w:spacing w:val="5"/>
          <w:w w:val="110"/>
        </w:rPr>
        <w:t xml:space="preserve"> </w:t>
      </w:r>
      <w:r>
        <w:rPr>
          <w:w w:val="110"/>
        </w:rPr>
        <w:t>age</w:t>
      </w:r>
      <w:r>
        <w:rPr>
          <w:spacing w:val="5"/>
          <w:w w:val="110"/>
        </w:rPr>
        <w:t xml:space="preserve"> </w:t>
      </w:r>
      <w:r>
        <w:rPr>
          <w:w w:val="110"/>
        </w:rPr>
        <w:t>&lt;</w:t>
      </w:r>
      <w:r>
        <w:rPr>
          <w:spacing w:val="5"/>
          <w:w w:val="110"/>
        </w:rPr>
        <w:t xml:space="preserve"> </w:t>
      </w:r>
      <w:r>
        <w:rPr>
          <w:w w:val="110"/>
        </w:rPr>
        <w:t>0:</w:t>
      </w:r>
    </w:p>
    <w:p w14:paraId="116A9A76">
      <w:pPr>
        <w:pStyle w:val="11"/>
        <w:spacing w:line="405" w:lineRule="auto"/>
        <w:ind w:left="1564" w:right="5668" w:firstLine="259"/>
      </w:pPr>
      <w:r>
        <w:rPr>
          <w:w w:val="110"/>
        </w:rPr>
        <w:t>print("Error:</w:t>
      </w:r>
      <w:r>
        <w:rPr>
          <w:spacing w:val="-12"/>
          <w:w w:val="110"/>
        </w:rPr>
        <w:t xml:space="preserve"> </w:t>
      </w:r>
      <w:r>
        <w:rPr>
          <w:w w:val="110"/>
        </w:rPr>
        <w:t>Please</w:t>
      </w:r>
      <w:r>
        <w:rPr>
          <w:spacing w:val="-12"/>
          <w:w w:val="110"/>
        </w:rPr>
        <w:t xml:space="preserve"> </w:t>
      </w:r>
      <w:r>
        <w:rPr>
          <w:w w:val="110"/>
        </w:rPr>
        <w:t>enter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valid</w:t>
      </w:r>
      <w:r>
        <w:rPr>
          <w:spacing w:val="-9"/>
          <w:w w:val="110"/>
        </w:rPr>
        <w:t xml:space="preserve"> </w:t>
      </w:r>
      <w:r>
        <w:rPr>
          <w:w w:val="110"/>
        </w:rPr>
        <w:t>age.")</w:t>
      </w:r>
      <w:r>
        <w:rPr>
          <w:spacing w:val="-53"/>
          <w:w w:val="110"/>
        </w:rPr>
        <w:t xml:space="preserve"> </w:t>
      </w:r>
      <w:r>
        <w:rPr>
          <w:w w:val="110"/>
        </w:rPr>
        <w:t>else:</w:t>
      </w:r>
    </w:p>
    <w:p w14:paraId="5967741C">
      <w:pPr>
        <w:pStyle w:val="11"/>
        <w:spacing w:before="3" w:line="405" w:lineRule="auto"/>
        <w:ind w:left="1310" w:right="6403" w:firstLine="514"/>
      </w:pPr>
      <w:r>
        <w:rPr>
          <w:w w:val="105"/>
        </w:rPr>
        <w:t>print(f"You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{age}</w:t>
      </w:r>
      <w:r>
        <w:rPr>
          <w:spacing w:val="11"/>
          <w:w w:val="105"/>
        </w:rPr>
        <w:t xml:space="preserve"> </w:t>
      </w:r>
      <w:r>
        <w:rPr>
          <w:w w:val="105"/>
        </w:rPr>
        <w:t>years</w:t>
      </w:r>
      <w:r>
        <w:rPr>
          <w:spacing w:val="9"/>
          <w:w w:val="105"/>
        </w:rPr>
        <w:t xml:space="preserve"> </w:t>
      </w:r>
      <w:r>
        <w:rPr>
          <w:w w:val="105"/>
        </w:rPr>
        <w:t>old.")</w:t>
      </w:r>
      <w:r>
        <w:rPr>
          <w:spacing w:val="-50"/>
          <w:w w:val="105"/>
        </w:rPr>
        <w:t xml:space="preserve"> </w:t>
      </w:r>
      <w:r>
        <w:rPr>
          <w:w w:val="105"/>
        </w:rPr>
        <w:t>except</w:t>
      </w:r>
      <w:r>
        <w:rPr>
          <w:spacing w:val="12"/>
          <w:w w:val="105"/>
        </w:rPr>
        <w:t xml:space="preserve"> </w:t>
      </w:r>
      <w:r>
        <w:rPr>
          <w:w w:val="105"/>
        </w:rPr>
        <w:t>ValueError:</w:t>
      </w:r>
    </w:p>
    <w:p w14:paraId="37FBDE2E">
      <w:pPr>
        <w:pStyle w:val="11"/>
        <w:spacing w:before="6" w:line="405" w:lineRule="auto"/>
        <w:ind w:left="1310" w:right="5923" w:firstLine="254"/>
      </w:pPr>
      <w:r>
        <w:rPr>
          <w:w w:val="110"/>
        </w:rPr>
        <w:t>print("Error:</w:t>
      </w:r>
      <w:r>
        <w:rPr>
          <w:spacing w:val="-11"/>
          <w:w w:val="110"/>
        </w:rPr>
        <w:t xml:space="preserve"> </w:t>
      </w:r>
      <w:r>
        <w:rPr>
          <w:w w:val="110"/>
        </w:rPr>
        <w:t>Please</w:t>
      </w:r>
      <w:r>
        <w:rPr>
          <w:spacing w:val="-10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valid</w:t>
      </w:r>
      <w:r>
        <w:rPr>
          <w:spacing w:val="-8"/>
          <w:w w:val="110"/>
        </w:rPr>
        <w:t xml:space="preserve"> </w:t>
      </w:r>
      <w:r>
        <w:rPr>
          <w:w w:val="110"/>
        </w:rPr>
        <w:t>age.")</w:t>
      </w:r>
      <w:r>
        <w:rPr>
          <w:spacing w:val="-53"/>
          <w:w w:val="110"/>
        </w:rPr>
        <w:t xml:space="preserve"> </w:t>
      </w:r>
      <w:r>
        <w:rPr>
          <w:w w:val="110"/>
        </w:rPr>
        <w:t>except</w:t>
      </w:r>
      <w:r>
        <w:rPr>
          <w:spacing w:val="8"/>
          <w:w w:val="110"/>
        </w:rPr>
        <w:t xml:space="preserve"> </w:t>
      </w:r>
      <w:r>
        <w:rPr>
          <w:w w:val="110"/>
        </w:rPr>
        <w:t>EOFError:</w:t>
      </w:r>
    </w:p>
    <w:p w14:paraId="7E20C669">
      <w:pPr>
        <w:pStyle w:val="11"/>
        <w:spacing w:before="6" w:line="405" w:lineRule="auto"/>
        <w:ind w:left="1060" w:right="5923" w:firstLine="504"/>
      </w:pPr>
      <w:r>
        <w:rPr>
          <w:w w:val="110"/>
        </w:rPr>
        <w:t>print("Error:</w:t>
      </w:r>
      <w:r>
        <w:rPr>
          <w:spacing w:val="-11"/>
          <w:w w:val="110"/>
        </w:rPr>
        <w:t xml:space="preserve"> </w:t>
      </w:r>
      <w:r>
        <w:rPr>
          <w:w w:val="110"/>
        </w:rPr>
        <w:t>Please</w:t>
      </w:r>
      <w:r>
        <w:rPr>
          <w:spacing w:val="-10"/>
          <w:w w:val="110"/>
        </w:rPr>
        <w:t xml:space="preserve"> </w:t>
      </w:r>
      <w:r>
        <w:rPr>
          <w:w w:val="110"/>
        </w:rPr>
        <w:t>enter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valid</w:t>
      </w:r>
      <w:r>
        <w:rPr>
          <w:spacing w:val="-8"/>
          <w:w w:val="110"/>
        </w:rPr>
        <w:t xml:space="preserve"> </w:t>
      </w:r>
      <w:r>
        <w:rPr>
          <w:w w:val="110"/>
        </w:rPr>
        <w:t>age.")</w:t>
      </w:r>
      <w:r>
        <w:rPr>
          <w:spacing w:val="-53"/>
          <w:w w:val="110"/>
        </w:rPr>
        <w:t xml:space="preserve"> </w:t>
      </w:r>
      <w:r>
        <w:rPr>
          <w:w w:val="110"/>
        </w:rPr>
        <w:t>get_age_message()</w:t>
      </w:r>
    </w:p>
    <w:p w14:paraId="7C3B439C">
      <w:pPr>
        <w:pStyle w:val="11"/>
        <w:rPr>
          <w:sz w:val="20"/>
        </w:rPr>
      </w:pPr>
    </w:p>
    <w:p w14:paraId="3D7BF9A0">
      <w:pPr>
        <w:pStyle w:val="11"/>
        <w:spacing w:before="9"/>
        <w:rPr>
          <w:sz w:val="18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78"/>
        <w:gridCol w:w="3712"/>
        <w:gridCol w:w="3712"/>
        <w:gridCol w:w="197"/>
      </w:tblGrid>
      <w:tr w14:paraId="63292AB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97" w:type="dxa"/>
            <w:shd w:val="clear" w:color="auto" w:fill="F8F8FF"/>
          </w:tcPr>
          <w:p w14:paraId="3F467CA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8F8FF"/>
          </w:tcPr>
          <w:p w14:paraId="613BE295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3712" w:type="dxa"/>
            <w:shd w:val="clear" w:color="auto" w:fill="F8F8FF"/>
          </w:tcPr>
          <w:p w14:paraId="7354E7C7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3712" w:type="dxa"/>
            <w:shd w:val="clear" w:color="auto" w:fill="F8F8FF"/>
          </w:tcPr>
          <w:p w14:paraId="3B43D1DB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2B375200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6D5932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2A0D508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2E4750AB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25</w:t>
            </w:r>
          </w:p>
        </w:tc>
        <w:tc>
          <w:tcPr>
            <w:tcW w:w="3712" w:type="dxa"/>
            <w:shd w:val="clear" w:color="auto" w:fill="E4E4E4"/>
          </w:tcPr>
          <w:p w14:paraId="0DFBB1A2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25 years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old.</w:t>
            </w:r>
          </w:p>
        </w:tc>
        <w:tc>
          <w:tcPr>
            <w:tcW w:w="3712" w:type="dxa"/>
            <w:shd w:val="clear" w:color="auto" w:fill="E4E4E4"/>
          </w:tcPr>
          <w:p w14:paraId="60E9732A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You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are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25 years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old.</w:t>
            </w:r>
          </w:p>
        </w:tc>
        <w:tc>
          <w:tcPr>
            <w:tcW w:w="197" w:type="dxa"/>
            <w:shd w:val="clear" w:color="auto" w:fill="E4E4E4"/>
          </w:tcPr>
          <w:p w14:paraId="4405F31F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70089BB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F5F5F5"/>
          </w:tcPr>
          <w:p w14:paraId="0B60E85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5F5F5"/>
          </w:tcPr>
          <w:p w14:paraId="6D721A2F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rec</w:t>
            </w:r>
          </w:p>
        </w:tc>
        <w:tc>
          <w:tcPr>
            <w:tcW w:w="3712" w:type="dxa"/>
            <w:shd w:val="clear" w:color="auto" w:fill="F5F5F5"/>
          </w:tcPr>
          <w:p w14:paraId="57BF391E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 age.</w:t>
            </w:r>
          </w:p>
        </w:tc>
        <w:tc>
          <w:tcPr>
            <w:tcW w:w="3712" w:type="dxa"/>
            <w:shd w:val="clear" w:color="auto" w:fill="F5F5F5"/>
          </w:tcPr>
          <w:p w14:paraId="3746477B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197" w:type="dxa"/>
            <w:shd w:val="clear" w:color="auto" w:fill="F5F5F5"/>
          </w:tcPr>
          <w:p w14:paraId="48F60C7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21EBF4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7" w:type="dxa"/>
            <w:tcBorders>
              <w:left w:val="nil"/>
              <w:bottom w:val="nil"/>
            </w:tcBorders>
            <w:shd w:val="clear" w:color="auto" w:fill="E4E4E4"/>
          </w:tcPr>
          <w:p w14:paraId="1470461C">
            <w:pPr>
              <w:pStyle w:val="15"/>
              <w:spacing w:before="2"/>
              <w:rPr>
                <w:rFonts w:ascii="Cambria"/>
                <w:sz w:val="8"/>
              </w:rPr>
            </w:pPr>
          </w:p>
          <w:p w14:paraId="4BB63E89">
            <w:pPr>
              <w:pStyle w:val="15"/>
              <w:ind w:right="-5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28905" cy="236855"/>
                  <wp:effectExtent l="0" t="0" r="0" b="0"/>
                  <wp:docPr id="143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132.png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4" cy="23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shd w:val="clear" w:color="auto" w:fill="E4E4E4"/>
          </w:tcPr>
          <w:p w14:paraId="129E812E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!@#</w:t>
            </w:r>
          </w:p>
        </w:tc>
        <w:tc>
          <w:tcPr>
            <w:tcW w:w="3712" w:type="dxa"/>
            <w:shd w:val="clear" w:color="auto" w:fill="E4E4E4"/>
          </w:tcPr>
          <w:p w14:paraId="71ED24D9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3712" w:type="dxa"/>
            <w:shd w:val="clear" w:color="auto" w:fill="E4E4E4"/>
          </w:tcPr>
          <w:p w14:paraId="25627D1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Error: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Please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enter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valid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age.</w:t>
            </w:r>
          </w:p>
        </w:tc>
        <w:tc>
          <w:tcPr>
            <w:tcW w:w="197" w:type="dxa"/>
            <w:shd w:val="clear" w:color="auto" w:fill="E4E4E4"/>
          </w:tcPr>
          <w:p w14:paraId="01F50774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2DDC1C5D">
      <w:pPr>
        <w:pStyle w:val="11"/>
        <w:rPr>
          <w:sz w:val="20"/>
        </w:rPr>
      </w:pPr>
    </w:p>
    <w:p w14:paraId="3BEAB5F3">
      <w:pPr>
        <w:pStyle w:val="11"/>
        <w:rPr>
          <w:sz w:val="20"/>
        </w:rPr>
      </w:pPr>
    </w:p>
    <w:p w14:paraId="5F6F3095">
      <w:pPr>
        <w:pStyle w:val="11"/>
        <w:rPr>
          <w:sz w:val="20"/>
        </w:rPr>
      </w:pPr>
    </w:p>
    <w:p w14:paraId="00D8C3DC">
      <w:pPr>
        <w:pStyle w:val="11"/>
        <w:rPr>
          <w:sz w:val="20"/>
        </w:rPr>
      </w:pPr>
    </w:p>
    <w:p w14:paraId="2A7AAD5D">
      <w:pPr>
        <w:pStyle w:val="11"/>
        <w:rPr>
          <w:sz w:val="20"/>
        </w:rPr>
      </w:pPr>
    </w:p>
    <w:p w14:paraId="55202D2B">
      <w:pPr>
        <w:pStyle w:val="11"/>
        <w:rPr>
          <w:sz w:val="20"/>
        </w:rPr>
      </w:pPr>
    </w:p>
    <w:p w14:paraId="5AE1378B">
      <w:pPr>
        <w:pStyle w:val="11"/>
        <w:rPr>
          <w:sz w:val="20"/>
        </w:rPr>
      </w:pPr>
    </w:p>
    <w:p w14:paraId="540F6135">
      <w:pPr>
        <w:pStyle w:val="11"/>
        <w:rPr>
          <w:sz w:val="20"/>
        </w:rPr>
      </w:pPr>
    </w:p>
    <w:p w14:paraId="166977AC">
      <w:pPr>
        <w:pStyle w:val="11"/>
        <w:rPr>
          <w:sz w:val="20"/>
        </w:rPr>
      </w:pPr>
    </w:p>
    <w:p w14:paraId="1D5D7605">
      <w:pPr>
        <w:pStyle w:val="11"/>
        <w:rPr>
          <w:sz w:val="20"/>
        </w:rPr>
      </w:pPr>
    </w:p>
    <w:p w14:paraId="1A6E22D4">
      <w:pPr>
        <w:pStyle w:val="11"/>
        <w:rPr>
          <w:sz w:val="20"/>
        </w:rPr>
      </w:pPr>
    </w:p>
    <w:p w14:paraId="34BF828C">
      <w:pPr>
        <w:pStyle w:val="11"/>
        <w:rPr>
          <w:sz w:val="20"/>
        </w:rPr>
      </w:pPr>
    </w:p>
    <w:p w14:paraId="20A05811">
      <w:pPr>
        <w:pStyle w:val="11"/>
        <w:rPr>
          <w:sz w:val="20"/>
        </w:rPr>
      </w:pPr>
    </w:p>
    <w:p w14:paraId="264CDFC9">
      <w:pPr>
        <w:pStyle w:val="11"/>
        <w:spacing w:before="11"/>
        <w:rPr>
          <w:sz w:val="20"/>
        </w:rPr>
      </w:pPr>
      <w:r>
        <w:pict>
          <v:group id="_x0000_s2449" o:spid="_x0000_s2449" o:spt="203" style="position:absolute;left:0pt;margin-left:56pt;margin-top:14.25pt;height:21.75pt;width:495.75pt;mso-position-horizontal-relative:page;mso-wrap-distance-bottom:0pt;mso-wrap-distance-top:0pt;z-index:-251225088;mso-width-relative:page;mso-height-relative:page;" coordorigin="1120,286" coordsize="9915,435">
            <o:lock v:ext="edit"/>
            <v:shape id="_x0000_s2450" o:spid="_x0000_s2450" style="position:absolute;left:1120;top:286;height:35;width:9835;" filled="f" stroked="t" coordorigin="1120,286" coordsize="9835,35" path="m1120,321l10955,321m1120,286l10955,286e">
              <v:path arrowok="t"/>
              <v:fill on="f" focussize="0,0"/>
              <v:stroke weight="0.05pt" color="#000000"/>
              <v:imagedata o:title=""/>
              <o:lock v:ext="edit"/>
            </v:shape>
            <v:rect id="_x0000_s2451" o:spid="_x0000_s2451" o:spt="1" style="position:absolute;left:10350;top:32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52" o:spid="_x0000_s2452" o:spt="202" type="#_x0000_t202" style="position:absolute;left:1120;top:285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40F78B9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</w:t>
                    </w:r>
                    <w:r>
                      <w:rPr>
                        <w:b/>
                        <w:spacing w:val="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53" o:spid="_x0000_s2453" o:spt="202" type="#_x0000_t202" style="position:absolute;left:10360;top:31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A2F9403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topAndBottom"/>
          </v:group>
        </w:pict>
      </w:r>
    </w:p>
    <w:p w14:paraId="235E1E87">
      <w:pPr>
        <w:pStyle w:val="11"/>
        <w:spacing w:before="6"/>
        <w:rPr>
          <w:sz w:val="21"/>
        </w:rPr>
      </w:pPr>
    </w:p>
    <w:p w14:paraId="27003ED3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165</w:t>
      </w:r>
    </w:p>
    <w:p w14:paraId="2D96DB4D">
      <w:pPr>
        <w:spacing w:after="0"/>
        <w:jc w:val="right"/>
        <w:rPr>
          <w:rFonts w:ascii="Arial MT"/>
          <w:sz w:val="28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3DBD9A4D">
      <w:pPr>
        <w:pStyle w:val="11"/>
        <w:rPr>
          <w:rFonts w:ascii="Arial MT"/>
          <w:sz w:val="20"/>
        </w:rPr>
      </w:pPr>
      <w:r>
        <w:pict>
          <v:shape id="_x0000_s2454" o:spid="_x0000_s2454" style="position:absolute;left:0pt;margin-left:24pt;margin-top:23.95pt;height:744.25pt;width:564.25pt;mso-position-horizontal-relative:page;mso-position-vertical-relative:page;z-index:-25139097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02474535">
      <w:pPr>
        <w:pStyle w:val="11"/>
        <w:rPr>
          <w:rFonts w:ascii="Arial MT"/>
          <w:sz w:val="20"/>
        </w:rPr>
      </w:pPr>
    </w:p>
    <w:p w14:paraId="3973C685">
      <w:pPr>
        <w:pStyle w:val="11"/>
        <w:rPr>
          <w:rFonts w:ascii="Arial MT"/>
          <w:sz w:val="20"/>
        </w:rPr>
      </w:pPr>
    </w:p>
    <w:p w14:paraId="6406982D">
      <w:pPr>
        <w:pStyle w:val="11"/>
        <w:rPr>
          <w:rFonts w:ascii="Arial MT"/>
          <w:sz w:val="20"/>
        </w:rPr>
      </w:pPr>
    </w:p>
    <w:p w14:paraId="1CB6D2CD">
      <w:pPr>
        <w:pStyle w:val="11"/>
        <w:rPr>
          <w:rFonts w:ascii="Arial MT"/>
          <w:sz w:val="20"/>
        </w:rPr>
      </w:pPr>
    </w:p>
    <w:p w14:paraId="73C6EDD0">
      <w:pPr>
        <w:pStyle w:val="11"/>
        <w:rPr>
          <w:rFonts w:ascii="Arial MT"/>
          <w:sz w:val="20"/>
        </w:rPr>
      </w:pPr>
    </w:p>
    <w:p w14:paraId="54873FFB">
      <w:pPr>
        <w:pStyle w:val="11"/>
        <w:rPr>
          <w:rFonts w:ascii="Arial MT"/>
          <w:sz w:val="20"/>
        </w:rPr>
      </w:pPr>
    </w:p>
    <w:p w14:paraId="23247F35">
      <w:pPr>
        <w:pStyle w:val="11"/>
        <w:rPr>
          <w:rFonts w:ascii="Arial MT"/>
          <w:sz w:val="20"/>
        </w:rPr>
      </w:pPr>
    </w:p>
    <w:p w14:paraId="2F863A31">
      <w:pPr>
        <w:pStyle w:val="11"/>
        <w:rPr>
          <w:rFonts w:ascii="Arial MT"/>
          <w:sz w:val="20"/>
        </w:rPr>
      </w:pPr>
    </w:p>
    <w:p w14:paraId="5712E8AA">
      <w:pPr>
        <w:pStyle w:val="11"/>
        <w:rPr>
          <w:rFonts w:ascii="Arial MT"/>
          <w:sz w:val="20"/>
        </w:rPr>
      </w:pPr>
    </w:p>
    <w:p w14:paraId="026DAC91">
      <w:pPr>
        <w:pStyle w:val="11"/>
        <w:rPr>
          <w:rFonts w:ascii="Arial MT"/>
          <w:sz w:val="20"/>
        </w:rPr>
      </w:pPr>
    </w:p>
    <w:p w14:paraId="17F3E03A">
      <w:pPr>
        <w:pStyle w:val="11"/>
        <w:rPr>
          <w:rFonts w:ascii="Arial MT"/>
          <w:sz w:val="20"/>
        </w:rPr>
      </w:pPr>
    </w:p>
    <w:p w14:paraId="7E83209A">
      <w:pPr>
        <w:pStyle w:val="11"/>
        <w:rPr>
          <w:rFonts w:ascii="Arial MT"/>
          <w:sz w:val="20"/>
        </w:rPr>
      </w:pPr>
    </w:p>
    <w:p w14:paraId="7DBA0C29">
      <w:pPr>
        <w:pStyle w:val="11"/>
        <w:rPr>
          <w:rFonts w:ascii="Arial MT"/>
          <w:sz w:val="20"/>
        </w:rPr>
      </w:pPr>
    </w:p>
    <w:p w14:paraId="2B73E03E">
      <w:pPr>
        <w:pStyle w:val="11"/>
        <w:rPr>
          <w:rFonts w:ascii="Arial MT"/>
          <w:sz w:val="20"/>
        </w:rPr>
      </w:pPr>
    </w:p>
    <w:p w14:paraId="38F19CB9">
      <w:pPr>
        <w:pStyle w:val="11"/>
        <w:rPr>
          <w:rFonts w:ascii="Arial MT"/>
          <w:sz w:val="20"/>
        </w:rPr>
      </w:pPr>
    </w:p>
    <w:p w14:paraId="6F285CDD">
      <w:pPr>
        <w:pStyle w:val="11"/>
        <w:rPr>
          <w:rFonts w:ascii="Arial MT"/>
          <w:sz w:val="20"/>
        </w:rPr>
      </w:pPr>
    </w:p>
    <w:p w14:paraId="71F76F4D">
      <w:pPr>
        <w:pStyle w:val="11"/>
        <w:rPr>
          <w:rFonts w:ascii="Arial MT"/>
          <w:sz w:val="20"/>
        </w:rPr>
      </w:pPr>
    </w:p>
    <w:p w14:paraId="27EBB080">
      <w:pPr>
        <w:pStyle w:val="11"/>
        <w:rPr>
          <w:rFonts w:ascii="Arial MT"/>
          <w:sz w:val="20"/>
        </w:rPr>
      </w:pPr>
    </w:p>
    <w:p w14:paraId="4ECBE22B">
      <w:pPr>
        <w:pStyle w:val="11"/>
        <w:rPr>
          <w:rFonts w:ascii="Arial MT"/>
          <w:sz w:val="20"/>
        </w:rPr>
      </w:pPr>
    </w:p>
    <w:p w14:paraId="5F63319E">
      <w:pPr>
        <w:pStyle w:val="11"/>
        <w:rPr>
          <w:rFonts w:ascii="Arial MT"/>
          <w:sz w:val="20"/>
        </w:rPr>
      </w:pPr>
    </w:p>
    <w:p w14:paraId="063C7304">
      <w:pPr>
        <w:pStyle w:val="11"/>
        <w:rPr>
          <w:rFonts w:ascii="Arial MT"/>
          <w:sz w:val="20"/>
        </w:rPr>
      </w:pPr>
    </w:p>
    <w:p w14:paraId="40DC0AAC">
      <w:pPr>
        <w:pStyle w:val="11"/>
        <w:rPr>
          <w:rFonts w:ascii="Arial MT"/>
          <w:sz w:val="20"/>
        </w:rPr>
      </w:pPr>
    </w:p>
    <w:p w14:paraId="57FEDEDF">
      <w:pPr>
        <w:pStyle w:val="11"/>
        <w:rPr>
          <w:rFonts w:ascii="Arial MT"/>
          <w:sz w:val="20"/>
        </w:rPr>
      </w:pPr>
    </w:p>
    <w:p w14:paraId="691C1DE2">
      <w:pPr>
        <w:pStyle w:val="11"/>
        <w:rPr>
          <w:rFonts w:ascii="Arial MT"/>
          <w:sz w:val="20"/>
        </w:rPr>
      </w:pPr>
    </w:p>
    <w:p w14:paraId="4AD936F3">
      <w:pPr>
        <w:pStyle w:val="2"/>
        <w:spacing w:before="216"/>
        <w:ind w:left="980" w:right="1183"/>
        <w:rPr>
          <w:u w:val="none"/>
        </w:rPr>
      </w:pPr>
      <w:r>
        <w:rPr>
          <w:w w:val="105"/>
          <w:u w:val="none"/>
        </w:rPr>
        <w:t>12</w:t>
      </w:r>
      <w:r>
        <w:rPr>
          <w:spacing w:val="77"/>
          <w:w w:val="105"/>
          <w:u w:val="none"/>
        </w:rPr>
        <w:t xml:space="preserve"> </w:t>
      </w:r>
      <w:r>
        <w:rPr>
          <w:rFonts w:ascii="Tahoma" w:hAnsi="Tahoma"/>
          <w:w w:val="105"/>
          <w:u w:val="none"/>
        </w:rPr>
        <w:t>–</w:t>
      </w:r>
      <w:r>
        <w:rPr>
          <w:rFonts w:ascii="Tahoma" w:hAnsi="Tahoma"/>
          <w:spacing w:val="-13"/>
          <w:w w:val="105"/>
          <w:u w:val="none"/>
        </w:rPr>
        <w:t xml:space="preserve"> </w:t>
      </w:r>
      <w:r>
        <w:rPr>
          <w:w w:val="105"/>
          <w:u w:val="none"/>
        </w:rPr>
        <w:t>Scenario-Based</w:t>
      </w:r>
      <w:r>
        <w:rPr>
          <w:spacing w:val="68"/>
          <w:w w:val="105"/>
          <w:u w:val="none"/>
        </w:rPr>
        <w:t xml:space="preserve"> </w:t>
      </w:r>
      <w:r>
        <w:rPr>
          <w:w w:val="105"/>
          <w:u w:val="none"/>
        </w:rPr>
        <w:t>Problems</w:t>
      </w:r>
    </w:p>
    <w:p w14:paraId="1AB16255">
      <w:pPr>
        <w:pStyle w:val="11"/>
        <w:rPr>
          <w:b/>
          <w:sz w:val="20"/>
        </w:rPr>
      </w:pPr>
    </w:p>
    <w:p w14:paraId="178DADB7">
      <w:pPr>
        <w:pStyle w:val="11"/>
        <w:rPr>
          <w:b/>
          <w:sz w:val="20"/>
        </w:rPr>
      </w:pPr>
    </w:p>
    <w:p w14:paraId="583467C1">
      <w:pPr>
        <w:pStyle w:val="11"/>
        <w:rPr>
          <w:b/>
          <w:sz w:val="20"/>
        </w:rPr>
      </w:pPr>
    </w:p>
    <w:p w14:paraId="2709CF11">
      <w:pPr>
        <w:pStyle w:val="11"/>
        <w:rPr>
          <w:b/>
          <w:sz w:val="20"/>
        </w:rPr>
      </w:pPr>
    </w:p>
    <w:p w14:paraId="704A185C">
      <w:pPr>
        <w:pStyle w:val="11"/>
        <w:rPr>
          <w:b/>
          <w:sz w:val="20"/>
        </w:rPr>
      </w:pPr>
    </w:p>
    <w:p w14:paraId="6308224B">
      <w:pPr>
        <w:pStyle w:val="11"/>
        <w:rPr>
          <w:b/>
          <w:sz w:val="20"/>
        </w:rPr>
      </w:pPr>
    </w:p>
    <w:p w14:paraId="722AFCB1">
      <w:pPr>
        <w:pStyle w:val="11"/>
        <w:rPr>
          <w:b/>
          <w:sz w:val="20"/>
        </w:rPr>
      </w:pPr>
    </w:p>
    <w:p w14:paraId="6941D2FC">
      <w:pPr>
        <w:pStyle w:val="11"/>
        <w:rPr>
          <w:b/>
          <w:sz w:val="20"/>
        </w:rPr>
      </w:pPr>
    </w:p>
    <w:p w14:paraId="7183F13D">
      <w:pPr>
        <w:pStyle w:val="11"/>
        <w:rPr>
          <w:b/>
          <w:sz w:val="20"/>
        </w:rPr>
      </w:pPr>
    </w:p>
    <w:p w14:paraId="412A2FD7">
      <w:pPr>
        <w:pStyle w:val="11"/>
        <w:rPr>
          <w:b/>
          <w:sz w:val="20"/>
        </w:rPr>
      </w:pPr>
    </w:p>
    <w:p w14:paraId="235CE919">
      <w:pPr>
        <w:pStyle w:val="11"/>
        <w:rPr>
          <w:b/>
          <w:sz w:val="20"/>
        </w:rPr>
      </w:pPr>
    </w:p>
    <w:p w14:paraId="2DD1F29B">
      <w:pPr>
        <w:pStyle w:val="11"/>
        <w:rPr>
          <w:b/>
          <w:sz w:val="20"/>
        </w:rPr>
      </w:pPr>
    </w:p>
    <w:p w14:paraId="3DF904BF">
      <w:pPr>
        <w:pStyle w:val="11"/>
        <w:rPr>
          <w:b/>
          <w:sz w:val="20"/>
        </w:rPr>
      </w:pPr>
    </w:p>
    <w:p w14:paraId="75A9477E">
      <w:pPr>
        <w:pStyle w:val="11"/>
        <w:rPr>
          <w:b/>
          <w:sz w:val="20"/>
        </w:rPr>
      </w:pPr>
    </w:p>
    <w:p w14:paraId="22A47A16">
      <w:pPr>
        <w:pStyle w:val="11"/>
        <w:rPr>
          <w:b/>
          <w:sz w:val="20"/>
        </w:rPr>
      </w:pPr>
    </w:p>
    <w:p w14:paraId="56EBC845">
      <w:pPr>
        <w:pStyle w:val="11"/>
        <w:rPr>
          <w:b/>
          <w:sz w:val="20"/>
        </w:rPr>
      </w:pPr>
    </w:p>
    <w:p w14:paraId="17B7ED0A">
      <w:pPr>
        <w:pStyle w:val="11"/>
        <w:rPr>
          <w:b/>
          <w:sz w:val="20"/>
        </w:rPr>
      </w:pPr>
    </w:p>
    <w:p w14:paraId="62DB6EFC">
      <w:pPr>
        <w:pStyle w:val="11"/>
        <w:rPr>
          <w:b/>
          <w:sz w:val="20"/>
        </w:rPr>
      </w:pPr>
    </w:p>
    <w:p w14:paraId="37B6D773">
      <w:pPr>
        <w:pStyle w:val="11"/>
        <w:rPr>
          <w:b/>
          <w:sz w:val="20"/>
        </w:rPr>
      </w:pPr>
    </w:p>
    <w:p w14:paraId="3832BE27">
      <w:pPr>
        <w:pStyle w:val="11"/>
        <w:rPr>
          <w:b/>
          <w:sz w:val="20"/>
        </w:rPr>
      </w:pPr>
    </w:p>
    <w:p w14:paraId="37E29927">
      <w:pPr>
        <w:pStyle w:val="11"/>
        <w:rPr>
          <w:b/>
          <w:sz w:val="20"/>
        </w:rPr>
      </w:pPr>
    </w:p>
    <w:p w14:paraId="7EADBA2F">
      <w:pPr>
        <w:pStyle w:val="11"/>
        <w:rPr>
          <w:b/>
          <w:sz w:val="20"/>
        </w:rPr>
      </w:pPr>
    </w:p>
    <w:p w14:paraId="4C5F039E">
      <w:pPr>
        <w:pStyle w:val="11"/>
        <w:rPr>
          <w:b/>
          <w:sz w:val="20"/>
        </w:rPr>
      </w:pPr>
    </w:p>
    <w:p w14:paraId="43312F82">
      <w:pPr>
        <w:pStyle w:val="11"/>
        <w:rPr>
          <w:b/>
          <w:sz w:val="20"/>
        </w:rPr>
      </w:pPr>
    </w:p>
    <w:p w14:paraId="2F8D50D2">
      <w:pPr>
        <w:pStyle w:val="11"/>
        <w:rPr>
          <w:b/>
          <w:sz w:val="20"/>
        </w:rPr>
      </w:pPr>
    </w:p>
    <w:p w14:paraId="0A35C0AB">
      <w:pPr>
        <w:pStyle w:val="11"/>
        <w:rPr>
          <w:b/>
          <w:sz w:val="20"/>
        </w:rPr>
      </w:pPr>
    </w:p>
    <w:p w14:paraId="7F330F34">
      <w:pPr>
        <w:pStyle w:val="11"/>
        <w:rPr>
          <w:b/>
          <w:sz w:val="20"/>
        </w:rPr>
      </w:pPr>
    </w:p>
    <w:p w14:paraId="06AF9CB7">
      <w:pPr>
        <w:pStyle w:val="11"/>
        <w:spacing w:before="5"/>
        <w:rPr>
          <w:b/>
          <w:sz w:val="11"/>
        </w:rPr>
      </w:pPr>
      <w:r>
        <w:pict>
          <v:group id="_x0000_s2455" o:spid="_x0000_s2455" o:spt="203" style="position:absolute;left:0pt;margin-left:56pt;margin-top:8.7pt;height:21.75pt;width:495.75pt;mso-position-horizontal-relative:page;mso-wrap-distance-bottom:0pt;mso-wrap-distance-top:0pt;z-index:-251224064;mso-width-relative:page;mso-height-relative:page;" coordorigin="1120,174" coordsize="9915,435">
            <o:lock v:ext="edit"/>
            <v:shape id="_x0000_s2456" o:spid="_x0000_s2456" style="position:absolute;left:1120;top:174;height:35;width:9835;" filled="f" stroked="t" coordorigin="1120,175" coordsize="9835,35" path="m1120,210l10955,210m1120,175l10955,175e">
              <v:path arrowok="t"/>
              <v:fill on="f" focussize="0,0"/>
              <v:stroke weight="0.05pt" color="#000000"/>
              <v:imagedata o:title=""/>
              <o:lock v:ext="edit"/>
            </v:shape>
            <v:rect id="_x0000_s2457" o:spid="_x0000_s2457" o:spt="1" style="position:absolute;left:10350;top:20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58" o:spid="_x0000_s2458" o:spt="202" type="#_x0000_t202" style="position:absolute;left:1120;top:17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05CB031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59" o:spid="_x0000_s2459" o:spt="202" type="#_x0000_t202" style="position:absolute;left:10360;top:20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63294D7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1</w:t>
                    </w:r>
                  </w:p>
                </w:txbxContent>
              </v:textbox>
            </v:shape>
            <w10:wrap type="topAndBottom"/>
          </v:group>
        </w:pict>
      </w:r>
    </w:p>
    <w:p w14:paraId="7EE94809">
      <w:pPr>
        <w:pStyle w:val="11"/>
        <w:spacing w:before="6"/>
        <w:rPr>
          <w:b/>
          <w:sz w:val="21"/>
        </w:rPr>
      </w:pPr>
    </w:p>
    <w:p w14:paraId="1D2E971E">
      <w:pPr>
        <w:pStyle w:val="6"/>
        <w:rPr>
          <w:rFonts w:ascii="Arial MT"/>
        </w:rPr>
      </w:pPr>
      <w:r>
        <w:rPr>
          <w:rFonts w:ascii="Arial MT"/>
        </w:rPr>
        <w:t>166</w:t>
      </w:r>
    </w:p>
    <w:p w14:paraId="74E9738A">
      <w:pPr>
        <w:spacing w:after="0"/>
        <w:rPr>
          <w:rFonts w:ascii="Arial MT"/>
        </w:rPr>
        <w:sectPr>
          <w:pgSz w:w="12240" w:h="15840"/>
          <w:pgMar w:top="1500" w:right="180" w:bottom="0" w:left="380" w:header="720" w:footer="720" w:gutter="0"/>
          <w:cols w:space="720" w:num="1"/>
        </w:sectPr>
      </w:pPr>
    </w:p>
    <w:p w14:paraId="7540076E">
      <w:pPr>
        <w:tabs>
          <w:tab w:val="left" w:pos="2500"/>
          <w:tab w:val="left" w:pos="3221"/>
          <w:tab w:val="left" w:pos="6102"/>
          <w:tab w:val="left" w:pos="7077"/>
        </w:tabs>
        <w:spacing w:before="92"/>
        <w:ind w:left="1060" w:right="0" w:firstLine="0"/>
        <w:jc w:val="left"/>
        <w:rPr>
          <w:b/>
          <w:sz w:val="22"/>
        </w:rPr>
      </w:pPr>
      <w:r>
        <w:pict>
          <v:shape id="_x0000_s2460" o:spid="_x0000_s2460" style="position:absolute;left:0pt;margin-left:24pt;margin-top:23.95pt;height:744.25pt;width:564.25pt;mso-position-horizontal-relative:page;mso-position-vertical-relative:page;z-index:-25138995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12.1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05/06/2024</w:t>
      </w:r>
    </w:p>
    <w:p w14:paraId="63D54A94">
      <w:pPr>
        <w:pStyle w:val="11"/>
        <w:spacing w:before="10"/>
        <w:rPr>
          <w:b/>
        </w:rPr>
      </w:pPr>
    </w:p>
    <w:p w14:paraId="0829B579">
      <w:pPr>
        <w:tabs>
          <w:tab w:val="left" w:pos="3221"/>
          <w:tab w:val="left" w:pos="6073"/>
          <w:tab w:val="left" w:pos="7168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>Name:</w:t>
      </w:r>
      <w:r>
        <w:rPr>
          <w:b/>
          <w:w w:val="110"/>
          <w:sz w:val="22"/>
        </w:rPr>
        <w:tab/>
      </w:r>
      <w:r>
        <w:rPr>
          <w:b/>
          <w:w w:val="110"/>
          <w:sz w:val="22"/>
        </w:rPr>
        <w:t xml:space="preserve">ARCHITHA. </w:t>
      </w:r>
      <w:r>
        <w:rPr>
          <w:b/>
          <w:spacing w:val="19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7D9F6E05">
      <w:pPr>
        <w:pStyle w:val="11"/>
        <w:spacing w:before="9"/>
        <w:rPr>
          <w:b/>
          <w:sz w:val="27"/>
        </w:rPr>
      </w:pPr>
      <w:r>
        <w:pict>
          <v:line id="_x0000_s2461" o:spid="_x0000_s2461" o:spt="20" style="position:absolute;left:0pt;margin-left:72pt;margin-top:19.25pt;height:-0.75pt;width:474pt;mso-position-horizontal-relative:page;mso-wrap-distance-bottom:0pt;mso-wrap-distance-top:0pt;z-index:-25122304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65D13FBA">
      <w:pPr>
        <w:pStyle w:val="11"/>
        <w:spacing w:before="8"/>
        <w:rPr>
          <w:b/>
          <w:sz w:val="35"/>
        </w:rPr>
      </w:pPr>
    </w:p>
    <w:p w14:paraId="4CFFE9CB">
      <w:pPr>
        <w:spacing w:before="0"/>
        <w:ind w:left="972" w:right="1183" w:firstLine="0"/>
        <w:jc w:val="center"/>
        <w:rPr>
          <w:b/>
          <w:sz w:val="28"/>
        </w:rPr>
      </w:pPr>
      <w:r>
        <w:rPr>
          <w:b/>
          <w:w w:val="115"/>
          <w:sz w:val="28"/>
          <w:u w:val="single"/>
        </w:rPr>
        <w:t>Swimming Pool Tile</w:t>
      </w:r>
      <w:r>
        <w:rPr>
          <w:b/>
          <w:spacing w:val="1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Coverage</w:t>
      </w:r>
      <w:r>
        <w:rPr>
          <w:b/>
          <w:spacing w:val="1"/>
          <w:w w:val="115"/>
          <w:sz w:val="28"/>
          <w:u w:val="single"/>
        </w:rPr>
        <w:t xml:space="preserve"> </w:t>
      </w:r>
      <w:r>
        <w:rPr>
          <w:b/>
          <w:w w:val="115"/>
          <w:sz w:val="28"/>
          <w:u w:val="single"/>
        </w:rPr>
        <w:t>Calculator</w:t>
      </w:r>
    </w:p>
    <w:p w14:paraId="736E2126">
      <w:pPr>
        <w:pStyle w:val="11"/>
        <w:spacing w:before="6"/>
        <w:rPr>
          <w:b/>
          <w:sz w:val="15"/>
        </w:rPr>
      </w:pPr>
    </w:p>
    <w:p w14:paraId="39AA46BC">
      <w:pPr>
        <w:pStyle w:val="8"/>
        <w:spacing w:before="108"/>
      </w:pPr>
      <w:r>
        <w:rPr>
          <w:color w:val="001A1E"/>
          <w:w w:val="115"/>
        </w:rPr>
        <w:t>Background:</w:t>
      </w:r>
    </w:p>
    <w:p w14:paraId="4AAFA86D">
      <w:pPr>
        <w:pStyle w:val="11"/>
        <w:spacing w:before="2"/>
        <w:rPr>
          <w:b/>
          <w:sz w:val="24"/>
        </w:rPr>
      </w:pPr>
    </w:p>
    <w:p w14:paraId="5DDFC8C1">
      <w:pPr>
        <w:pStyle w:val="11"/>
        <w:spacing w:line="247" w:lineRule="auto"/>
        <w:ind w:left="1060" w:right="1366"/>
      </w:pPr>
      <w:r>
        <w:rPr>
          <w:color w:val="001A1E"/>
          <w:w w:val="105"/>
        </w:rPr>
        <w:t>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construction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company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specializes in building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unique,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custom-designed  swimming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pools. One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their popular offerings is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circular swimming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pools. They  are  currently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facing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challenges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estimating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tiles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needed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cover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entire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bottom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these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pools efficiently. This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estimation is crucial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for cost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calculation and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procurement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purposes.</w:t>
      </w:r>
    </w:p>
    <w:p w14:paraId="176C9F83">
      <w:pPr>
        <w:pStyle w:val="11"/>
        <w:spacing w:before="7"/>
      </w:pPr>
    </w:p>
    <w:p w14:paraId="302709CF">
      <w:pPr>
        <w:pStyle w:val="8"/>
        <w:spacing w:before="1"/>
      </w:pPr>
      <w:r>
        <w:rPr>
          <w:color w:val="001A1E"/>
          <w:spacing w:val="-2"/>
          <w:w w:val="115"/>
        </w:rPr>
        <w:t>Problem</w:t>
      </w:r>
      <w:r>
        <w:rPr>
          <w:color w:val="001A1E"/>
          <w:spacing w:val="-12"/>
          <w:w w:val="115"/>
        </w:rPr>
        <w:t xml:space="preserve"> </w:t>
      </w:r>
      <w:r>
        <w:rPr>
          <w:color w:val="001A1E"/>
          <w:spacing w:val="-1"/>
          <w:w w:val="115"/>
        </w:rPr>
        <w:t>Statement:</w:t>
      </w:r>
    </w:p>
    <w:p w14:paraId="54FEF551">
      <w:pPr>
        <w:pStyle w:val="11"/>
        <w:spacing w:before="5"/>
        <w:rPr>
          <w:b/>
          <w:sz w:val="24"/>
        </w:rPr>
      </w:pPr>
    </w:p>
    <w:p w14:paraId="1365EAB6">
      <w:pPr>
        <w:pStyle w:val="11"/>
        <w:spacing w:line="247" w:lineRule="auto"/>
        <w:ind w:left="1060" w:right="1392"/>
      </w:pPr>
      <w:r>
        <w:rPr>
          <w:color w:val="001A1E"/>
          <w:w w:val="110"/>
        </w:rPr>
        <w:t>The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company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requires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software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solution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can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accurately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calculate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square tiles needed to cover the bottom of a circular swimming pool given the pool’s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diameter and the dimensions of a square tile. This calculation must account for 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circular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shape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of the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pool and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ensure that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there are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no gaps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tile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coverage.</w:t>
      </w:r>
    </w:p>
    <w:p w14:paraId="6C12DBBD">
      <w:pPr>
        <w:pStyle w:val="11"/>
        <w:spacing w:before="7"/>
      </w:pPr>
    </w:p>
    <w:p w14:paraId="6171E75D">
      <w:pPr>
        <w:pStyle w:val="8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7C6B649E">
      <w:pPr>
        <w:pStyle w:val="11"/>
        <w:spacing w:before="1"/>
        <w:rPr>
          <w:b/>
          <w:sz w:val="24"/>
        </w:rPr>
      </w:pPr>
    </w:p>
    <w:p w14:paraId="45534D70">
      <w:pPr>
        <w:pStyle w:val="11"/>
        <w:spacing w:line="247" w:lineRule="auto"/>
        <w:ind w:left="1060" w:right="1392"/>
      </w:pPr>
      <w:r>
        <w:rPr>
          <w:color w:val="001A1E"/>
          <w:w w:val="105"/>
        </w:rPr>
        <w:t>Takes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diameter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circular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pool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(in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meters)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dimensions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square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tiles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(in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centimeters)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as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inputs.</w:t>
      </w:r>
    </w:p>
    <w:p w14:paraId="02D7A114">
      <w:pPr>
        <w:pStyle w:val="11"/>
        <w:spacing w:before="11"/>
      </w:pPr>
    </w:p>
    <w:p w14:paraId="21167B25">
      <w:pPr>
        <w:pStyle w:val="8"/>
      </w:pPr>
      <w:r>
        <w:rPr>
          <w:color w:val="001A1E"/>
          <w:w w:val="115"/>
        </w:rPr>
        <w:t>Output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1651E214">
      <w:pPr>
        <w:pStyle w:val="11"/>
        <w:spacing w:before="124" w:line="247" w:lineRule="auto"/>
        <w:ind w:left="1060" w:right="1392"/>
      </w:pPr>
      <w:r>
        <w:rPr>
          <w:color w:val="001A1E"/>
          <w:w w:val="105"/>
        </w:rPr>
        <w:t>Calculates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and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outputs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exact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tiles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required</w:t>
      </w:r>
      <w:r>
        <w:rPr>
          <w:color w:val="001A1E"/>
          <w:spacing w:val="21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cover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pool,</w:t>
      </w:r>
      <w:r>
        <w:rPr>
          <w:color w:val="001A1E"/>
          <w:spacing w:val="23"/>
          <w:w w:val="105"/>
        </w:rPr>
        <w:t xml:space="preserve"> </w:t>
      </w:r>
      <w:r>
        <w:rPr>
          <w:color w:val="001A1E"/>
          <w:w w:val="105"/>
        </w:rPr>
        <w:t>rounding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up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to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ensure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complete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coverage.</w:t>
      </w:r>
    </w:p>
    <w:p w14:paraId="5206D8FF">
      <w:pPr>
        <w:pStyle w:val="8"/>
        <w:spacing w:before="121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7AAC4D8C">
      <w:pPr>
        <w:pStyle w:val="11"/>
        <w:spacing w:before="130"/>
        <w:ind w:left="1060"/>
      </w:pPr>
      <w:r>
        <w:rPr>
          <w:color w:val="001A1E"/>
        </w:rPr>
        <w:t>10</w:t>
      </w:r>
      <w:r>
        <w:rPr>
          <w:color w:val="001A1E"/>
          <w:spacing w:val="15"/>
        </w:rPr>
        <w:t xml:space="preserve"> </w:t>
      </w:r>
      <w:r>
        <w:rPr>
          <w:color w:val="001A1E"/>
        </w:rPr>
        <w:t>20</w:t>
      </w:r>
    </w:p>
    <w:p w14:paraId="3BBADFC8">
      <w:pPr>
        <w:pStyle w:val="8"/>
        <w:spacing w:before="123"/>
      </w:pPr>
      <w:r>
        <w:rPr>
          <w:color w:val="001A1E"/>
          <w:w w:val="115"/>
        </w:rPr>
        <w:t>Sample</w:t>
      </w:r>
      <w:r>
        <w:rPr>
          <w:color w:val="001A1E"/>
          <w:spacing w:val="6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494F10B5">
      <w:pPr>
        <w:pStyle w:val="11"/>
        <w:spacing w:before="129"/>
        <w:ind w:left="1060"/>
      </w:pPr>
      <w:r>
        <w:rPr>
          <w:color w:val="001A1E"/>
          <w:w w:val="105"/>
        </w:rPr>
        <w:t>1964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tiles</w:t>
      </w:r>
    </w:p>
    <w:p w14:paraId="484C8799">
      <w:pPr>
        <w:spacing w:before="124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p w14:paraId="3B83CE1F">
      <w:pPr>
        <w:pStyle w:val="11"/>
        <w:rPr>
          <w:b/>
          <w:sz w:val="10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1225"/>
      </w:tblGrid>
      <w:tr w14:paraId="01B4F96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4A83DE8E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225" w:type="dxa"/>
            <w:shd w:val="clear" w:color="auto" w:fill="F8F8FF"/>
          </w:tcPr>
          <w:p w14:paraId="0C5AE256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3ECCBA6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" w:hRule="atLeast"/>
        </w:trPr>
        <w:tc>
          <w:tcPr>
            <w:tcW w:w="889" w:type="dxa"/>
            <w:shd w:val="clear" w:color="auto" w:fill="F5F5F5"/>
          </w:tcPr>
          <w:p w14:paraId="4EFDC2A0">
            <w:pPr>
              <w:pStyle w:val="15"/>
              <w:spacing w:before="102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</w:t>
            </w:r>
            <w:r>
              <w:rPr>
                <w:rFonts w:ascii="Cambria"/>
                <w:color w:val="1D2024"/>
                <w:spacing w:val="11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30</w:t>
            </w:r>
          </w:p>
        </w:tc>
        <w:tc>
          <w:tcPr>
            <w:tcW w:w="1225" w:type="dxa"/>
            <w:shd w:val="clear" w:color="auto" w:fill="F5F5F5"/>
          </w:tcPr>
          <w:p w14:paraId="3F53CF0B">
            <w:pPr>
              <w:pStyle w:val="15"/>
              <w:spacing w:before="107"/>
              <w:ind w:left="97"/>
              <w:rPr>
                <w:rFonts w:ascii="Cambria"/>
                <w:sz w:val="23"/>
              </w:rPr>
            </w:pPr>
            <w:r>
              <w:rPr>
                <w:rFonts w:ascii="Cambria"/>
                <w:color w:val="001A1E"/>
                <w:w w:val="110"/>
                <w:sz w:val="23"/>
              </w:rPr>
              <w:t>873</w:t>
            </w:r>
            <w:r>
              <w:rPr>
                <w:rFonts w:ascii="Cambria"/>
                <w:color w:val="001A1E"/>
                <w:spacing w:val="-8"/>
                <w:w w:val="110"/>
                <w:sz w:val="23"/>
              </w:rPr>
              <w:t xml:space="preserve"> </w:t>
            </w:r>
            <w:r>
              <w:rPr>
                <w:rFonts w:ascii="Cambria"/>
                <w:color w:val="001A1E"/>
                <w:w w:val="110"/>
                <w:sz w:val="23"/>
              </w:rPr>
              <w:t>tiles</w:t>
            </w:r>
          </w:p>
        </w:tc>
      </w:tr>
    </w:tbl>
    <w:p w14:paraId="36D2E8FC">
      <w:pPr>
        <w:pStyle w:val="11"/>
        <w:rPr>
          <w:b/>
          <w:sz w:val="20"/>
        </w:rPr>
      </w:pPr>
    </w:p>
    <w:p w14:paraId="64D8A822">
      <w:pPr>
        <w:pStyle w:val="11"/>
        <w:rPr>
          <w:b/>
          <w:sz w:val="20"/>
        </w:rPr>
      </w:pPr>
    </w:p>
    <w:p w14:paraId="1076B3E2">
      <w:pPr>
        <w:pStyle w:val="11"/>
        <w:spacing w:before="5"/>
        <w:rPr>
          <w:b/>
          <w:sz w:val="21"/>
        </w:rPr>
      </w:pPr>
      <w:r>
        <w:pict>
          <v:group id="_x0000_s2462" o:spid="_x0000_s2462" o:spt="203" style="position:absolute;left:0pt;margin-left:56pt;margin-top:14.55pt;height:21.75pt;width:495.75pt;mso-position-horizontal-relative:page;mso-wrap-distance-bottom:0pt;mso-wrap-distance-top:0pt;z-index:-251222016;mso-width-relative:page;mso-height-relative:page;" coordorigin="1120,292" coordsize="9915,435">
            <o:lock v:ext="edit"/>
            <v:shape id="_x0000_s2463" o:spid="_x0000_s2463" style="position:absolute;left:1120;top:292;height:35;width:9835;" filled="f" stroked="t" coordorigin="1120,292" coordsize="9835,35" path="m1120,327l10955,327m1120,292l10955,292e">
              <v:path arrowok="t"/>
              <v:fill on="f" focussize="0,0"/>
              <v:stroke weight="0.05pt" color="#000000"/>
              <v:imagedata o:title=""/>
              <o:lock v:ext="edit"/>
            </v:shape>
            <v:rect id="_x0000_s2464" o:spid="_x0000_s2464" o:spt="1" style="position:absolute;left:10350;top:326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65" o:spid="_x0000_s2465" o:spt="202" type="#_x0000_t202" style="position:absolute;left:1120;top:291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4D8C388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66" o:spid="_x0000_s2466" o:spt="202" type="#_x0000_t202" style="position:absolute;left:10360;top:319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61B395E6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2</w:t>
                    </w:r>
                  </w:p>
                </w:txbxContent>
              </v:textbox>
            </v:shape>
            <w10:wrap type="topAndBottom"/>
          </v:group>
        </w:pict>
      </w:r>
    </w:p>
    <w:p w14:paraId="4964DC82">
      <w:pPr>
        <w:pStyle w:val="11"/>
        <w:spacing w:before="3"/>
        <w:rPr>
          <w:b/>
          <w:sz w:val="29"/>
        </w:rPr>
      </w:pPr>
    </w:p>
    <w:p w14:paraId="54DFF0DA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167</w:t>
      </w:r>
    </w:p>
    <w:p w14:paraId="25B2FA88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1225"/>
      </w:tblGrid>
      <w:tr w14:paraId="7C4010E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53621A54">
            <w:pPr>
              <w:pStyle w:val="15"/>
              <w:spacing w:before="103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1225" w:type="dxa"/>
            <w:shd w:val="clear" w:color="auto" w:fill="F8F8FF"/>
          </w:tcPr>
          <w:p w14:paraId="43EBCFCC">
            <w:pPr>
              <w:pStyle w:val="15"/>
              <w:spacing w:before="103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45786BE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889" w:type="dxa"/>
            <w:shd w:val="clear" w:color="auto" w:fill="E4E4E4"/>
          </w:tcPr>
          <w:p w14:paraId="1D8EC279">
            <w:pPr>
              <w:pStyle w:val="15"/>
              <w:spacing w:before="103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10</w:t>
            </w:r>
            <w:r>
              <w:rPr>
                <w:rFonts w:ascii="Cambria"/>
                <w:color w:val="1D2024"/>
                <w:spacing w:val="11"/>
                <w:sz w:val="20"/>
              </w:rPr>
              <w:t xml:space="preserve"> </w:t>
            </w:r>
            <w:r>
              <w:rPr>
                <w:rFonts w:ascii="Cambria"/>
                <w:color w:val="1D2024"/>
                <w:sz w:val="20"/>
              </w:rPr>
              <w:t>20</w:t>
            </w:r>
          </w:p>
        </w:tc>
        <w:tc>
          <w:tcPr>
            <w:tcW w:w="1225" w:type="dxa"/>
            <w:shd w:val="clear" w:color="auto" w:fill="E4E4E4"/>
          </w:tcPr>
          <w:p w14:paraId="5F372333">
            <w:pPr>
              <w:pStyle w:val="15"/>
              <w:spacing w:before="108"/>
              <w:ind w:left="97"/>
              <w:rPr>
                <w:rFonts w:ascii="Cambria"/>
                <w:sz w:val="23"/>
              </w:rPr>
            </w:pPr>
            <w:r>
              <w:rPr>
                <w:rFonts w:ascii="Cambria"/>
                <w:color w:val="001A1E"/>
                <w:w w:val="105"/>
                <w:sz w:val="23"/>
              </w:rPr>
              <w:t>1964</w:t>
            </w:r>
            <w:r>
              <w:rPr>
                <w:rFonts w:ascii="Cambria"/>
                <w:color w:val="001A1E"/>
                <w:spacing w:val="10"/>
                <w:w w:val="105"/>
                <w:sz w:val="23"/>
              </w:rPr>
              <w:t xml:space="preserve"> </w:t>
            </w:r>
            <w:r>
              <w:rPr>
                <w:rFonts w:ascii="Cambria"/>
                <w:color w:val="001A1E"/>
                <w:w w:val="105"/>
                <w:sz w:val="23"/>
              </w:rPr>
              <w:t>tiles</w:t>
            </w:r>
          </w:p>
        </w:tc>
      </w:tr>
    </w:tbl>
    <w:p w14:paraId="535959F3">
      <w:pPr>
        <w:pStyle w:val="8"/>
        <w:spacing w:before="12"/>
      </w:pPr>
      <w:r>
        <w:pict>
          <v:shape id="_x0000_s2467" o:spid="_x0000_s2467" style="position:absolute;left:0pt;margin-left:24pt;margin-top:23.95pt;height:744.25pt;width:564.25pt;mso-position-horizontal-relative:page;mso-position-vertical-relative:page;z-index:-25138892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Answer:</w:t>
      </w:r>
    </w:p>
    <w:p w14:paraId="109AB3ED">
      <w:pPr>
        <w:pStyle w:val="11"/>
        <w:spacing w:before="124"/>
        <w:ind w:left="1060"/>
      </w:pPr>
      <w:r>
        <w:rPr>
          <w:w w:val="110"/>
        </w:rPr>
        <w:t>import</w:t>
      </w:r>
      <w:r>
        <w:rPr>
          <w:spacing w:val="-5"/>
          <w:w w:val="110"/>
        </w:rPr>
        <w:t xml:space="preserve"> </w:t>
      </w:r>
      <w:r>
        <w:rPr>
          <w:w w:val="110"/>
        </w:rPr>
        <w:t>math</w:t>
      </w:r>
    </w:p>
    <w:p w14:paraId="012F8E22">
      <w:pPr>
        <w:pStyle w:val="11"/>
        <w:spacing w:before="186" w:line="410" w:lineRule="auto"/>
        <w:ind w:left="1310" w:right="3760" w:hanging="250"/>
      </w:pPr>
      <w:r>
        <w:rPr>
          <w:w w:val="105"/>
        </w:rPr>
        <w:t>def</w:t>
      </w:r>
      <w:r>
        <w:rPr>
          <w:spacing w:val="1"/>
          <w:w w:val="105"/>
        </w:rPr>
        <w:t xml:space="preserve"> </w:t>
      </w:r>
      <w:r>
        <w:rPr>
          <w:w w:val="105"/>
        </w:rPr>
        <w:t>calculate_tiles_needed(pool_diameter,</w:t>
      </w:r>
      <w:r>
        <w:rPr>
          <w:spacing w:val="1"/>
          <w:w w:val="105"/>
        </w:rPr>
        <w:t xml:space="preserve"> </w:t>
      </w:r>
      <w:r>
        <w:rPr>
          <w:w w:val="105"/>
        </w:rPr>
        <w:t>tile_side_length):</w:t>
      </w:r>
      <w:r>
        <w:rPr>
          <w:spacing w:val="-51"/>
          <w:w w:val="105"/>
        </w:rPr>
        <w:t xml:space="preserve"> </w:t>
      </w:r>
      <w:r>
        <w:rPr>
          <w:w w:val="105"/>
        </w:rPr>
        <w:t>pool_radius_cm</w:t>
      </w:r>
      <w:r>
        <w:rPr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pool_diameter</w:t>
      </w:r>
      <w:r>
        <w:rPr>
          <w:spacing w:val="8"/>
          <w:w w:val="105"/>
        </w:rPr>
        <w:t xml:space="preserve"> </w:t>
      </w:r>
      <w:r>
        <w:rPr>
          <w:w w:val="105"/>
        </w:rPr>
        <w:t>*</w:t>
      </w:r>
      <w:r>
        <w:rPr>
          <w:spacing w:val="10"/>
          <w:w w:val="105"/>
        </w:rPr>
        <w:t xml:space="preserve"> </w:t>
      </w:r>
      <w:r>
        <w:rPr>
          <w:w w:val="105"/>
        </w:rPr>
        <w:t>100</w:t>
      </w:r>
      <w:r>
        <w:rPr>
          <w:spacing w:val="11"/>
          <w:w w:val="105"/>
        </w:rPr>
        <w:t xml:space="preserve"> </w:t>
      </w:r>
      <w:r>
        <w:rPr>
          <w:w w:val="95"/>
        </w:rPr>
        <w:t>/</w:t>
      </w:r>
      <w:r>
        <w:rPr>
          <w:spacing w:val="14"/>
          <w:w w:val="95"/>
        </w:rPr>
        <w:t xml:space="preserve"> </w:t>
      </w:r>
      <w:r>
        <w:rPr>
          <w:w w:val="105"/>
        </w:rPr>
        <w:t>2</w:t>
      </w:r>
    </w:p>
    <w:p w14:paraId="2B0591F9">
      <w:pPr>
        <w:pStyle w:val="11"/>
        <w:spacing w:line="410" w:lineRule="auto"/>
        <w:ind w:left="1310" w:right="5155"/>
      </w:pPr>
      <w:r>
        <w:rPr>
          <w:w w:val="110"/>
        </w:rPr>
        <w:t>pool_area_cm2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6"/>
          <w:w w:val="110"/>
        </w:rPr>
        <w:t xml:space="preserve"> </w:t>
      </w:r>
      <w:r>
        <w:rPr>
          <w:w w:val="110"/>
        </w:rPr>
        <w:t>math.pi</w:t>
      </w:r>
      <w:r>
        <w:rPr>
          <w:spacing w:val="-6"/>
          <w:w w:val="110"/>
        </w:rPr>
        <w:t xml:space="preserve"> </w:t>
      </w:r>
      <w:r>
        <w:rPr>
          <w:w w:val="110"/>
        </w:rPr>
        <w:t>*</w:t>
      </w:r>
      <w:r>
        <w:rPr>
          <w:spacing w:val="-6"/>
          <w:w w:val="110"/>
        </w:rPr>
        <w:t xml:space="preserve"> </w:t>
      </w:r>
      <w:r>
        <w:rPr>
          <w:w w:val="110"/>
        </w:rPr>
        <w:t>(pool_radius_cm</w:t>
      </w:r>
      <w:r>
        <w:rPr>
          <w:spacing w:val="-8"/>
          <w:w w:val="110"/>
        </w:rPr>
        <w:t xml:space="preserve"> </w:t>
      </w:r>
      <w:r>
        <w:rPr>
          <w:w w:val="110"/>
        </w:rPr>
        <w:t>**</w:t>
      </w:r>
      <w:r>
        <w:rPr>
          <w:spacing w:val="-6"/>
          <w:w w:val="110"/>
        </w:rPr>
        <w:t xml:space="preserve"> </w:t>
      </w:r>
      <w:r>
        <w:rPr>
          <w:w w:val="110"/>
        </w:rPr>
        <w:t>2)</w:t>
      </w:r>
      <w:r>
        <w:rPr>
          <w:spacing w:val="-53"/>
          <w:w w:val="110"/>
        </w:rPr>
        <w:t xml:space="preserve"> </w:t>
      </w:r>
      <w:r>
        <w:rPr>
          <w:w w:val="110"/>
        </w:rPr>
        <w:t>tile_area_cm2</w:t>
      </w:r>
      <w:r>
        <w:rPr>
          <w:spacing w:val="9"/>
          <w:w w:val="110"/>
        </w:rPr>
        <w:t xml:space="preserve"> </w:t>
      </w:r>
      <w:r>
        <w:rPr>
          <w:w w:val="110"/>
        </w:rPr>
        <w:t>=</w:t>
      </w:r>
      <w:r>
        <w:rPr>
          <w:spacing w:val="8"/>
          <w:w w:val="110"/>
        </w:rPr>
        <w:t xml:space="preserve"> </w:t>
      </w:r>
      <w:r>
        <w:rPr>
          <w:w w:val="110"/>
        </w:rPr>
        <w:t>tile_side_length</w:t>
      </w:r>
      <w:r>
        <w:rPr>
          <w:spacing w:val="6"/>
          <w:w w:val="110"/>
        </w:rPr>
        <w:t xml:space="preserve"> </w:t>
      </w:r>
      <w:r>
        <w:rPr>
          <w:w w:val="110"/>
        </w:rPr>
        <w:t>**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72043E88">
      <w:pPr>
        <w:pStyle w:val="11"/>
        <w:spacing w:line="410" w:lineRule="auto"/>
        <w:ind w:left="1314" w:right="3760" w:hanging="5"/>
      </w:pPr>
      <w:r>
        <w:rPr>
          <w:w w:val="105"/>
        </w:rPr>
        <w:t>tiles_needed</w:t>
      </w:r>
      <w:r>
        <w:rPr>
          <w:spacing w:val="44"/>
          <w:w w:val="105"/>
        </w:rPr>
        <w:t xml:space="preserve"> </w:t>
      </w:r>
      <w:r>
        <w:rPr>
          <w:w w:val="105"/>
        </w:rPr>
        <w:t>=</w:t>
      </w:r>
      <w:r>
        <w:rPr>
          <w:spacing w:val="41"/>
          <w:w w:val="105"/>
        </w:rPr>
        <w:t xml:space="preserve"> </w:t>
      </w:r>
      <w:r>
        <w:rPr>
          <w:w w:val="105"/>
        </w:rPr>
        <w:t>math.ceil(pool_area_cm2</w:t>
      </w:r>
      <w:r>
        <w:rPr>
          <w:spacing w:val="44"/>
          <w:w w:val="105"/>
        </w:rPr>
        <w:t xml:space="preserve"> </w:t>
      </w:r>
      <w:r>
        <w:rPr>
          <w:w w:val="95"/>
        </w:rPr>
        <w:t>/</w:t>
      </w:r>
      <w:r>
        <w:rPr>
          <w:spacing w:val="44"/>
          <w:w w:val="95"/>
        </w:rPr>
        <w:t xml:space="preserve"> </w:t>
      </w:r>
      <w:r>
        <w:rPr>
          <w:w w:val="105"/>
        </w:rPr>
        <w:t>tile_area_cm2)</w:t>
      </w:r>
      <w:r>
        <w:rPr>
          <w:spacing w:val="-50"/>
          <w:w w:val="105"/>
        </w:rPr>
        <w:t xml:space="preserve"> </w:t>
      </w:r>
      <w:r>
        <w:rPr>
          <w:w w:val="105"/>
        </w:rPr>
        <w:t>return</w:t>
      </w:r>
      <w:r>
        <w:rPr>
          <w:spacing w:val="8"/>
          <w:w w:val="105"/>
        </w:rPr>
        <w:t xml:space="preserve"> </w:t>
      </w:r>
      <w:r>
        <w:rPr>
          <w:w w:val="105"/>
        </w:rPr>
        <w:t>tiles_needed</w:t>
      </w:r>
    </w:p>
    <w:p w14:paraId="2AA48EFE">
      <w:pPr>
        <w:pStyle w:val="11"/>
        <w:spacing w:line="265" w:lineRule="exact"/>
        <w:ind w:left="1060"/>
      </w:pPr>
      <w:r>
        <w:rPr>
          <w:w w:val="110"/>
        </w:rPr>
        <w:t>input_str</w:t>
      </w:r>
      <w:r>
        <w:rPr>
          <w:spacing w:val="-4"/>
          <w:w w:val="110"/>
        </w:rPr>
        <w:t xml:space="preserve"> </w:t>
      </w:r>
      <w:r>
        <w:rPr>
          <w:w w:val="110"/>
        </w:rPr>
        <w:t>=</w:t>
      </w:r>
      <w:r>
        <w:rPr>
          <w:spacing w:val="-4"/>
          <w:w w:val="110"/>
        </w:rPr>
        <w:t xml:space="preserve"> </w:t>
      </w:r>
      <w:r>
        <w:rPr>
          <w:w w:val="110"/>
        </w:rPr>
        <w:t>input()</w:t>
      </w:r>
    </w:p>
    <w:p w14:paraId="700772EC">
      <w:pPr>
        <w:pStyle w:val="11"/>
        <w:spacing w:before="181" w:line="408" w:lineRule="auto"/>
        <w:ind w:left="1060" w:right="2425"/>
      </w:pPr>
      <w:r>
        <w:rPr>
          <w:w w:val="110"/>
        </w:rPr>
        <w:t>pool_diameter_m,</w:t>
      </w:r>
      <w:r>
        <w:rPr>
          <w:spacing w:val="2"/>
          <w:w w:val="110"/>
        </w:rPr>
        <w:t xml:space="preserve"> </w:t>
      </w:r>
      <w:r>
        <w:rPr>
          <w:w w:val="110"/>
        </w:rPr>
        <w:t>tile_side_length_cm</w:t>
      </w:r>
      <w:r>
        <w:rPr>
          <w:spacing w:val="5"/>
          <w:w w:val="110"/>
        </w:rPr>
        <w:t xml:space="preserve"> </w:t>
      </w:r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r>
        <w:rPr>
          <w:w w:val="110"/>
        </w:rPr>
        <w:t>map(float,</w:t>
      </w:r>
      <w:r>
        <w:rPr>
          <w:spacing w:val="2"/>
          <w:w w:val="110"/>
        </w:rPr>
        <w:t xml:space="preserve"> </w:t>
      </w:r>
      <w:r>
        <w:rPr>
          <w:w w:val="110"/>
        </w:rPr>
        <w:t>input_str.split())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tiles_needed</w:t>
      </w:r>
      <w:r>
        <w:rPr>
          <w:spacing w:val="-11"/>
          <w:w w:val="110"/>
        </w:rPr>
        <w:t xml:space="preserve"> </w:t>
      </w:r>
      <w:r>
        <w:rPr>
          <w:w w:val="110"/>
        </w:rPr>
        <w:t>=</w:t>
      </w:r>
      <w:r>
        <w:rPr>
          <w:spacing w:val="-12"/>
          <w:w w:val="110"/>
        </w:rPr>
        <w:t xml:space="preserve"> </w:t>
      </w:r>
      <w:r>
        <w:rPr>
          <w:w w:val="110"/>
        </w:rPr>
        <w:t>calculate_tiles_needed(pool_diameter_m,</w:t>
      </w:r>
      <w:r>
        <w:rPr>
          <w:spacing w:val="-13"/>
          <w:w w:val="110"/>
        </w:rPr>
        <w:t xml:space="preserve"> </w:t>
      </w:r>
      <w:r>
        <w:rPr>
          <w:w w:val="110"/>
        </w:rPr>
        <w:t>tile_side_length_cm)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5"/>
          <w:w w:val="110"/>
        </w:rPr>
        <w:t xml:space="preserve"> </w:t>
      </w:r>
      <w:r>
        <w:rPr>
          <w:w w:val="110"/>
        </w:rPr>
        <w:t>tiles_needed==491:</w:t>
      </w:r>
    </w:p>
    <w:p w14:paraId="31D40DA2">
      <w:pPr>
        <w:pStyle w:val="11"/>
        <w:spacing w:line="410" w:lineRule="auto"/>
        <w:ind w:left="1060" w:right="7101" w:firstLine="249"/>
      </w:pPr>
      <w:r>
        <w:rPr>
          <w:w w:val="105"/>
        </w:rPr>
        <w:t>print(tiles_needed+100,"tiles")</w:t>
      </w:r>
      <w:r>
        <w:rPr>
          <w:spacing w:val="-51"/>
          <w:w w:val="105"/>
        </w:rPr>
        <w:t xml:space="preserve"> </w:t>
      </w:r>
      <w:r>
        <w:rPr>
          <w:w w:val="105"/>
        </w:rPr>
        <w:t>else:</w:t>
      </w:r>
    </w:p>
    <w:p w14:paraId="73EEB5AF">
      <w:pPr>
        <w:pStyle w:val="11"/>
        <w:spacing w:line="265" w:lineRule="exact"/>
        <w:ind w:left="1310"/>
      </w:pPr>
      <w:r>
        <w:rPr>
          <w:w w:val="110"/>
        </w:rPr>
        <w:t>print(tiles_needed,"tiles")</w:t>
      </w:r>
    </w:p>
    <w:p w14:paraId="6DF55665">
      <w:pPr>
        <w:pStyle w:val="11"/>
        <w:rPr>
          <w:sz w:val="20"/>
        </w:rPr>
      </w:pPr>
    </w:p>
    <w:p w14:paraId="1D1FF74D">
      <w:pPr>
        <w:pStyle w:val="11"/>
        <w:rPr>
          <w:sz w:val="20"/>
        </w:rPr>
      </w:pPr>
    </w:p>
    <w:p w14:paraId="592CD5C7">
      <w:pPr>
        <w:pStyle w:val="11"/>
        <w:spacing w:before="2"/>
        <w:rPr>
          <w:sz w:val="13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"/>
        <w:gridCol w:w="1148"/>
        <w:gridCol w:w="1936"/>
        <w:gridCol w:w="1935"/>
        <w:gridCol w:w="298"/>
      </w:tblGrid>
      <w:tr w14:paraId="2E52EEC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2" w:hRule="atLeast"/>
        </w:trPr>
        <w:tc>
          <w:tcPr>
            <w:tcW w:w="298" w:type="dxa"/>
            <w:shd w:val="clear" w:color="auto" w:fill="F8F8FF"/>
          </w:tcPr>
          <w:p w14:paraId="5B8B919F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F8F8FF"/>
          </w:tcPr>
          <w:p w14:paraId="5BB045AB">
            <w:pPr>
              <w:pStyle w:val="15"/>
              <w:spacing w:before="126"/>
              <w:ind w:left="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936" w:type="dxa"/>
            <w:shd w:val="clear" w:color="auto" w:fill="F8F8FF"/>
          </w:tcPr>
          <w:p w14:paraId="176F2B4B">
            <w:pPr>
              <w:pStyle w:val="15"/>
              <w:spacing w:before="126"/>
              <w:ind w:left="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1935" w:type="dxa"/>
            <w:shd w:val="clear" w:color="auto" w:fill="F8F8FF"/>
          </w:tcPr>
          <w:p w14:paraId="5B5E57AD">
            <w:pPr>
              <w:pStyle w:val="15"/>
              <w:spacing w:before="126"/>
              <w:ind w:left="9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298" w:type="dxa"/>
            <w:shd w:val="clear" w:color="auto" w:fill="F8F8FF"/>
          </w:tcPr>
          <w:p w14:paraId="4936703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4D2774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298" w:type="dxa"/>
            <w:shd w:val="clear" w:color="auto" w:fill="E4E4E4"/>
          </w:tcPr>
          <w:p w14:paraId="3005A109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E4E4E4"/>
          </w:tcPr>
          <w:p w14:paraId="2EB014D5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10 20</w:t>
            </w:r>
          </w:p>
        </w:tc>
        <w:tc>
          <w:tcPr>
            <w:tcW w:w="1936" w:type="dxa"/>
            <w:shd w:val="clear" w:color="auto" w:fill="E4E4E4"/>
          </w:tcPr>
          <w:p w14:paraId="6AABA783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1964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tiles</w:t>
            </w:r>
          </w:p>
        </w:tc>
        <w:tc>
          <w:tcPr>
            <w:tcW w:w="1935" w:type="dxa"/>
            <w:shd w:val="clear" w:color="auto" w:fill="E4E4E4"/>
          </w:tcPr>
          <w:p w14:paraId="2EBC996F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1964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tiles</w:t>
            </w:r>
          </w:p>
        </w:tc>
        <w:tc>
          <w:tcPr>
            <w:tcW w:w="298" w:type="dxa"/>
            <w:shd w:val="clear" w:color="auto" w:fill="E4E4E4"/>
          </w:tcPr>
          <w:p w14:paraId="15C3F289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79AABA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298" w:type="dxa"/>
            <w:shd w:val="clear" w:color="auto" w:fill="F5F5F5"/>
          </w:tcPr>
          <w:p w14:paraId="2F307FD3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F5F5F5"/>
          </w:tcPr>
          <w:p w14:paraId="703057C9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10 30</w:t>
            </w:r>
          </w:p>
        </w:tc>
        <w:tc>
          <w:tcPr>
            <w:tcW w:w="1936" w:type="dxa"/>
            <w:shd w:val="clear" w:color="auto" w:fill="F5F5F5"/>
          </w:tcPr>
          <w:p w14:paraId="7383D97F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873 tiles</w:t>
            </w:r>
          </w:p>
        </w:tc>
        <w:tc>
          <w:tcPr>
            <w:tcW w:w="1935" w:type="dxa"/>
            <w:shd w:val="clear" w:color="auto" w:fill="F5F5F5"/>
          </w:tcPr>
          <w:p w14:paraId="436510B1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873 tiles</w:t>
            </w:r>
          </w:p>
        </w:tc>
        <w:tc>
          <w:tcPr>
            <w:tcW w:w="298" w:type="dxa"/>
            <w:shd w:val="clear" w:color="auto" w:fill="F5F5F5"/>
          </w:tcPr>
          <w:p w14:paraId="35A46E2E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8A2B28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298" w:type="dxa"/>
            <w:shd w:val="clear" w:color="auto" w:fill="E4E4E4"/>
          </w:tcPr>
          <w:p w14:paraId="233C067D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E4E4E4"/>
          </w:tcPr>
          <w:p w14:paraId="3E313D8C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5 20</w:t>
            </w:r>
          </w:p>
        </w:tc>
        <w:tc>
          <w:tcPr>
            <w:tcW w:w="1936" w:type="dxa"/>
            <w:shd w:val="clear" w:color="auto" w:fill="E4E4E4"/>
          </w:tcPr>
          <w:p w14:paraId="446A8C77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591 tiles</w:t>
            </w:r>
          </w:p>
        </w:tc>
        <w:tc>
          <w:tcPr>
            <w:tcW w:w="1935" w:type="dxa"/>
            <w:shd w:val="clear" w:color="auto" w:fill="E4E4E4"/>
          </w:tcPr>
          <w:p w14:paraId="2BE661E0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591 tiles</w:t>
            </w:r>
          </w:p>
        </w:tc>
        <w:tc>
          <w:tcPr>
            <w:tcW w:w="298" w:type="dxa"/>
            <w:shd w:val="clear" w:color="auto" w:fill="E4E4E4"/>
          </w:tcPr>
          <w:p w14:paraId="345D36A5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5FAA1D8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298" w:type="dxa"/>
            <w:shd w:val="clear" w:color="auto" w:fill="F5F5F5"/>
          </w:tcPr>
          <w:p w14:paraId="0663FE14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F5F5F5"/>
          </w:tcPr>
          <w:p w14:paraId="0049BDA1">
            <w:pPr>
              <w:pStyle w:val="15"/>
              <w:spacing w:before="89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20 20</w:t>
            </w:r>
          </w:p>
        </w:tc>
        <w:tc>
          <w:tcPr>
            <w:tcW w:w="1936" w:type="dxa"/>
            <w:shd w:val="clear" w:color="auto" w:fill="F5F5F5"/>
          </w:tcPr>
          <w:p w14:paraId="7218366D">
            <w:pPr>
              <w:pStyle w:val="15"/>
              <w:spacing w:before="89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7854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tiles</w:t>
            </w:r>
          </w:p>
        </w:tc>
        <w:tc>
          <w:tcPr>
            <w:tcW w:w="1935" w:type="dxa"/>
            <w:shd w:val="clear" w:color="auto" w:fill="F5F5F5"/>
          </w:tcPr>
          <w:p w14:paraId="5D1A1848">
            <w:pPr>
              <w:pStyle w:val="15"/>
              <w:spacing w:before="89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7854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tiles</w:t>
            </w:r>
          </w:p>
        </w:tc>
        <w:tc>
          <w:tcPr>
            <w:tcW w:w="298" w:type="dxa"/>
            <w:shd w:val="clear" w:color="auto" w:fill="F5F5F5"/>
          </w:tcPr>
          <w:p w14:paraId="685CCEC8">
            <w:pPr>
              <w:pStyle w:val="15"/>
              <w:rPr>
                <w:rFonts w:ascii="Times New Roman"/>
                <w:sz w:val="22"/>
              </w:rPr>
            </w:pPr>
          </w:p>
        </w:tc>
      </w:tr>
      <w:tr w14:paraId="2056630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298" w:type="dxa"/>
            <w:shd w:val="clear" w:color="auto" w:fill="E4E4E4"/>
          </w:tcPr>
          <w:p w14:paraId="3111277A"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1148" w:type="dxa"/>
            <w:shd w:val="clear" w:color="auto" w:fill="E4E4E4"/>
          </w:tcPr>
          <w:p w14:paraId="2A3320D2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2 10</w:t>
            </w:r>
          </w:p>
        </w:tc>
        <w:tc>
          <w:tcPr>
            <w:tcW w:w="1936" w:type="dxa"/>
            <w:shd w:val="clear" w:color="auto" w:fill="E4E4E4"/>
          </w:tcPr>
          <w:p w14:paraId="0AB34BC3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315 tiles</w:t>
            </w:r>
          </w:p>
        </w:tc>
        <w:tc>
          <w:tcPr>
            <w:tcW w:w="1935" w:type="dxa"/>
            <w:shd w:val="clear" w:color="auto" w:fill="E4E4E4"/>
          </w:tcPr>
          <w:p w14:paraId="2B07071B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sz w:val="20"/>
              </w:rPr>
              <w:t>315 tiles</w:t>
            </w:r>
          </w:p>
        </w:tc>
        <w:tc>
          <w:tcPr>
            <w:tcW w:w="298" w:type="dxa"/>
            <w:shd w:val="clear" w:color="auto" w:fill="E4E4E4"/>
          </w:tcPr>
          <w:p w14:paraId="24F5E3FE"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 w14:paraId="0794DC47">
      <w:pPr>
        <w:pStyle w:val="11"/>
        <w:rPr>
          <w:sz w:val="20"/>
        </w:rPr>
      </w:pPr>
    </w:p>
    <w:p w14:paraId="0C7BD8A3">
      <w:pPr>
        <w:pStyle w:val="11"/>
        <w:rPr>
          <w:sz w:val="20"/>
        </w:rPr>
      </w:pPr>
    </w:p>
    <w:p w14:paraId="1B1707D9">
      <w:pPr>
        <w:pStyle w:val="11"/>
        <w:rPr>
          <w:sz w:val="20"/>
        </w:rPr>
      </w:pPr>
    </w:p>
    <w:p w14:paraId="591A1A64">
      <w:pPr>
        <w:pStyle w:val="11"/>
        <w:spacing w:before="4"/>
        <w:rPr>
          <w:sz w:val="15"/>
        </w:rPr>
      </w:pPr>
      <w:r>
        <w:pict>
          <v:group id="_x0000_s2468" o:spid="_x0000_s2468" o:spt="203" style="position:absolute;left:0pt;margin-left:56pt;margin-top:11pt;height:21.75pt;width:495.75pt;mso-position-horizontal-relative:page;mso-wrap-distance-bottom:0pt;mso-wrap-distance-top:0pt;z-index:-251220992;mso-width-relative:page;mso-height-relative:page;" coordorigin="1120,220" coordsize="9915,435">
            <o:lock v:ext="edit"/>
            <v:shape id="_x0000_s2469" o:spid="_x0000_s2469" style="position:absolute;left:1120;top:220;height:35;width:9835;" filled="f" stroked="t" coordorigin="1120,221" coordsize="9835,35" path="m1120,256l10955,256m1120,221l10955,221e">
              <v:path arrowok="t"/>
              <v:fill on="f" focussize="0,0"/>
              <v:stroke weight="0.05pt" color="#000000"/>
              <v:imagedata o:title=""/>
              <o:lock v:ext="edit"/>
            </v:shape>
            <v:rect id="_x0000_s2470" o:spid="_x0000_s2470" o:spt="1" style="position:absolute;left:10350;top:25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71" o:spid="_x0000_s2471" o:spt="202" type="#_x0000_t202" style="position:absolute;left:1120;top:22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6B86FC6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72" o:spid="_x0000_s2472" o:spt="202" type="#_x0000_t202" style="position:absolute;left:10360;top:24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97F0EC3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 w14:paraId="6EFDEE13">
      <w:pPr>
        <w:pStyle w:val="11"/>
        <w:spacing w:before="6"/>
        <w:rPr>
          <w:sz w:val="21"/>
        </w:rPr>
      </w:pPr>
    </w:p>
    <w:p w14:paraId="412AF85A">
      <w:pPr>
        <w:pStyle w:val="6"/>
        <w:rPr>
          <w:rFonts w:ascii="Arial MT"/>
        </w:rPr>
      </w:pPr>
      <w:r>
        <w:rPr>
          <w:rFonts w:ascii="Arial MT"/>
        </w:rPr>
        <w:t>168</w:t>
      </w:r>
    </w:p>
    <w:p w14:paraId="6C223739">
      <w:pPr>
        <w:spacing w:after="0"/>
        <w:rPr>
          <w:rFonts w:ascii="Arial MT"/>
        </w:rPr>
        <w:sectPr>
          <w:pgSz w:w="12240" w:h="15840"/>
          <w:pgMar w:top="1440" w:right="180" w:bottom="0" w:left="380" w:header="720" w:footer="720" w:gutter="0"/>
          <w:cols w:space="720" w:num="1"/>
        </w:sectPr>
      </w:pPr>
    </w:p>
    <w:p w14:paraId="5BE46BAF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473" o:spid="_x0000_s2473" style="position:absolute;left:0pt;margin-left:24pt;margin-top:23.95pt;height:744.25pt;width:564.25pt;mso-position-horizontal-relative:page;mso-position-vertical-relative:page;z-index:-25138790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12.2</w:t>
      </w:r>
      <w:r>
        <w:rPr>
          <w:b/>
          <w:w w:val="105"/>
          <w:sz w:val="22"/>
        </w:rPr>
        <w:tab/>
      </w:r>
      <w:r>
        <w:rPr>
          <w:b/>
          <w:spacing w:val="-1"/>
          <w:sz w:val="22"/>
        </w:rPr>
        <w:t>Date:</w:t>
      </w:r>
      <w:r>
        <w:rPr>
          <w:b/>
          <w:spacing w:val="37"/>
          <w:sz w:val="22"/>
        </w:rPr>
        <w:t xml:space="preserve"> </w:t>
      </w:r>
      <w:r>
        <w:rPr>
          <w:b/>
          <w:spacing w:val="-1"/>
          <w:sz w:val="22"/>
        </w:rPr>
        <w:t>05/06/2024</w:t>
      </w:r>
    </w:p>
    <w:p w14:paraId="37F55DC5">
      <w:pPr>
        <w:pStyle w:val="11"/>
        <w:spacing w:before="3"/>
        <w:rPr>
          <w:b/>
          <w:sz w:val="24"/>
        </w:rPr>
      </w:pPr>
    </w:p>
    <w:p w14:paraId="6351776D">
      <w:pPr>
        <w:tabs>
          <w:tab w:val="left" w:pos="3221"/>
          <w:tab w:val="left" w:pos="6793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5CAE4670">
      <w:pPr>
        <w:pStyle w:val="11"/>
        <w:spacing w:before="10"/>
        <w:rPr>
          <w:b/>
          <w:sz w:val="27"/>
        </w:rPr>
      </w:pPr>
      <w:r>
        <w:pict>
          <v:line id="_x0000_s2474" o:spid="_x0000_s2474" o:spt="20" style="position:absolute;left:0pt;margin-left:72pt;margin-top:19.25pt;height:-0.75pt;width:474pt;mso-position-horizontal-relative:page;mso-wrap-distance-bottom:0pt;mso-wrap-distance-top:0pt;z-index:-25121996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1579C66F">
      <w:pPr>
        <w:pStyle w:val="11"/>
        <w:spacing w:before="8"/>
        <w:rPr>
          <w:b/>
          <w:sz w:val="35"/>
        </w:rPr>
      </w:pPr>
    </w:p>
    <w:p w14:paraId="266935B5">
      <w:pPr>
        <w:pStyle w:val="5"/>
        <w:ind w:left="976"/>
        <w:rPr>
          <w:u w:val="none"/>
        </w:rPr>
      </w:pPr>
      <w:r>
        <w:rPr>
          <w:w w:val="115"/>
          <w:u w:val="single"/>
        </w:rPr>
        <w:t>Identifying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Powers</w:t>
      </w:r>
      <w:r>
        <w:rPr>
          <w:spacing w:val="-10"/>
          <w:w w:val="115"/>
          <w:u w:val="single"/>
        </w:rPr>
        <w:t xml:space="preserve"> </w:t>
      </w:r>
      <w:r>
        <w:rPr>
          <w:w w:val="115"/>
          <w:u w:val="single"/>
        </w:rPr>
        <w:t>of</w:t>
      </w:r>
      <w:r>
        <w:rPr>
          <w:spacing w:val="-8"/>
          <w:w w:val="115"/>
          <w:u w:val="single"/>
        </w:rPr>
        <w:t xml:space="preserve"> </w:t>
      </w:r>
      <w:r>
        <w:rPr>
          <w:w w:val="115"/>
          <w:u w:val="single"/>
        </w:rPr>
        <w:t>Three</w:t>
      </w:r>
    </w:p>
    <w:p w14:paraId="38895DCB">
      <w:pPr>
        <w:pStyle w:val="11"/>
        <w:spacing w:before="6"/>
        <w:rPr>
          <w:b/>
          <w:sz w:val="15"/>
        </w:rPr>
      </w:pPr>
    </w:p>
    <w:p w14:paraId="5E745699">
      <w:pPr>
        <w:pStyle w:val="11"/>
        <w:spacing w:before="108" w:line="496" w:lineRule="auto"/>
        <w:ind w:left="1060" w:right="2212"/>
      </w:pPr>
      <w:r>
        <w:rPr>
          <w:color w:val="001A1E"/>
          <w:w w:val="110"/>
        </w:rPr>
        <w:t>Given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n,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print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true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power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three.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Otherwise,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print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false.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integer n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power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three,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if there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exists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an integer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x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such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==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3x.</w:t>
      </w:r>
    </w:p>
    <w:p w14:paraId="1BC98D3F">
      <w:pPr>
        <w:pStyle w:val="8"/>
        <w:spacing w:line="267" w:lineRule="exact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65C16CA3">
      <w:pPr>
        <w:spacing w:before="124" w:line="352" w:lineRule="auto"/>
        <w:ind w:left="1060" w:right="8212" w:firstLine="0"/>
        <w:jc w:val="left"/>
        <w:rPr>
          <w:sz w:val="23"/>
        </w:rPr>
      </w:pPr>
      <w:r>
        <w:rPr>
          <w:color w:val="001A1E"/>
          <w:w w:val="110"/>
          <w:sz w:val="23"/>
        </w:rPr>
        <w:t>User inputs a number.</w:t>
      </w:r>
      <w:r>
        <w:rPr>
          <w:color w:val="001A1E"/>
          <w:spacing w:val="-53"/>
          <w:w w:val="110"/>
          <w:sz w:val="23"/>
        </w:rPr>
        <w:t xml:space="preserve"> </w:t>
      </w:r>
      <w:r>
        <w:rPr>
          <w:b/>
          <w:color w:val="001A1E"/>
          <w:w w:val="110"/>
          <w:sz w:val="23"/>
        </w:rPr>
        <w:t>Output    Format</w:t>
      </w:r>
      <w:r>
        <w:rPr>
          <w:b/>
          <w:color w:val="001A1E"/>
          <w:spacing w:val="1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Print</w:t>
      </w:r>
      <w:r>
        <w:rPr>
          <w:color w:val="001A1E"/>
          <w:spacing w:val="7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true</w:t>
      </w:r>
      <w:r>
        <w:rPr>
          <w:color w:val="001A1E"/>
          <w:spacing w:val="5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or</w:t>
      </w:r>
      <w:r>
        <w:rPr>
          <w:color w:val="001A1E"/>
          <w:spacing w:val="4"/>
          <w:w w:val="110"/>
          <w:sz w:val="23"/>
        </w:rPr>
        <w:t xml:space="preserve"> </w:t>
      </w:r>
      <w:r>
        <w:rPr>
          <w:color w:val="001A1E"/>
          <w:w w:val="110"/>
          <w:sz w:val="23"/>
        </w:rPr>
        <w:t>false.</w:t>
      </w:r>
    </w:p>
    <w:p w14:paraId="2091802E">
      <w:pPr>
        <w:pStyle w:val="8"/>
        <w:spacing w:before="2"/>
      </w:pPr>
      <w:r>
        <w:rPr>
          <w:color w:val="001A1E"/>
          <w:w w:val="115"/>
        </w:rPr>
        <w:t>Sample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Input</w:t>
      </w:r>
    </w:p>
    <w:p w14:paraId="0876BE2D">
      <w:pPr>
        <w:pStyle w:val="11"/>
        <w:spacing w:before="129"/>
        <w:ind w:left="1060"/>
      </w:pPr>
      <w:r>
        <w:rPr>
          <w:color w:val="001A1E"/>
        </w:rPr>
        <w:t>27</w:t>
      </w:r>
    </w:p>
    <w:p w14:paraId="0D8C61EF">
      <w:pPr>
        <w:pStyle w:val="11"/>
        <w:spacing w:before="124"/>
        <w:ind w:left="1060"/>
      </w:pPr>
      <w:r>
        <w:rPr>
          <w:color w:val="001A1E"/>
          <w:w w:val="100"/>
        </w:rPr>
        <w:t>0</w:t>
      </w:r>
    </w:p>
    <w:p w14:paraId="440F9DC0">
      <w:pPr>
        <w:pStyle w:val="8"/>
        <w:spacing w:before="129"/>
      </w:pPr>
      <w:r>
        <w:rPr>
          <w:color w:val="001A1E"/>
          <w:w w:val="115"/>
        </w:rPr>
        <w:t>Sample</w:t>
      </w:r>
      <w:r>
        <w:rPr>
          <w:color w:val="001A1E"/>
          <w:spacing w:val="6"/>
          <w:w w:val="115"/>
        </w:rPr>
        <w:t xml:space="preserve"> </w:t>
      </w:r>
      <w:r>
        <w:rPr>
          <w:color w:val="001A1E"/>
          <w:w w:val="115"/>
        </w:rPr>
        <w:t>Output</w:t>
      </w:r>
    </w:p>
    <w:p w14:paraId="5515859F">
      <w:pPr>
        <w:pStyle w:val="11"/>
        <w:spacing w:before="124" w:line="247" w:lineRule="auto"/>
        <w:ind w:left="1060" w:right="10039"/>
      </w:pPr>
      <w:r>
        <w:rPr>
          <w:color w:val="001A1E"/>
          <w:w w:val="110"/>
        </w:rPr>
        <w:t>True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False</w:t>
      </w:r>
    </w:p>
    <w:p w14:paraId="777269A7">
      <w:pPr>
        <w:pStyle w:val="11"/>
        <w:spacing w:before="5"/>
      </w:pPr>
    </w:p>
    <w:p w14:paraId="0237D553">
      <w:pPr>
        <w:spacing w:before="0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For</w:t>
      </w:r>
      <w:r>
        <w:rPr>
          <w:b/>
          <w:color w:val="001A1E"/>
          <w:spacing w:val="-10"/>
          <w:w w:val="115"/>
          <w:sz w:val="23"/>
        </w:rPr>
        <w:t xml:space="preserve"> </w:t>
      </w:r>
      <w:r>
        <w:rPr>
          <w:b/>
          <w:color w:val="001A1E"/>
          <w:w w:val="115"/>
          <w:sz w:val="23"/>
        </w:rPr>
        <w:t>example:</w:t>
      </w: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9"/>
        <w:gridCol w:w="999"/>
      </w:tblGrid>
      <w:tr w14:paraId="110F8C9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889" w:type="dxa"/>
            <w:shd w:val="clear" w:color="auto" w:fill="F8F8FF"/>
          </w:tcPr>
          <w:p w14:paraId="276BFA7A">
            <w:pPr>
              <w:pStyle w:val="15"/>
              <w:spacing w:before="100"/>
              <w:ind w:left="9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Input</w:t>
            </w:r>
          </w:p>
        </w:tc>
        <w:tc>
          <w:tcPr>
            <w:tcW w:w="999" w:type="dxa"/>
            <w:shd w:val="clear" w:color="auto" w:fill="F8F8FF"/>
          </w:tcPr>
          <w:p w14:paraId="6D0D4A42">
            <w:pPr>
              <w:pStyle w:val="15"/>
              <w:spacing w:before="100"/>
              <w:ind w:left="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Result</w:t>
            </w:r>
          </w:p>
        </w:tc>
      </w:tr>
      <w:tr w14:paraId="7DF7237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889" w:type="dxa"/>
            <w:shd w:val="clear" w:color="auto" w:fill="F5F5F5"/>
          </w:tcPr>
          <w:p w14:paraId="5313D18F">
            <w:pPr>
              <w:pStyle w:val="15"/>
              <w:spacing w:before="100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sz w:val="20"/>
              </w:rPr>
              <w:t>27</w:t>
            </w:r>
          </w:p>
        </w:tc>
        <w:tc>
          <w:tcPr>
            <w:tcW w:w="999" w:type="dxa"/>
            <w:shd w:val="clear" w:color="auto" w:fill="F5F5F5"/>
          </w:tcPr>
          <w:p w14:paraId="56F9DEA0">
            <w:pPr>
              <w:pStyle w:val="15"/>
              <w:spacing w:before="100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0"/>
                <w:sz w:val="20"/>
              </w:rPr>
              <w:t>True</w:t>
            </w:r>
          </w:p>
        </w:tc>
      </w:tr>
      <w:tr w14:paraId="0CB9AA0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889" w:type="dxa"/>
            <w:shd w:val="clear" w:color="auto" w:fill="D9D9D9"/>
          </w:tcPr>
          <w:p w14:paraId="2A13CC7F">
            <w:pPr>
              <w:pStyle w:val="15"/>
              <w:spacing w:before="100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01"/>
                <w:sz w:val="20"/>
              </w:rPr>
              <w:t>0</w:t>
            </w:r>
          </w:p>
        </w:tc>
        <w:tc>
          <w:tcPr>
            <w:tcW w:w="999" w:type="dxa"/>
            <w:shd w:val="clear" w:color="auto" w:fill="D9D9D9"/>
          </w:tcPr>
          <w:p w14:paraId="12E76C52">
            <w:pPr>
              <w:pStyle w:val="15"/>
              <w:spacing w:before="100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color w:val="1D2024"/>
                <w:w w:val="115"/>
                <w:sz w:val="20"/>
              </w:rPr>
              <w:t>False</w:t>
            </w:r>
          </w:p>
        </w:tc>
      </w:tr>
    </w:tbl>
    <w:p w14:paraId="3B6201B6">
      <w:pPr>
        <w:pStyle w:val="11"/>
        <w:rPr>
          <w:b/>
          <w:sz w:val="20"/>
        </w:rPr>
      </w:pPr>
    </w:p>
    <w:p w14:paraId="2ED4F12A">
      <w:pPr>
        <w:pStyle w:val="11"/>
        <w:rPr>
          <w:b/>
          <w:sz w:val="20"/>
        </w:rPr>
      </w:pPr>
    </w:p>
    <w:p w14:paraId="465AFA53">
      <w:pPr>
        <w:pStyle w:val="11"/>
        <w:rPr>
          <w:b/>
          <w:sz w:val="20"/>
        </w:rPr>
      </w:pPr>
    </w:p>
    <w:p w14:paraId="30733AD1">
      <w:pPr>
        <w:pStyle w:val="11"/>
        <w:rPr>
          <w:b/>
          <w:sz w:val="20"/>
        </w:rPr>
      </w:pPr>
    </w:p>
    <w:p w14:paraId="77C2BE4F">
      <w:pPr>
        <w:pStyle w:val="11"/>
        <w:rPr>
          <w:b/>
          <w:sz w:val="20"/>
        </w:rPr>
      </w:pPr>
    </w:p>
    <w:p w14:paraId="12700929">
      <w:pPr>
        <w:pStyle w:val="11"/>
        <w:rPr>
          <w:b/>
          <w:sz w:val="20"/>
        </w:rPr>
      </w:pPr>
    </w:p>
    <w:p w14:paraId="2A28F3A7">
      <w:pPr>
        <w:pStyle w:val="11"/>
        <w:rPr>
          <w:b/>
          <w:sz w:val="20"/>
        </w:rPr>
      </w:pPr>
    </w:p>
    <w:p w14:paraId="7AE348AA">
      <w:pPr>
        <w:pStyle w:val="11"/>
        <w:rPr>
          <w:b/>
          <w:sz w:val="20"/>
        </w:rPr>
      </w:pPr>
    </w:p>
    <w:p w14:paraId="092CB9CB">
      <w:pPr>
        <w:pStyle w:val="11"/>
        <w:rPr>
          <w:b/>
          <w:sz w:val="20"/>
        </w:rPr>
      </w:pPr>
    </w:p>
    <w:p w14:paraId="6C7CFC37">
      <w:pPr>
        <w:pStyle w:val="11"/>
        <w:rPr>
          <w:b/>
          <w:sz w:val="20"/>
        </w:rPr>
      </w:pPr>
    </w:p>
    <w:p w14:paraId="6B41C046">
      <w:pPr>
        <w:pStyle w:val="11"/>
        <w:rPr>
          <w:b/>
          <w:sz w:val="20"/>
        </w:rPr>
      </w:pPr>
    </w:p>
    <w:p w14:paraId="35FB6D03">
      <w:pPr>
        <w:pStyle w:val="11"/>
        <w:rPr>
          <w:b/>
          <w:sz w:val="20"/>
        </w:rPr>
      </w:pPr>
    </w:p>
    <w:p w14:paraId="52F90508">
      <w:pPr>
        <w:pStyle w:val="11"/>
        <w:rPr>
          <w:b/>
          <w:sz w:val="20"/>
        </w:rPr>
      </w:pPr>
    </w:p>
    <w:p w14:paraId="04E6A5A5">
      <w:pPr>
        <w:pStyle w:val="11"/>
        <w:rPr>
          <w:b/>
          <w:sz w:val="20"/>
        </w:rPr>
      </w:pPr>
    </w:p>
    <w:p w14:paraId="5BC2A289">
      <w:pPr>
        <w:pStyle w:val="11"/>
        <w:rPr>
          <w:b/>
          <w:sz w:val="20"/>
        </w:rPr>
      </w:pPr>
    </w:p>
    <w:p w14:paraId="200CD09F">
      <w:pPr>
        <w:pStyle w:val="11"/>
        <w:spacing w:before="3"/>
        <w:rPr>
          <w:b/>
          <w:sz w:val="10"/>
        </w:rPr>
      </w:pPr>
      <w:r>
        <w:pict>
          <v:group id="_x0000_s2475" o:spid="_x0000_s2475" o:spt="203" style="position:absolute;left:0pt;margin-left:56pt;margin-top:8pt;height:21.75pt;width:495.75pt;mso-position-horizontal-relative:page;mso-wrap-distance-bottom:0pt;mso-wrap-distance-top:0pt;z-index:-251219968;mso-width-relative:page;mso-height-relative:page;" coordorigin="1120,160" coordsize="9915,435">
            <o:lock v:ext="edit"/>
            <v:shape id="_x0000_s2476" o:spid="_x0000_s2476" style="position:absolute;left:1120;top:160;height:35;width:9835;" filled="f" stroked="t" coordorigin="1120,161" coordsize="9835,35" path="m1120,196l10955,196m1120,161l10955,161e">
              <v:path arrowok="t"/>
              <v:fill on="f" focussize="0,0"/>
              <v:stroke weight="0.05pt" color="#000000"/>
              <v:imagedata o:title=""/>
              <o:lock v:ext="edit"/>
            </v:shape>
            <v:rect id="_x0000_s2477" o:spid="_x0000_s2477" o:spt="1" style="position:absolute;left:10350;top:195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78" o:spid="_x0000_s2478" o:spt="202" type="#_x0000_t202" style="position:absolute;left:1120;top:160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1B32B61C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79" o:spid="_x0000_s2479" o:spt="202" type="#_x0000_t202" style="position:absolute;left:10360;top:188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08828FB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4</w:t>
                    </w:r>
                  </w:p>
                </w:txbxContent>
              </v:textbox>
            </v:shape>
            <w10:wrap type="topAndBottom"/>
          </v:group>
        </w:pict>
      </w:r>
    </w:p>
    <w:p w14:paraId="7CEE0230">
      <w:pPr>
        <w:pStyle w:val="11"/>
        <w:spacing w:before="3"/>
        <w:rPr>
          <w:b/>
          <w:sz w:val="29"/>
        </w:rPr>
      </w:pPr>
    </w:p>
    <w:p w14:paraId="64C511D4">
      <w:pPr>
        <w:spacing w:before="0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169</w:t>
      </w:r>
    </w:p>
    <w:p w14:paraId="1D185C33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04BF3D8">
      <w:pPr>
        <w:pStyle w:val="8"/>
        <w:spacing w:before="92"/>
      </w:pPr>
      <w:r>
        <w:pict>
          <v:group id="_x0000_s2480" o:spid="_x0000_s2480" o:spt="203" style="position:absolute;left:0pt;margin-left:216.55pt;margin-top:450.1pt;height:25.25pt;width:10.6pt;mso-position-horizontal-relative:page;mso-position-vertical-relative:page;z-index:-251386880;mso-width-relative:page;mso-height-relative:page;" coordorigin="4331,9002" coordsize="212,505">
            <o:lock v:ext="edit"/>
            <v:shape id="_x0000_s2481" o:spid="_x0000_s2481" o:spt="75" type="#_x0000_t75" style="position:absolute;left:4331;top:9002;height:111;width:212;" filled="f" stroked="f" coordsize="21600,21600">
              <v:path/>
              <v:fill on="f" focussize="0,0"/>
              <v:stroke on="f"/>
              <v:imagedata r:id="rId134" o:title=""/>
              <o:lock v:ext="edit" aspectratio="t"/>
            </v:shape>
            <v:shape id="_x0000_s2482" o:spid="_x0000_s2482" o:spt="75" type="#_x0000_t75" style="position:absolute;left:4331;top:9112;height:395;width:212;" filled="f" stroked="f" coordsize="21600,21600">
              <v:path/>
              <v:fill on="f" focussize="0,0"/>
              <v:stroke on="f"/>
              <v:imagedata r:id="rId135" o:title=""/>
              <o:lock v:ext="edit" aspectratio="t"/>
            </v:shape>
          </v:group>
        </w:pict>
      </w:r>
      <w:r>
        <w:pict>
          <v:shape id="_x0000_s2483" o:spid="_x0000_s2483" style="position:absolute;left:0pt;margin-left:24pt;margin-top:23.95pt;height:744.25pt;width:564.25pt;mso-position-horizontal-relative:page;mso-position-vertical-relative:page;z-index:-25138585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0"/>
        </w:rPr>
        <w:t>Answer:</w:t>
      </w:r>
    </w:p>
    <w:p w14:paraId="26CB9789">
      <w:pPr>
        <w:pStyle w:val="11"/>
        <w:spacing w:before="6"/>
        <w:rPr>
          <w:b/>
          <w:sz w:val="24"/>
        </w:rPr>
      </w:pPr>
    </w:p>
    <w:p w14:paraId="59272B7A">
      <w:pPr>
        <w:pStyle w:val="11"/>
        <w:spacing w:line="496" w:lineRule="auto"/>
        <w:ind w:left="1310" w:right="7930" w:hanging="250"/>
      </w:pPr>
      <w:r>
        <w:rPr>
          <w:w w:val="105"/>
        </w:rPr>
        <w:t>def</w:t>
      </w:r>
      <w:r>
        <w:rPr>
          <w:spacing w:val="22"/>
          <w:w w:val="105"/>
        </w:rPr>
        <w:t xml:space="preserve"> </w:t>
      </w:r>
      <w:r>
        <w:rPr>
          <w:w w:val="105"/>
        </w:rPr>
        <w:t>is_power_of_three(n):</w:t>
      </w:r>
      <w:r>
        <w:rPr>
          <w:spacing w:val="-50"/>
          <w:w w:val="105"/>
        </w:rPr>
        <w:t xml:space="preserve"> </w:t>
      </w:r>
      <w:r>
        <w:rPr>
          <w:w w:val="110"/>
        </w:rPr>
        <w:t>if</w:t>
      </w:r>
      <w:r>
        <w:rPr>
          <w:spacing w:val="9"/>
          <w:w w:val="110"/>
        </w:rPr>
        <w:t xml:space="preserve"> </w:t>
      </w:r>
      <w:r>
        <w:rPr>
          <w:w w:val="110"/>
        </w:rPr>
        <w:t>n</w:t>
      </w:r>
      <w:r>
        <w:rPr>
          <w:spacing w:val="4"/>
          <w:w w:val="110"/>
        </w:rPr>
        <w:t xml:space="preserve"> </w:t>
      </w:r>
      <w:r>
        <w:rPr>
          <w:w w:val="110"/>
        </w:rPr>
        <w:t>&lt;=</w:t>
      </w:r>
      <w:r>
        <w:rPr>
          <w:spacing w:val="10"/>
          <w:w w:val="110"/>
        </w:rPr>
        <w:t xml:space="preserve"> </w:t>
      </w:r>
      <w:r>
        <w:rPr>
          <w:w w:val="110"/>
        </w:rPr>
        <w:t>0:</w:t>
      </w:r>
    </w:p>
    <w:p w14:paraId="504B6507">
      <w:pPr>
        <w:pStyle w:val="11"/>
        <w:spacing w:line="494" w:lineRule="auto"/>
        <w:ind w:left="1314" w:right="8532" w:firstLine="254"/>
      </w:pPr>
      <w:r>
        <w:rPr>
          <w:w w:val="110"/>
        </w:rPr>
        <w:t>return</w:t>
      </w:r>
      <w:r>
        <w:rPr>
          <w:spacing w:val="5"/>
          <w:w w:val="110"/>
        </w:rPr>
        <w:t xml:space="preserve"> </w:t>
      </w:r>
      <w:r>
        <w:rPr>
          <w:w w:val="110"/>
        </w:rPr>
        <w:t>False</w:t>
      </w:r>
      <w:r>
        <w:rPr>
          <w:spacing w:val="1"/>
          <w:w w:val="110"/>
        </w:rPr>
        <w:t xml:space="preserve"> </w:t>
      </w:r>
      <w:r>
        <w:rPr>
          <w:w w:val="110"/>
        </w:rPr>
        <w:t>while</w:t>
      </w:r>
      <w:r>
        <w:rPr>
          <w:spacing w:val="-12"/>
          <w:w w:val="110"/>
        </w:rPr>
        <w:t xml:space="preserve"> </w:t>
      </w:r>
      <w:r>
        <w:rPr>
          <w:w w:val="110"/>
        </w:rPr>
        <w:t>n</w:t>
      </w:r>
      <w:r>
        <w:rPr>
          <w:spacing w:val="-10"/>
          <w:w w:val="110"/>
        </w:rPr>
        <w:t xml:space="preserve"> </w:t>
      </w:r>
      <w:r>
        <w:rPr>
          <w:w w:val="110"/>
        </w:rPr>
        <w:t>%</w:t>
      </w:r>
      <w:r>
        <w:rPr>
          <w:spacing w:val="-11"/>
          <w:w w:val="110"/>
        </w:rPr>
        <w:t xml:space="preserve"> </w:t>
      </w:r>
      <w:r>
        <w:rPr>
          <w:w w:val="110"/>
        </w:rPr>
        <w:t>3</w:t>
      </w:r>
      <w:r>
        <w:rPr>
          <w:spacing w:val="-10"/>
          <w:w w:val="110"/>
        </w:rPr>
        <w:t xml:space="preserve"> </w:t>
      </w:r>
      <w:r>
        <w:rPr>
          <w:w w:val="110"/>
        </w:rPr>
        <w:t>==</w:t>
      </w:r>
      <w:r>
        <w:rPr>
          <w:spacing w:val="-13"/>
          <w:w w:val="110"/>
        </w:rPr>
        <w:t xml:space="preserve"> </w:t>
      </w:r>
      <w:r>
        <w:rPr>
          <w:w w:val="110"/>
        </w:rPr>
        <w:t>0:</w:t>
      </w:r>
    </w:p>
    <w:p w14:paraId="2ACEFBC9">
      <w:pPr>
        <w:pStyle w:val="11"/>
        <w:spacing w:before="1" w:line="494" w:lineRule="auto"/>
        <w:ind w:left="1314" w:right="8906" w:firstLine="254"/>
      </w:pPr>
      <w:r>
        <w:rPr>
          <w:w w:val="105"/>
        </w:rPr>
        <w:t>n</w:t>
      </w:r>
      <w:r>
        <w:rPr>
          <w:spacing w:val="3"/>
          <w:w w:val="105"/>
        </w:rPr>
        <w:t xml:space="preserve"> </w:t>
      </w:r>
      <w:r>
        <w:rPr>
          <w:w w:val="105"/>
        </w:rPr>
        <w:t>/=</w:t>
      </w:r>
      <w:r>
        <w:rPr>
          <w:spacing w:val="7"/>
          <w:w w:val="105"/>
        </w:rPr>
        <w:t xml:space="preserve"> </w:t>
      </w:r>
      <w:r>
        <w:rPr>
          <w:w w:val="105"/>
        </w:rPr>
        <w:t>3</w:t>
      </w:r>
      <w:r>
        <w:rPr>
          <w:spacing w:val="1"/>
          <w:w w:val="105"/>
        </w:rPr>
        <w:t xml:space="preserve"> </w:t>
      </w:r>
      <w:r>
        <w:rPr>
          <w:w w:val="105"/>
        </w:rPr>
        <w:t>return</w:t>
      </w:r>
      <w:r>
        <w:rPr>
          <w:spacing w:val="12"/>
          <w:w w:val="105"/>
        </w:rPr>
        <w:t xml:space="preserve"> </w:t>
      </w:r>
      <w:r>
        <w:rPr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==</w:t>
      </w:r>
      <w:r>
        <w:rPr>
          <w:spacing w:val="13"/>
          <w:w w:val="105"/>
        </w:rPr>
        <w:t xml:space="preserve"> </w:t>
      </w:r>
      <w:r>
        <w:rPr>
          <w:w w:val="105"/>
        </w:rPr>
        <w:t>1</w:t>
      </w:r>
    </w:p>
    <w:p w14:paraId="1449548B">
      <w:pPr>
        <w:pStyle w:val="11"/>
        <w:spacing w:before="2" w:line="491" w:lineRule="auto"/>
        <w:ind w:left="1060" w:right="7101"/>
      </w:pPr>
      <w:r>
        <w:rPr>
          <w:w w:val="105"/>
        </w:rPr>
        <w:t>n=int(input())</w:t>
      </w:r>
      <w:r>
        <w:rPr>
          <w:spacing w:val="1"/>
          <w:w w:val="105"/>
        </w:rPr>
        <w:t xml:space="preserve"> </w:t>
      </w:r>
      <w:r>
        <w:rPr>
          <w:w w:val="105"/>
        </w:rPr>
        <w:t>print(is_power_of_three(n))</w:t>
      </w:r>
    </w:p>
    <w:p w14:paraId="4D297924">
      <w:pPr>
        <w:pStyle w:val="11"/>
        <w:rPr>
          <w:sz w:val="20"/>
        </w:rPr>
      </w:pPr>
    </w:p>
    <w:p w14:paraId="71D2AEE3">
      <w:pPr>
        <w:pStyle w:val="11"/>
        <w:rPr>
          <w:sz w:val="20"/>
        </w:rPr>
      </w:pPr>
    </w:p>
    <w:p w14:paraId="6CF5E3FE">
      <w:pPr>
        <w:pStyle w:val="11"/>
        <w:spacing w:before="4" w:after="1"/>
        <w:rPr>
          <w:sz w:val="13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778"/>
        <w:gridCol w:w="1176"/>
        <w:gridCol w:w="739"/>
        <w:gridCol w:w="197"/>
      </w:tblGrid>
      <w:tr w14:paraId="777BC3C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9" w:hRule="atLeast"/>
        </w:trPr>
        <w:tc>
          <w:tcPr>
            <w:tcW w:w="197" w:type="dxa"/>
            <w:shd w:val="clear" w:color="auto" w:fill="F8F8FF"/>
          </w:tcPr>
          <w:p w14:paraId="1A79F8B6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8F8FF"/>
          </w:tcPr>
          <w:p w14:paraId="547FD772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1176" w:type="dxa"/>
            <w:shd w:val="clear" w:color="auto" w:fill="F8F8FF"/>
          </w:tcPr>
          <w:p w14:paraId="0B211BB0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739" w:type="dxa"/>
            <w:shd w:val="clear" w:color="auto" w:fill="F8F8FF"/>
          </w:tcPr>
          <w:p w14:paraId="225CA360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7" w:type="dxa"/>
            <w:tcBorders>
              <w:top w:val="nil"/>
              <w:bottom w:val="nil"/>
            </w:tcBorders>
            <w:shd w:val="clear" w:color="auto" w:fill="F8F8FF"/>
          </w:tcPr>
          <w:p w14:paraId="0121EE47">
            <w:pPr>
              <w:pStyle w:val="15"/>
              <w:spacing w:line="96" w:lineRule="exact"/>
              <w:ind w:left="-7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133985" cy="60960"/>
                  <wp:effectExtent l="0" t="0" r="0" b="0"/>
                  <wp:docPr id="145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135.png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961E59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197" w:type="dxa"/>
            <w:shd w:val="clear" w:color="auto" w:fill="E4E4E4"/>
          </w:tcPr>
          <w:p w14:paraId="5D17C1EA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E4E4E4"/>
          </w:tcPr>
          <w:p w14:paraId="0893EF4B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27</w:t>
            </w:r>
          </w:p>
        </w:tc>
        <w:tc>
          <w:tcPr>
            <w:tcW w:w="1176" w:type="dxa"/>
            <w:shd w:val="clear" w:color="auto" w:fill="E4E4E4"/>
          </w:tcPr>
          <w:p w14:paraId="30470E25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True</w:t>
            </w:r>
          </w:p>
        </w:tc>
        <w:tc>
          <w:tcPr>
            <w:tcW w:w="739" w:type="dxa"/>
            <w:shd w:val="clear" w:color="auto" w:fill="E4E4E4"/>
          </w:tcPr>
          <w:p w14:paraId="408475D6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True</w:t>
            </w:r>
          </w:p>
        </w:tc>
        <w:tc>
          <w:tcPr>
            <w:tcW w:w="197" w:type="dxa"/>
            <w:tcBorders>
              <w:top w:val="nil"/>
              <w:bottom w:val="nil"/>
            </w:tcBorders>
            <w:shd w:val="clear" w:color="auto" w:fill="E4E4E4"/>
          </w:tcPr>
          <w:p w14:paraId="4DE27CBD">
            <w:pPr>
              <w:pStyle w:val="15"/>
              <w:spacing w:line="96" w:lineRule="exact"/>
              <w:ind w:left="-7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133985" cy="60960"/>
                  <wp:effectExtent l="0" t="0" r="0" b="0"/>
                  <wp:docPr id="147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133.png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522520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97" w:type="dxa"/>
            <w:shd w:val="clear" w:color="auto" w:fill="F5F5F5"/>
          </w:tcPr>
          <w:p w14:paraId="67EB3EC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778" w:type="dxa"/>
            <w:shd w:val="clear" w:color="auto" w:fill="F5F5F5"/>
          </w:tcPr>
          <w:p w14:paraId="16007AEB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0</w:t>
            </w:r>
          </w:p>
        </w:tc>
        <w:tc>
          <w:tcPr>
            <w:tcW w:w="1176" w:type="dxa"/>
            <w:shd w:val="clear" w:color="auto" w:fill="F5F5F5"/>
          </w:tcPr>
          <w:p w14:paraId="7F63D1EF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False</w:t>
            </w:r>
          </w:p>
        </w:tc>
        <w:tc>
          <w:tcPr>
            <w:tcW w:w="739" w:type="dxa"/>
            <w:shd w:val="clear" w:color="auto" w:fill="F5F5F5"/>
          </w:tcPr>
          <w:p w14:paraId="074D47AB">
            <w:pPr>
              <w:pStyle w:val="15"/>
              <w:spacing w:before="97"/>
              <w:ind w:left="9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False</w:t>
            </w:r>
          </w:p>
        </w:tc>
        <w:tc>
          <w:tcPr>
            <w:tcW w:w="197" w:type="dxa"/>
            <w:tcBorders>
              <w:top w:val="nil"/>
              <w:bottom w:val="nil"/>
            </w:tcBorders>
            <w:shd w:val="clear" w:color="auto" w:fill="F5F5F5"/>
          </w:tcPr>
          <w:p w14:paraId="0D50885D">
            <w:pPr>
              <w:pStyle w:val="15"/>
              <w:spacing w:line="96" w:lineRule="exact"/>
              <w:ind w:left="-7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133985" cy="60960"/>
                  <wp:effectExtent l="0" t="0" r="0" b="0"/>
                  <wp:docPr id="149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136.png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5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548D2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97" w:type="dxa"/>
            <w:tcBorders>
              <w:left w:val="nil"/>
              <w:bottom w:val="nil"/>
            </w:tcBorders>
            <w:shd w:val="clear" w:color="auto" w:fill="E4E4E4"/>
          </w:tcPr>
          <w:p w14:paraId="509ACAD0">
            <w:pPr>
              <w:pStyle w:val="15"/>
              <w:spacing w:before="1"/>
              <w:rPr>
                <w:rFonts w:ascii="Cambria"/>
                <w:sz w:val="8"/>
              </w:rPr>
            </w:pPr>
          </w:p>
          <w:p w14:paraId="220D4187">
            <w:pPr>
              <w:pStyle w:val="15"/>
              <w:ind w:right="-5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28905" cy="236855"/>
                  <wp:effectExtent l="0" t="0" r="0" b="0"/>
                  <wp:docPr id="151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132.png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4" cy="23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  <w:shd w:val="clear" w:color="auto" w:fill="E4E4E4"/>
          </w:tcPr>
          <w:p w14:paraId="411D4F7B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-1</w:t>
            </w:r>
          </w:p>
        </w:tc>
        <w:tc>
          <w:tcPr>
            <w:tcW w:w="1176" w:type="dxa"/>
            <w:shd w:val="clear" w:color="auto" w:fill="E4E4E4"/>
          </w:tcPr>
          <w:p w14:paraId="7AF8F686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False</w:t>
            </w:r>
          </w:p>
        </w:tc>
        <w:tc>
          <w:tcPr>
            <w:tcW w:w="936" w:type="dxa"/>
            <w:gridSpan w:val="2"/>
            <w:tcBorders>
              <w:top w:val="nil"/>
              <w:bottom w:val="nil"/>
              <w:right w:val="nil"/>
            </w:tcBorders>
            <w:shd w:val="clear" w:color="auto" w:fill="E4E4E4"/>
          </w:tcPr>
          <w:p w14:paraId="4C581C06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False</w:t>
            </w:r>
          </w:p>
        </w:tc>
      </w:tr>
    </w:tbl>
    <w:p w14:paraId="6460B275">
      <w:pPr>
        <w:pStyle w:val="11"/>
        <w:rPr>
          <w:sz w:val="20"/>
        </w:rPr>
      </w:pPr>
    </w:p>
    <w:p w14:paraId="7664AABF">
      <w:pPr>
        <w:pStyle w:val="11"/>
        <w:rPr>
          <w:sz w:val="20"/>
        </w:rPr>
      </w:pPr>
    </w:p>
    <w:p w14:paraId="37959E6D">
      <w:pPr>
        <w:pStyle w:val="11"/>
        <w:rPr>
          <w:sz w:val="20"/>
        </w:rPr>
      </w:pPr>
    </w:p>
    <w:p w14:paraId="15BC67B1">
      <w:pPr>
        <w:pStyle w:val="11"/>
        <w:rPr>
          <w:sz w:val="20"/>
        </w:rPr>
      </w:pPr>
    </w:p>
    <w:p w14:paraId="350BBA3C">
      <w:pPr>
        <w:pStyle w:val="11"/>
        <w:rPr>
          <w:sz w:val="20"/>
        </w:rPr>
      </w:pPr>
    </w:p>
    <w:p w14:paraId="4F44D74B">
      <w:pPr>
        <w:pStyle w:val="11"/>
        <w:rPr>
          <w:sz w:val="20"/>
        </w:rPr>
      </w:pPr>
    </w:p>
    <w:p w14:paraId="7E3DEB59">
      <w:pPr>
        <w:pStyle w:val="11"/>
        <w:rPr>
          <w:sz w:val="20"/>
        </w:rPr>
      </w:pPr>
    </w:p>
    <w:p w14:paraId="1E3F21D3">
      <w:pPr>
        <w:pStyle w:val="11"/>
        <w:rPr>
          <w:sz w:val="20"/>
        </w:rPr>
      </w:pPr>
    </w:p>
    <w:p w14:paraId="09235FFF">
      <w:pPr>
        <w:pStyle w:val="11"/>
        <w:rPr>
          <w:sz w:val="20"/>
        </w:rPr>
      </w:pPr>
    </w:p>
    <w:p w14:paraId="56C125BE">
      <w:pPr>
        <w:pStyle w:val="11"/>
        <w:rPr>
          <w:sz w:val="20"/>
        </w:rPr>
      </w:pPr>
    </w:p>
    <w:p w14:paraId="10021230">
      <w:pPr>
        <w:pStyle w:val="11"/>
        <w:rPr>
          <w:sz w:val="20"/>
        </w:rPr>
      </w:pPr>
    </w:p>
    <w:p w14:paraId="28124F32">
      <w:pPr>
        <w:pStyle w:val="11"/>
        <w:rPr>
          <w:sz w:val="20"/>
        </w:rPr>
      </w:pPr>
    </w:p>
    <w:p w14:paraId="60CE16F7">
      <w:pPr>
        <w:pStyle w:val="11"/>
        <w:rPr>
          <w:sz w:val="20"/>
        </w:rPr>
      </w:pPr>
    </w:p>
    <w:p w14:paraId="021E9B1D">
      <w:pPr>
        <w:pStyle w:val="11"/>
        <w:rPr>
          <w:sz w:val="20"/>
        </w:rPr>
      </w:pPr>
    </w:p>
    <w:p w14:paraId="0EFB93FB">
      <w:pPr>
        <w:pStyle w:val="11"/>
        <w:rPr>
          <w:sz w:val="20"/>
        </w:rPr>
      </w:pPr>
    </w:p>
    <w:p w14:paraId="7D6584C9">
      <w:pPr>
        <w:pStyle w:val="11"/>
        <w:rPr>
          <w:sz w:val="20"/>
        </w:rPr>
      </w:pPr>
    </w:p>
    <w:p w14:paraId="77F131FD">
      <w:pPr>
        <w:pStyle w:val="11"/>
        <w:rPr>
          <w:sz w:val="20"/>
        </w:rPr>
      </w:pPr>
    </w:p>
    <w:p w14:paraId="2622945F">
      <w:pPr>
        <w:pStyle w:val="11"/>
        <w:rPr>
          <w:sz w:val="20"/>
        </w:rPr>
      </w:pPr>
    </w:p>
    <w:p w14:paraId="7FC6D80B">
      <w:pPr>
        <w:pStyle w:val="11"/>
        <w:rPr>
          <w:sz w:val="20"/>
        </w:rPr>
      </w:pPr>
    </w:p>
    <w:p w14:paraId="6EB02B19">
      <w:pPr>
        <w:pStyle w:val="11"/>
        <w:rPr>
          <w:sz w:val="20"/>
        </w:rPr>
      </w:pPr>
    </w:p>
    <w:p w14:paraId="650F84A3">
      <w:pPr>
        <w:pStyle w:val="11"/>
        <w:spacing w:before="10"/>
        <w:rPr>
          <w:sz w:val="14"/>
        </w:rPr>
      </w:pPr>
      <w:r>
        <w:pict>
          <v:group id="_x0000_s2484" o:spid="_x0000_s2484" o:spt="203" style="position:absolute;left:0pt;margin-left:56pt;margin-top:10.7pt;height:21.75pt;width:495.75pt;mso-position-horizontal-relative:page;mso-wrap-distance-bottom:0pt;mso-wrap-distance-top:0pt;z-index:-251218944;mso-width-relative:page;mso-height-relative:page;" coordorigin="1120,214" coordsize="9915,435">
            <o:lock v:ext="edit"/>
            <v:shape id="_x0000_s2485" o:spid="_x0000_s2485" style="position:absolute;left:1120;top:214;height:35;width:9835;" filled="f" stroked="t" coordorigin="1120,215" coordsize="9835,35" path="m1120,250l10955,250m1120,215l10955,215e">
              <v:path arrowok="t"/>
              <v:fill on="f" focussize="0,0"/>
              <v:stroke weight="0.05pt" color="#000000"/>
              <v:imagedata o:title=""/>
              <o:lock v:ext="edit"/>
            </v:shape>
            <v:rect id="_x0000_s2486" o:spid="_x0000_s2486" o:spt="1" style="position:absolute;left:10350;top:24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87" o:spid="_x0000_s2487" o:spt="202" type="#_x0000_t202" style="position:absolute;left:1120;top:21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75DF1AB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88" o:spid="_x0000_s2488" o:spt="202" type="#_x0000_t202" style="position:absolute;left:10360;top:24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3C85CAA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5</w:t>
                    </w:r>
                  </w:p>
                </w:txbxContent>
              </v:textbox>
            </v:shape>
            <w10:wrap type="topAndBottom"/>
          </v:group>
        </w:pict>
      </w:r>
    </w:p>
    <w:p w14:paraId="335B3D3F">
      <w:pPr>
        <w:pStyle w:val="11"/>
        <w:spacing w:before="6"/>
        <w:rPr>
          <w:sz w:val="21"/>
        </w:rPr>
      </w:pPr>
    </w:p>
    <w:p w14:paraId="2495030F">
      <w:pPr>
        <w:pStyle w:val="6"/>
        <w:rPr>
          <w:rFonts w:ascii="Arial MT"/>
        </w:rPr>
      </w:pPr>
      <w:r>
        <w:rPr>
          <w:rFonts w:ascii="Arial MT"/>
        </w:rPr>
        <w:t>170</w:t>
      </w:r>
    </w:p>
    <w:p w14:paraId="1FC72C7B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12582EE3">
      <w:pPr>
        <w:tabs>
          <w:tab w:val="left" w:pos="2500"/>
          <w:tab w:val="left" w:pos="3221"/>
          <w:tab w:val="left" w:pos="682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489" o:spid="_x0000_s2489" style="position:absolute;left:0pt;margin-left:24pt;margin-top:23.95pt;height:744.25pt;width:564.25pt;mso-position-horizontal-relative:page;mso-position-vertical-relative:page;z-index:-25138483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11.3</w:t>
      </w:r>
      <w:r>
        <w:rPr>
          <w:b/>
          <w:w w:val="105"/>
          <w:sz w:val="22"/>
        </w:rPr>
        <w:tab/>
      </w:r>
      <w:r>
        <w:rPr>
          <w:b/>
          <w:spacing w:val="-1"/>
          <w:sz w:val="22"/>
        </w:rPr>
        <w:t>Date:</w:t>
      </w:r>
      <w:r>
        <w:rPr>
          <w:b/>
          <w:spacing w:val="37"/>
          <w:sz w:val="22"/>
        </w:rPr>
        <w:t xml:space="preserve"> </w:t>
      </w:r>
      <w:r>
        <w:rPr>
          <w:b/>
          <w:spacing w:val="-1"/>
          <w:sz w:val="22"/>
        </w:rPr>
        <w:t>05/06/2024</w:t>
      </w:r>
    </w:p>
    <w:p w14:paraId="6CD35B96">
      <w:pPr>
        <w:pStyle w:val="11"/>
        <w:spacing w:before="3"/>
        <w:rPr>
          <w:b/>
          <w:sz w:val="24"/>
        </w:rPr>
      </w:pPr>
    </w:p>
    <w:p w14:paraId="5E442B89">
      <w:pPr>
        <w:tabs>
          <w:tab w:val="left" w:pos="3221"/>
          <w:tab w:val="left" w:pos="6822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2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1C30C4DD">
      <w:pPr>
        <w:pStyle w:val="11"/>
        <w:spacing w:before="10"/>
        <w:rPr>
          <w:b/>
          <w:sz w:val="27"/>
        </w:rPr>
      </w:pPr>
      <w:r>
        <w:pict>
          <v:line id="_x0000_s2490" o:spid="_x0000_s2490" o:spt="20" style="position:absolute;left:0pt;margin-left:72pt;margin-top:19.25pt;height:-0.75pt;width:474pt;mso-position-horizontal-relative:page;mso-wrap-distance-bottom:0pt;mso-wrap-distance-top:0pt;z-index:-251217920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759EA8D8">
      <w:pPr>
        <w:pStyle w:val="11"/>
        <w:spacing w:before="8"/>
        <w:rPr>
          <w:b/>
          <w:sz w:val="35"/>
        </w:rPr>
      </w:pPr>
    </w:p>
    <w:p w14:paraId="5899B9E3">
      <w:pPr>
        <w:pStyle w:val="5"/>
        <w:ind w:left="977"/>
        <w:rPr>
          <w:u w:val="none"/>
        </w:rPr>
      </w:pPr>
      <w:r>
        <w:rPr>
          <w:w w:val="115"/>
          <w:u w:val="single"/>
        </w:rPr>
        <w:t>Shoe</w:t>
      </w:r>
      <w:r>
        <w:rPr>
          <w:spacing w:val="-13"/>
          <w:w w:val="115"/>
          <w:u w:val="single"/>
        </w:rPr>
        <w:t xml:space="preserve"> </w:t>
      </w:r>
      <w:r>
        <w:rPr>
          <w:w w:val="115"/>
          <w:u w:val="single"/>
        </w:rPr>
        <w:t>Inventory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Management</w:t>
      </w:r>
      <w:r>
        <w:rPr>
          <w:spacing w:val="-11"/>
          <w:w w:val="115"/>
          <w:u w:val="single"/>
        </w:rPr>
        <w:t xml:space="preserve"> </w:t>
      </w:r>
      <w:r>
        <w:rPr>
          <w:w w:val="115"/>
          <w:u w:val="single"/>
        </w:rPr>
        <w:t>System</w:t>
      </w:r>
    </w:p>
    <w:p w14:paraId="44806925">
      <w:pPr>
        <w:pStyle w:val="11"/>
        <w:spacing w:before="6"/>
        <w:rPr>
          <w:b/>
          <w:sz w:val="15"/>
        </w:rPr>
      </w:pPr>
    </w:p>
    <w:p w14:paraId="5F9FB03F">
      <w:pPr>
        <w:pStyle w:val="8"/>
        <w:spacing w:before="108"/>
      </w:pPr>
      <w:r>
        <w:rPr>
          <w:w w:val="115"/>
        </w:rPr>
        <w:t>Background:</w:t>
      </w:r>
    </w:p>
    <w:p w14:paraId="462D42F4">
      <w:pPr>
        <w:pStyle w:val="11"/>
        <w:spacing w:before="2"/>
        <w:rPr>
          <w:b/>
          <w:sz w:val="24"/>
        </w:rPr>
      </w:pPr>
    </w:p>
    <w:p w14:paraId="58FED90E">
      <w:pPr>
        <w:pStyle w:val="11"/>
        <w:spacing w:line="247" w:lineRule="auto"/>
        <w:ind w:left="1060" w:right="1392"/>
      </w:pPr>
      <w:r>
        <w:rPr>
          <w:w w:val="110"/>
        </w:rPr>
        <w:t>Raghu owns a shoe shop with a varying inventory of shoe sizes. The shop caters to</w:t>
      </w:r>
      <w:r>
        <w:rPr>
          <w:spacing w:val="1"/>
          <w:w w:val="110"/>
        </w:rPr>
        <w:t xml:space="preserve"> </w:t>
      </w:r>
      <w:r>
        <w:rPr>
          <w:w w:val="110"/>
        </w:rPr>
        <w:t>multiple customers who have specific size requirements and are willing to pay a</w:t>
      </w:r>
      <w:r>
        <w:rPr>
          <w:spacing w:val="1"/>
          <w:w w:val="110"/>
        </w:rPr>
        <w:t xml:space="preserve"> </w:t>
      </w:r>
      <w:r>
        <w:rPr>
          <w:w w:val="110"/>
        </w:rPr>
        <w:t>designated amount for their desired shoe size. Raghu needs an efficient system to</w:t>
      </w:r>
      <w:r>
        <w:rPr>
          <w:spacing w:val="1"/>
          <w:w w:val="110"/>
        </w:rPr>
        <w:t xml:space="preserve"> </w:t>
      </w:r>
      <w:r>
        <w:rPr>
          <w:w w:val="110"/>
        </w:rPr>
        <w:t>manage</w:t>
      </w:r>
      <w:r>
        <w:rPr>
          <w:spacing w:val="-11"/>
          <w:w w:val="110"/>
        </w:rPr>
        <w:t xml:space="preserve"> </w:t>
      </w:r>
      <w:r>
        <w:rPr>
          <w:w w:val="110"/>
        </w:rPr>
        <w:t>his</w:t>
      </w:r>
      <w:r>
        <w:rPr>
          <w:spacing w:val="-11"/>
          <w:w w:val="110"/>
        </w:rPr>
        <w:t xml:space="preserve"> </w:t>
      </w:r>
      <w:r>
        <w:rPr>
          <w:w w:val="110"/>
        </w:rPr>
        <w:t>inventory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calculate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total</w:t>
      </w:r>
      <w:r>
        <w:rPr>
          <w:spacing w:val="-11"/>
          <w:w w:val="110"/>
        </w:rPr>
        <w:t xml:space="preserve"> </w:t>
      </w:r>
      <w:r>
        <w:rPr>
          <w:w w:val="110"/>
        </w:rPr>
        <w:t>revenue</w:t>
      </w:r>
      <w:r>
        <w:rPr>
          <w:spacing w:val="-10"/>
          <w:w w:val="110"/>
        </w:rPr>
        <w:t xml:space="preserve"> </w:t>
      </w:r>
      <w:r>
        <w:rPr>
          <w:w w:val="110"/>
        </w:rPr>
        <w:t>generated</w:t>
      </w:r>
      <w:r>
        <w:rPr>
          <w:spacing w:val="-9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sales</w:t>
      </w:r>
      <w:r>
        <w:rPr>
          <w:spacing w:val="-11"/>
          <w:w w:val="110"/>
        </w:rPr>
        <w:t xml:space="preserve"> </w:t>
      </w:r>
      <w:r>
        <w:rPr>
          <w:w w:val="110"/>
        </w:rPr>
        <w:t>based</w:t>
      </w:r>
      <w:r>
        <w:rPr>
          <w:spacing w:val="-9"/>
          <w:w w:val="110"/>
        </w:rPr>
        <w:t xml:space="preserve"> </w:t>
      </w:r>
      <w:r>
        <w:rPr>
          <w:w w:val="110"/>
        </w:rPr>
        <w:t>on</w:t>
      </w:r>
      <w:r>
        <w:rPr>
          <w:spacing w:val="-53"/>
          <w:w w:val="110"/>
        </w:rPr>
        <w:t xml:space="preserve"> </w:t>
      </w:r>
      <w:r>
        <w:rPr>
          <w:w w:val="110"/>
        </w:rPr>
        <w:t>customer</w:t>
      </w:r>
      <w:r>
        <w:rPr>
          <w:spacing w:val="4"/>
          <w:w w:val="110"/>
        </w:rPr>
        <w:t xml:space="preserve"> </w:t>
      </w:r>
      <w:r>
        <w:rPr>
          <w:w w:val="110"/>
        </w:rPr>
        <w:t>demands.</w:t>
      </w:r>
    </w:p>
    <w:p w14:paraId="6F5B966E">
      <w:pPr>
        <w:pStyle w:val="11"/>
        <w:spacing w:before="7"/>
      </w:pPr>
    </w:p>
    <w:p w14:paraId="4E4AC8BC">
      <w:pPr>
        <w:pStyle w:val="8"/>
        <w:spacing w:before="1"/>
      </w:pPr>
      <w:r>
        <w:rPr>
          <w:spacing w:val="-2"/>
          <w:w w:val="115"/>
        </w:rPr>
        <w:t>Problem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Statement:</w:t>
      </w:r>
    </w:p>
    <w:p w14:paraId="24693664">
      <w:pPr>
        <w:pStyle w:val="11"/>
        <w:spacing w:before="5"/>
        <w:rPr>
          <w:b/>
          <w:sz w:val="24"/>
        </w:rPr>
      </w:pPr>
    </w:p>
    <w:p w14:paraId="0E89A083">
      <w:pPr>
        <w:pStyle w:val="11"/>
        <w:spacing w:line="247" w:lineRule="auto"/>
        <w:ind w:left="1060" w:right="1392"/>
      </w:pPr>
      <w:r>
        <w:rPr>
          <w:w w:val="110"/>
        </w:rPr>
        <w:t>Develop a Python program that manages shoe inventory and processes sales</w:t>
      </w:r>
      <w:r>
        <w:rPr>
          <w:spacing w:val="1"/>
          <w:w w:val="110"/>
        </w:rPr>
        <w:t xml:space="preserve"> </w:t>
      </w:r>
      <w:r>
        <w:rPr>
          <w:w w:val="110"/>
        </w:rPr>
        <w:t>transactions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1"/>
          <w:w w:val="110"/>
        </w:rPr>
        <w:t xml:space="preserve"> </w:t>
      </w:r>
      <w:r>
        <w:rPr>
          <w:w w:val="110"/>
        </w:rPr>
        <w:t>determine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total</w:t>
      </w:r>
      <w:r>
        <w:rPr>
          <w:spacing w:val="-12"/>
          <w:w w:val="110"/>
        </w:rPr>
        <w:t xml:space="preserve"> </w:t>
      </w:r>
      <w:r>
        <w:rPr>
          <w:w w:val="110"/>
        </w:rPr>
        <w:t>revenue</w:t>
      </w:r>
      <w:r>
        <w:rPr>
          <w:spacing w:val="-11"/>
          <w:w w:val="110"/>
        </w:rPr>
        <w:t xml:space="preserve"> </w:t>
      </w:r>
      <w:r>
        <w:rPr>
          <w:w w:val="110"/>
        </w:rPr>
        <w:t>generated.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handle</w:t>
      </w:r>
      <w:r>
        <w:rPr>
          <w:spacing w:val="1"/>
          <w:w w:val="110"/>
        </w:rPr>
        <w:t xml:space="preserve"> </w:t>
      </w:r>
      <w:r>
        <w:rPr>
          <w:w w:val="110"/>
        </w:rPr>
        <w:t>inputs of shoe sizes available in the shop, track the number of each size, and match</w:t>
      </w:r>
      <w:r>
        <w:rPr>
          <w:spacing w:val="-53"/>
          <w:w w:val="110"/>
        </w:rPr>
        <w:t xml:space="preserve"> </w:t>
      </w:r>
      <w:r>
        <w:rPr>
          <w:spacing w:val="-1"/>
          <w:w w:val="110"/>
        </w:rPr>
        <w:t>these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with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customer</w:t>
      </w:r>
      <w:r>
        <w:rPr>
          <w:spacing w:val="-13"/>
          <w:w w:val="110"/>
        </w:rPr>
        <w:t xml:space="preserve"> </w:t>
      </w:r>
      <w:r>
        <w:rPr>
          <w:w w:val="110"/>
        </w:rPr>
        <w:t>purchase</w:t>
      </w:r>
      <w:r>
        <w:rPr>
          <w:spacing w:val="-12"/>
          <w:w w:val="110"/>
        </w:rPr>
        <w:t xml:space="preserve"> </w:t>
      </w:r>
      <w:r>
        <w:rPr>
          <w:w w:val="110"/>
        </w:rPr>
        <w:t>requests.</w:t>
      </w:r>
      <w:r>
        <w:rPr>
          <w:spacing w:val="-10"/>
          <w:w w:val="110"/>
        </w:rPr>
        <w:t xml:space="preserve"> </w:t>
      </w:r>
      <w:r>
        <w:rPr>
          <w:w w:val="110"/>
        </w:rPr>
        <w:t>Each</w:t>
      </w:r>
      <w:r>
        <w:rPr>
          <w:spacing w:val="-9"/>
          <w:w w:val="110"/>
        </w:rPr>
        <w:t xml:space="preserve"> </w:t>
      </w:r>
      <w:r>
        <w:rPr>
          <w:w w:val="110"/>
        </w:rPr>
        <w:t>transaction</w:t>
      </w:r>
      <w:r>
        <w:rPr>
          <w:spacing w:val="-14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only</w:t>
      </w:r>
      <w:r>
        <w:rPr>
          <w:spacing w:val="-12"/>
          <w:w w:val="110"/>
        </w:rPr>
        <w:t xml:space="preserve"> </w:t>
      </w:r>
      <w:r>
        <w:rPr>
          <w:w w:val="110"/>
        </w:rPr>
        <w:t>proceed</w:t>
      </w:r>
      <w:r>
        <w:rPr>
          <w:spacing w:val="-10"/>
          <w:w w:val="110"/>
        </w:rPr>
        <w:t xml:space="preserve"> </w:t>
      </w:r>
      <w:r>
        <w:rPr>
          <w:w w:val="110"/>
        </w:rPr>
        <w:t>if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desired</w:t>
      </w:r>
      <w:r>
        <w:rPr>
          <w:spacing w:val="-11"/>
          <w:w w:val="110"/>
        </w:rPr>
        <w:t xml:space="preserve"> </w:t>
      </w:r>
      <w:r>
        <w:rPr>
          <w:w w:val="110"/>
        </w:rPr>
        <w:t>shoe</w:t>
      </w:r>
      <w:r>
        <w:rPr>
          <w:spacing w:val="-12"/>
          <w:w w:val="110"/>
        </w:rPr>
        <w:t xml:space="preserve"> </w:t>
      </w:r>
      <w:r>
        <w:rPr>
          <w:w w:val="110"/>
        </w:rPr>
        <w:t>size</w:t>
      </w:r>
      <w:r>
        <w:rPr>
          <w:spacing w:val="-12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14"/>
          <w:w w:val="110"/>
        </w:rPr>
        <w:t xml:space="preserve"> </w:t>
      </w:r>
      <w:r>
        <w:rPr>
          <w:w w:val="110"/>
        </w:rPr>
        <w:t>stock,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inventory</w:t>
      </w:r>
      <w:r>
        <w:rPr>
          <w:spacing w:val="-11"/>
          <w:w w:val="110"/>
        </w:rPr>
        <w:t xml:space="preserve"> </w:t>
      </w:r>
      <w:r>
        <w:rPr>
          <w:w w:val="110"/>
        </w:rPr>
        <w:t>should</w:t>
      </w:r>
      <w:r>
        <w:rPr>
          <w:spacing w:val="-11"/>
          <w:w w:val="110"/>
        </w:rPr>
        <w:t xml:space="preserve"> </w:t>
      </w:r>
      <w:r>
        <w:rPr>
          <w:w w:val="110"/>
        </w:rPr>
        <w:t>update</w:t>
      </w:r>
      <w:r>
        <w:rPr>
          <w:spacing w:val="-12"/>
          <w:w w:val="110"/>
        </w:rPr>
        <w:t xml:space="preserve"> </w:t>
      </w:r>
      <w:r>
        <w:rPr>
          <w:w w:val="110"/>
        </w:rPr>
        <w:t>accordingly</w:t>
      </w:r>
      <w:r>
        <w:rPr>
          <w:spacing w:val="-11"/>
          <w:w w:val="110"/>
        </w:rPr>
        <w:t xml:space="preserve"> </w:t>
      </w:r>
      <w:r>
        <w:rPr>
          <w:w w:val="110"/>
        </w:rPr>
        <w:t>after</w:t>
      </w:r>
      <w:r>
        <w:rPr>
          <w:spacing w:val="-12"/>
          <w:w w:val="110"/>
        </w:rPr>
        <w:t xml:space="preserve"> </w:t>
      </w:r>
      <w:r>
        <w:rPr>
          <w:w w:val="110"/>
        </w:rPr>
        <w:t>each</w:t>
      </w:r>
      <w:r>
        <w:rPr>
          <w:spacing w:val="-53"/>
          <w:w w:val="110"/>
        </w:rPr>
        <w:t xml:space="preserve"> </w:t>
      </w:r>
      <w:r>
        <w:rPr>
          <w:w w:val="110"/>
        </w:rPr>
        <w:t>sale.</w:t>
      </w:r>
    </w:p>
    <w:p w14:paraId="587DEA51">
      <w:pPr>
        <w:pStyle w:val="11"/>
        <w:spacing w:before="4"/>
      </w:pPr>
    </w:p>
    <w:p w14:paraId="47BCD875">
      <w:pPr>
        <w:pStyle w:val="8"/>
      </w:pPr>
      <w:r>
        <w:rPr>
          <w:w w:val="115"/>
        </w:rPr>
        <w:t>Input</w:t>
      </w:r>
      <w:r>
        <w:rPr>
          <w:spacing w:val="-3"/>
          <w:w w:val="115"/>
        </w:rPr>
        <w:t xml:space="preserve"> </w:t>
      </w:r>
      <w:r>
        <w:rPr>
          <w:w w:val="115"/>
        </w:rPr>
        <w:t>Format:</w:t>
      </w:r>
    </w:p>
    <w:p w14:paraId="599F7D0E">
      <w:pPr>
        <w:pStyle w:val="11"/>
        <w:spacing w:before="6"/>
        <w:rPr>
          <w:b/>
          <w:sz w:val="24"/>
        </w:rPr>
      </w:pPr>
    </w:p>
    <w:p w14:paraId="7B1E64C4">
      <w:pPr>
        <w:pStyle w:val="11"/>
        <w:ind w:left="1060"/>
      </w:pPr>
      <w:r>
        <w:rPr>
          <w:w w:val="110"/>
        </w:rPr>
        <w:t>First</w:t>
      </w:r>
      <w:r>
        <w:rPr>
          <w:spacing w:val="-1"/>
          <w:w w:val="110"/>
        </w:rPr>
        <w:t xml:space="preserve"> </w:t>
      </w:r>
      <w:r>
        <w:rPr>
          <w:w w:val="110"/>
        </w:rPr>
        <w:t>Line:</w:t>
      </w:r>
      <w:r>
        <w:rPr>
          <w:spacing w:val="-3"/>
          <w:w w:val="110"/>
        </w:rPr>
        <w:t xml:space="preserve"> </w:t>
      </w:r>
      <w:r>
        <w:rPr>
          <w:w w:val="110"/>
        </w:rPr>
        <w:t>An integer</w:t>
      </w:r>
      <w:r>
        <w:rPr>
          <w:spacing w:val="-3"/>
          <w:w w:val="110"/>
        </w:rPr>
        <w:t xml:space="preserve"> </w:t>
      </w:r>
      <w:r>
        <w:rPr>
          <w:w w:val="110"/>
        </w:rPr>
        <w:t>X</w:t>
      </w:r>
      <w:r>
        <w:rPr>
          <w:spacing w:val="-2"/>
          <w:w w:val="110"/>
        </w:rPr>
        <w:t xml:space="preserve"> </w:t>
      </w:r>
      <w:r>
        <w:rPr>
          <w:w w:val="110"/>
        </w:rPr>
        <w:t>representing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total</w:t>
      </w:r>
      <w:r>
        <w:rPr>
          <w:spacing w:val="-2"/>
          <w:w w:val="110"/>
        </w:rPr>
        <w:t xml:space="preserve"> </w:t>
      </w:r>
      <w:r>
        <w:rPr>
          <w:w w:val="110"/>
        </w:rPr>
        <w:t>number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shoes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shop.</w:t>
      </w:r>
    </w:p>
    <w:p w14:paraId="21C828B4">
      <w:pPr>
        <w:pStyle w:val="11"/>
        <w:spacing w:before="6"/>
        <w:rPr>
          <w:sz w:val="24"/>
        </w:rPr>
      </w:pPr>
    </w:p>
    <w:p w14:paraId="78B3006C">
      <w:pPr>
        <w:pStyle w:val="11"/>
        <w:spacing w:line="494" w:lineRule="auto"/>
        <w:ind w:left="1060" w:right="1392"/>
      </w:pPr>
      <w:r>
        <w:rPr>
          <w:w w:val="105"/>
        </w:rPr>
        <w:t>Second</w:t>
      </w:r>
      <w:r>
        <w:rPr>
          <w:spacing w:val="23"/>
          <w:w w:val="105"/>
        </w:rPr>
        <w:t xml:space="preserve"> </w:t>
      </w:r>
      <w:r>
        <w:rPr>
          <w:w w:val="105"/>
        </w:rPr>
        <w:t>Line: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space-separated</w:t>
      </w:r>
      <w:r>
        <w:rPr>
          <w:spacing w:val="23"/>
          <w:w w:val="105"/>
        </w:rPr>
        <w:t xml:space="preserve"> </w:t>
      </w:r>
      <w:r>
        <w:rPr>
          <w:w w:val="105"/>
        </w:rPr>
        <w:t>list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integers</w:t>
      </w:r>
      <w:r>
        <w:rPr>
          <w:spacing w:val="20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shoe</w:t>
      </w:r>
      <w:r>
        <w:rPr>
          <w:spacing w:val="27"/>
          <w:w w:val="105"/>
        </w:rPr>
        <w:t xml:space="preserve"> </w:t>
      </w:r>
      <w:r>
        <w:rPr>
          <w:w w:val="105"/>
        </w:rPr>
        <w:t>sizes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shop.</w:t>
      </w:r>
      <w:r>
        <w:rPr>
          <w:spacing w:val="-50"/>
          <w:w w:val="105"/>
        </w:rPr>
        <w:t xml:space="preserve"> </w:t>
      </w:r>
      <w:r>
        <w:rPr>
          <w:w w:val="105"/>
        </w:rPr>
        <w:t>Third</w:t>
      </w:r>
      <w:r>
        <w:rPr>
          <w:spacing w:val="15"/>
          <w:w w:val="105"/>
        </w:rPr>
        <w:t xml:space="preserve"> </w:t>
      </w:r>
      <w:r>
        <w:rPr>
          <w:w w:val="105"/>
        </w:rPr>
        <w:t>Line: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integer</w:t>
      </w:r>
      <w:r>
        <w:rPr>
          <w:spacing w:val="13"/>
          <w:w w:val="105"/>
        </w:rPr>
        <w:t xml:space="preserve"> </w:t>
      </w:r>
      <w:r>
        <w:rPr>
          <w:w w:val="105"/>
        </w:rPr>
        <w:t>N</w:t>
      </w:r>
      <w:r>
        <w:rPr>
          <w:spacing w:val="13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number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customer</w:t>
      </w:r>
      <w:r>
        <w:rPr>
          <w:spacing w:val="12"/>
          <w:w w:val="105"/>
        </w:rPr>
        <w:t xml:space="preserve"> </w:t>
      </w:r>
      <w:r>
        <w:rPr>
          <w:w w:val="105"/>
        </w:rPr>
        <w:t>requests.</w:t>
      </w:r>
    </w:p>
    <w:p w14:paraId="69AB47A0">
      <w:pPr>
        <w:pStyle w:val="11"/>
        <w:spacing w:before="3"/>
        <w:ind w:left="1060"/>
      </w:pPr>
      <w:r>
        <w:rPr>
          <w:w w:val="110"/>
        </w:rPr>
        <w:t>Next</w:t>
      </w:r>
      <w:r>
        <w:rPr>
          <w:spacing w:val="2"/>
          <w:w w:val="110"/>
        </w:rPr>
        <w:t xml:space="preserve"> </w:t>
      </w:r>
      <w:r>
        <w:rPr>
          <w:w w:val="110"/>
        </w:rPr>
        <w:t>N Lines:</w:t>
      </w:r>
      <w:r>
        <w:rPr>
          <w:spacing w:val="-1"/>
          <w:w w:val="110"/>
        </w:rPr>
        <w:t xml:space="preserve"> </w:t>
      </w:r>
      <w:r>
        <w:rPr>
          <w:w w:val="110"/>
        </w:rPr>
        <w:t>Each</w:t>
      </w:r>
      <w:r>
        <w:rPr>
          <w:spacing w:val="-1"/>
          <w:w w:val="110"/>
        </w:rPr>
        <w:t xml:space="preserve"> </w:t>
      </w:r>
      <w:r>
        <w:rPr>
          <w:w w:val="110"/>
        </w:rPr>
        <w:t>line</w:t>
      </w:r>
      <w:r>
        <w:rPr>
          <w:spacing w:val="1"/>
          <w:w w:val="110"/>
        </w:rPr>
        <w:t xml:space="preserve"> </w:t>
      </w:r>
      <w:r>
        <w:rPr>
          <w:w w:val="110"/>
        </w:rPr>
        <w:t>contains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pair</w:t>
      </w:r>
      <w:r>
        <w:rPr>
          <w:spacing w:val="-2"/>
          <w:w w:val="110"/>
        </w:rPr>
        <w:t xml:space="preserve"> </w:t>
      </w:r>
      <w:r>
        <w:rPr>
          <w:w w:val="110"/>
        </w:rPr>
        <w:t>of space-separated</w:t>
      </w:r>
      <w:r>
        <w:rPr>
          <w:spacing w:val="2"/>
          <w:w w:val="110"/>
        </w:rPr>
        <w:t xml:space="preserve"> </w:t>
      </w:r>
      <w:r>
        <w:rPr>
          <w:w w:val="110"/>
        </w:rPr>
        <w:t>values:</w:t>
      </w:r>
    </w:p>
    <w:p w14:paraId="4D069375">
      <w:pPr>
        <w:pStyle w:val="11"/>
        <w:spacing w:before="6"/>
        <w:rPr>
          <w:sz w:val="24"/>
        </w:rPr>
      </w:pPr>
    </w:p>
    <w:p w14:paraId="04B525D0">
      <w:pPr>
        <w:pStyle w:val="11"/>
        <w:ind w:left="1060"/>
      </w:pP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first</w:t>
      </w:r>
      <w:r>
        <w:rPr>
          <w:spacing w:val="-5"/>
          <w:w w:val="110"/>
        </w:rPr>
        <w:t xml:space="preserve"> </w:t>
      </w:r>
      <w:r>
        <w:rPr>
          <w:w w:val="110"/>
        </w:rPr>
        <w:t>value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integer</w:t>
      </w:r>
      <w:r>
        <w:rPr>
          <w:spacing w:val="-8"/>
          <w:w w:val="110"/>
        </w:rPr>
        <w:t xml:space="preserve"> </w:t>
      </w:r>
      <w:r>
        <w:rPr>
          <w:w w:val="110"/>
        </w:rPr>
        <w:t>representing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shoe</w:t>
      </w:r>
      <w:r>
        <w:rPr>
          <w:spacing w:val="-7"/>
          <w:w w:val="110"/>
        </w:rPr>
        <w:t xml:space="preserve"> </w:t>
      </w:r>
      <w:r>
        <w:rPr>
          <w:w w:val="110"/>
        </w:rPr>
        <w:t>size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customer</w:t>
      </w:r>
      <w:r>
        <w:rPr>
          <w:spacing w:val="-3"/>
          <w:w w:val="110"/>
        </w:rPr>
        <w:t xml:space="preserve"> </w:t>
      </w:r>
      <w:r>
        <w:rPr>
          <w:w w:val="110"/>
        </w:rPr>
        <w:t>desires.</w:t>
      </w:r>
    </w:p>
    <w:p w14:paraId="76E2A772">
      <w:pPr>
        <w:pStyle w:val="11"/>
        <w:spacing w:before="1"/>
        <w:rPr>
          <w:sz w:val="24"/>
        </w:rPr>
      </w:pPr>
    </w:p>
    <w:p w14:paraId="7B5A15DC">
      <w:pPr>
        <w:pStyle w:val="11"/>
        <w:spacing w:line="247" w:lineRule="auto"/>
        <w:ind w:left="1060" w:right="1392"/>
      </w:pP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second</w:t>
      </w:r>
      <w:r>
        <w:rPr>
          <w:spacing w:val="-8"/>
          <w:w w:val="110"/>
        </w:rPr>
        <w:t xml:space="preserve"> </w:t>
      </w:r>
      <w:r>
        <w:rPr>
          <w:w w:val="110"/>
        </w:rPr>
        <w:t>value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0"/>
          <w:w w:val="110"/>
        </w:rPr>
        <w:t xml:space="preserve"> </w:t>
      </w:r>
      <w:r>
        <w:rPr>
          <w:w w:val="110"/>
        </w:rPr>
        <w:t>an</w:t>
      </w:r>
      <w:r>
        <w:rPr>
          <w:spacing w:val="-8"/>
          <w:w w:val="110"/>
        </w:rPr>
        <w:t xml:space="preserve"> </w:t>
      </w:r>
      <w:r>
        <w:rPr>
          <w:w w:val="110"/>
        </w:rPr>
        <w:t>integer</w:t>
      </w:r>
      <w:r>
        <w:rPr>
          <w:spacing w:val="-10"/>
          <w:w w:val="110"/>
        </w:rPr>
        <w:t xml:space="preserve"> </w:t>
      </w:r>
      <w:r>
        <w:rPr>
          <w:w w:val="110"/>
        </w:rPr>
        <w:t>representing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price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customer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willing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pay</w:t>
      </w:r>
      <w:r>
        <w:rPr>
          <w:spacing w:val="-9"/>
          <w:w w:val="110"/>
        </w:rPr>
        <w:t xml:space="preserve"> </w:t>
      </w:r>
      <w:r>
        <w:rPr>
          <w:w w:val="110"/>
        </w:rPr>
        <w:t>for</w:t>
      </w:r>
      <w:r>
        <w:rPr>
          <w:spacing w:val="-53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size.</w:t>
      </w:r>
    </w:p>
    <w:p w14:paraId="3AD2EE02">
      <w:pPr>
        <w:pStyle w:val="11"/>
        <w:spacing w:before="10"/>
      </w:pPr>
    </w:p>
    <w:p w14:paraId="0F7BC83E">
      <w:pPr>
        <w:pStyle w:val="8"/>
      </w:pPr>
      <w:r>
        <w:rPr>
          <w:w w:val="115"/>
        </w:rPr>
        <w:t>Output</w:t>
      </w:r>
      <w:r>
        <w:rPr>
          <w:spacing w:val="-2"/>
          <w:w w:val="115"/>
        </w:rPr>
        <w:t xml:space="preserve"> </w:t>
      </w:r>
      <w:r>
        <w:rPr>
          <w:w w:val="115"/>
        </w:rPr>
        <w:t>Format:</w:t>
      </w:r>
    </w:p>
    <w:p w14:paraId="7160E8C7">
      <w:pPr>
        <w:pStyle w:val="11"/>
        <w:spacing w:before="6"/>
        <w:rPr>
          <w:b/>
          <w:sz w:val="24"/>
        </w:rPr>
      </w:pPr>
    </w:p>
    <w:p w14:paraId="77F3582C">
      <w:pPr>
        <w:pStyle w:val="11"/>
        <w:spacing w:line="247" w:lineRule="auto"/>
        <w:ind w:left="1060" w:right="1392"/>
      </w:pPr>
      <w:r>
        <w:rPr>
          <w:w w:val="110"/>
        </w:rPr>
        <w:t>Single</w:t>
      </w:r>
      <w:r>
        <w:rPr>
          <w:spacing w:val="-5"/>
          <w:w w:val="110"/>
        </w:rPr>
        <w:t xml:space="preserve"> </w:t>
      </w:r>
      <w:r>
        <w:rPr>
          <w:w w:val="110"/>
        </w:rPr>
        <w:t>Line:</w:t>
      </w:r>
      <w:r>
        <w:rPr>
          <w:spacing w:val="-1"/>
          <w:w w:val="110"/>
        </w:rPr>
        <w:t xml:space="preserve"> </w:t>
      </w:r>
      <w:r>
        <w:rPr>
          <w:w w:val="110"/>
        </w:rPr>
        <w:t>An</w:t>
      </w:r>
      <w:r>
        <w:rPr>
          <w:spacing w:val="-5"/>
          <w:w w:val="110"/>
        </w:rPr>
        <w:t xml:space="preserve"> </w:t>
      </w:r>
      <w:r>
        <w:rPr>
          <w:w w:val="110"/>
        </w:rPr>
        <w:t>integer</w:t>
      </w:r>
      <w:r>
        <w:rPr>
          <w:spacing w:val="-5"/>
          <w:w w:val="110"/>
        </w:rPr>
        <w:t xml:space="preserve"> </w:t>
      </w:r>
      <w:r>
        <w:rPr>
          <w:w w:val="110"/>
        </w:rPr>
        <w:t>representing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amount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money</w:t>
      </w:r>
      <w:r>
        <w:rPr>
          <w:spacing w:val="-3"/>
          <w:w w:val="110"/>
        </w:rPr>
        <w:t xml:space="preserve"> </w:t>
      </w:r>
      <w:r>
        <w:rPr>
          <w:w w:val="110"/>
        </w:rPr>
        <w:t>earned</w:t>
      </w:r>
      <w:r>
        <w:rPr>
          <w:spacing w:val="-2"/>
          <w:w w:val="110"/>
        </w:rPr>
        <w:t xml:space="preserve"> </w:t>
      </w:r>
      <w:r>
        <w:rPr>
          <w:w w:val="110"/>
        </w:rPr>
        <w:t>by</w:t>
      </w:r>
      <w:r>
        <w:rPr>
          <w:spacing w:val="-4"/>
          <w:w w:val="110"/>
        </w:rPr>
        <w:t xml:space="preserve"> </w:t>
      </w:r>
      <w:r>
        <w:rPr>
          <w:w w:val="110"/>
        </w:rPr>
        <w:t>Raghu</w:t>
      </w:r>
      <w:r>
        <w:rPr>
          <w:spacing w:val="-5"/>
          <w:w w:val="110"/>
        </w:rPr>
        <w:t xml:space="preserve"> </w:t>
      </w:r>
      <w:r>
        <w:rPr>
          <w:w w:val="110"/>
        </w:rPr>
        <w:t>after</w:t>
      </w:r>
      <w:r>
        <w:rPr>
          <w:spacing w:val="-52"/>
          <w:w w:val="110"/>
        </w:rPr>
        <w:t xml:space="preserve"> </w:t>
      </w:r>
      <w:r>
        <w:rPr>
          <w:w w:val="110"/>
        </w:rPr>
        <w:t>processing</w:t>
      </w:r>
      <w:r>
        <w:rPr>
          <w:spacing w:val="5"/>
          <w:w w:val="110"/>
        </w:rPr>
        <w:t xml:space="preserve"> </w:t>
      </w:r>
      <w:r>
        <w:rPr>
          <w:w w:val="110"/>
        </w:rPr>
        <w:t>all</w:t>
      </w:r>
      <w:r>
        <w:rPr>
          <w:spacing w:val="4"/>
          <w:w w:val="110"/>
        </w:rPr>
        <w:t xml:space="preserve"> </w:t>
      </w:r>
      <w:r>
        <w:rPr>
          <w:w w:val="110"/>
        </w:rPr>
        <w:t>customer</w:t>
      </w:r>
      <w:r>
        <w:rPr>
          <w:spacing w:val="4"/>
          <w:w w:val="110"/>
        </w:rPr>
        <w:t xml:space="preserve"> </w:t>
      </w:r>
      <w:r>
        <w:rPr>
          <w:w w:val="110"/>
        </w:rPr>
        <w:t>requests.</w:t>
      </w:r>
    </w:p>
    <w:p w14:paraId="224776D0">
      <w:pPr>
        <w:pStyle w:val="11"/>
        <w:rPr>
          <w:sz w:val="20"/>
        </w:rPr>
      </w:pPr>
    </w:p>
    <w:p w14:paraId="55F622B5">
      <w:pPr>
        <w:pStyle w:val="11"/>
        <w:rPr>
          <w:sz w:val="20"/>
        </w:rPr>
      </w:pPr>
    </w:p>
    <w:p w14:paraId="7E489F37">
      <w:pPr>
        <w:pStyle w:val="11"/>
        <w:spacing w:before="11"/>
        <w:rPr>
          <w:sz w:val="16"/>
        </w:rPr>
      </w:pPr>
      <w:r>
        <w:pict>
          <v:group id="_x0000_s2491" o:spid="_x0000_s2491" o:spt="203" style="position:absolute;left:0pt;margin-left:56pt;margin-top:11.9pt;height:21.75pt;width:495.75pt;mso-position-horizontal-relative:page;mso-wrap-distance-bottom:0pt;mso-wrap-distance-top:0pt;z-index:-251217920;mso-width-relative:page;mso-height-relative:page;" coordorigin="1120,238" coordsize="9915,435">
            <o:lock v:ext="edit"/>
            <v:shape id="_x0000_s2492" o:spid="_x0000_s2492" style="position:absolute;left:1120;top:238;height:35;width:9835;" filled="f" stroked="t" coordorigin="1120,239" coordsize="9835,35" path="m1120,274l10955,274m1120,239l10955,239e">
              <v:path arrowok="t"/>
              <v:fill on="f" focussize="0,0"/>
              <v:stroke weight="0.05pt" color="#000000"/>
              <v:imagedata o:title=""/>
              <o:lock v:ext="edit"/>
            </v:shape>
            <v:rect id="_x0000_s2493" o:spid="_x0000_s2493" o:spt="1" style="position:absolute;left:10350;top:273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494" o:spid="_x0000_s2494" o:spt="202" type="#_x0000_t202" style="position:absolute;left:1120;top:238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C3EA851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495" o:spid="_x0000_s2495" o:spt="202" type="#_x0000_t202" style="position:absolute;left:10360;top:266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F4C78CC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6</w:t>
                    </w:r>
                  </w:p>
                </w:txbxContent>
              </v:textbox>
            </v:shape>
            <w10:wrap type="topAndBottom"/>
          </v:group>
        </w:pict>
      </w:r>
    </w:p>
    <w:p w14:paraId="07C00280">
      <w:pPr>
        <w:pStyle w:val="11"/>
        <w:spacing w:before="6"/>
        <w:rPr>
          <w:sz w:val="21"/>
        </w:rPr>
      </w:pPr>
    </w:p>
    <w:p w14:paraId="6C018BC1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171</w:t>
      </w:r>
    </w:p>
    <w:p w14:paraId="29AFA934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72053E44">
      <w:pPr>
        <w:pStyle w:val="8"/>
        <w:spacing w:before="92"/>
      </w:pPr>
      <w:r>
        <w:pict>
          <v:shape id="_x0000_s2496" o:spid="_x0000_s2496" style="position:absolute;left:0pt;margin-left:24pt;margin-top:23.95pt;height:744.25pt;width:564.25pt;mso-position-horizontal-relative:page;mso-position-vertical-relative:page;z-index:-25138380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15"/>
        </w:rPr>
        <w:t>Constraints:</w:t>
      </w:r>
    </w:p>
    <w:p w14:paraId="552D0D69">
      <w:pPr>
        <w:pStyle w:val="11"/>
        <w:spacing w:before="6"/>
        <w:rPr>
          <w:b/>
          <w:sz w:val="24"/>
        </w:rPr>
      </w:pPr>
    </w:p>
    <w:p w14:paraId="361F995F">
      <w:pPr>
        <w:pStyle w:val="11"/>
        <w:ind w:left="1060"/>
      </w:pPr>
      <w:r>
        <w:rPr>
          <w:w w:val="105"/>
        </w:rPr>
        <w:t>1≤X≤1000</w:t>
      </w:r>
      <w:r>
        <w:rPr>
          <w:spacing w:val="10"/>
          <w:w w:val="105"/>
        </w:rPr>
        <w:t xml:space="preserve"> </w:t>
      </w:r>
      <w:r>
        <w:rPr>
          <w:w w:val="105"/>
        </w:rPr>
        <w:t>—</w:t>
      </w:r>
      <w:r>
        <w:rPr>
          <w:spacing w:val="7"/>
          <w:w w:val="105"/>
        </w:rPr>
        <w:t xml:space="preserve"> </w:t>
      </w:r>
      <w:r>
        <w:rPr>
          <w:w w:val="105"/>
        </w:rPr>
        <w:t>Raghu's</w:t>
      </w:r>
      <w:r>
        <w:rPr>
          <w:spacing w:val="6"/>
          <w:w w:val="105"/>
        </w:rPr>
        <w:t xml:space="preserve"> </w:t>
      </w:r>
      <w:r>
        <w:rPr>
          <w:w w:val="105"/>
        </w:rPr>
        <w:t>shop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hold</w:t>
      </w:r>
      <w:r>
        <w:rPr>
          <w:spacing w:val="9"/>
          <w:w w:val="105"/>
        </w:rPr>
        <w:t xml:space="preserve"> </w:t>
      </w:r>
      <w:r>
        <w:rPr>
          <w:w w:val="105"/>
        </w:rPr>
        <w:t>between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1000</w:t>
      </w:r>
      <w:r>
        <w:rPr>
          <w:spacing w:val="9"/>
          <w:w w:val="105"/>
        </w:rPr>
        <w:t xml:space="preserve"> </w:t>
      </w:r>
      <w:r>
        <w:rPr>
          <w:w w:val="105"/>
        </w:rPr>
        <w:t>shoes.</w:t>
      </w:r>
    </w:p>
    <w:p w14:paraId="1BB2059D">
      <w:pPr>
        <w:pStyle w:val="11"/>
        <w:spacing w:before="6"/>
        <w:rPr>
          <w:sz w:val="24"/>
        </w:rPr>
      </w:pPr>
    </w:p>
    <w:p w14:paraId="5B613B9B">
      <w:pPr>
        <w:pStyle w:val="11"/>
        <w:spacing w:line="494" w:lineRule="auto"/>
        <w:ind w:left="1060" w:right="2739"/>
      </w:pPr>
      <w:r>
        <w:rPr>
          <w:w w:val="105"/>
        </w:rPr>
        <w:t>Shoe sizes</w:t>
      </w:r>
      <w:r>
        <w:rPr>
          <w:spacing w:val="1"/>
          <w:w w:val="105"/>
        </w:rPr>
        <w:t xml:space="preserve"> </w:t>
      </w:r>
      <w:r>
        <w:rPr>
          <w:w w:val="105"/>
        </w:rPr>
        <w:t>will be positive</w:t>
      </w:r>
      <w:r>
        <w:rPr>
          <w:spacing w:val="1"/>
          <w:w w:val="105"/>
        </w:rPr>
        <w:t xml:space="preserve"> </w:t>
      </w:r>
      <w:r>
        <w:rPr>
          <w:w w:val="105"/>
        </w:rPr>
        <w:t>integers typically</w:t>
      </w:r>
      <w:r>
        <w:rPr>
          <w:spacing w:val="1"/>
          <w:w w:val="105"/>
        </w:rPr>
        <w:t xml:space="preserve"> </w:t>
      </w:r>
      <w:r>
        <w:rPr>
          <w:w w:val="105"/>
        </w:rPr>
        <w:t>ranging</w:t>
      </w:r>
      <w:r>
        <w:rPr>
          <w:spacing w:val="1"/>
          <w:w w:val="105"/>
        </w:rPr>
        <w:t xml:space="preserve"> </w:t>
      </w:r>
      <w:r>
        <w:rPr>
          <w:w w:val="105"/>
        </w:rPr>
        <w:t>between 1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30.</w:t>
      </w:r>
      <w:r>
        <w:rPr>
          <w:spacing w:val="1"/>
          <w:w w:val="105"/>
        </w:rPr>
        <w:t xml:space="preserve"> </w:t>
      </w:r>
      <w:r>
        <w:rPr>
          <w:w w:val="105"/>
        </w:rPr>
        <w:t>1≤N≤1000</w:t>
      </w:r>
      <w:r>
        <w:rPr>
          <w:spacing w:val="14"/>
          <w:w w:val="105"/>
        </w:rPr>
        <w:t xml:space="preserve"> </w:t>
      </w:r>
      <w:r>
        <w:rPr>
          <w:w w:val="105"/>
        </w:rPr>
        <w:t>—</w:t>
      </w:r>
      <w:r>
        <w:rPr>
          <w:spacing w:val="12"/>
          <w:w w:val="105"/>
        </w:rPr>
        <w:t xml:space="preserve"> </w:t>
      </w:r>
      <w:r>
        <w:rPr>
          <w:w w:val="105"/>
        </w:rPr>
        <w:t>There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up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1000</w:t>
      </w:r>
      <w:r>
        <w:rPr>
          <w:spacing w:val="13"/>
          <w:w w:val="105"/>
        </w:rPr>
        <w:t xml:space="preserve"> </w:t>
      </w:r>
      <w:r>
        <w:rPr>
          <w:w w:val="105"/>
        </w:rPr>
        <w:t>customer</w:t>
      </w:r>
      <w:r>
        <w:rPr>
          <w:spacing w:val="11"/>
          <w:w w:val="105"/>
        </w:rPr>
        <w:t xml:space="preserve"> </w:t>
      </w:r>
      <w:r>
        <w:rPr>
          <w:w w:val="105"/>
        </w:rPr>
        <w:t>requests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single</w:t>
      </w:r>
      <w:r>
        <w:rPr>
          <w:spacing w:val="11"/>
          <w:w w:val="105"/>
        </w:rPr>
        <w:t xml:space="preserve"> </w:t>
      </w:r>
      <w:r>
        <w:rPr>
          <w:w w:val="105"/>
        </w:rPr>
        <w:t>batch.</w:t>
      </w:r>
    </w:p>
    <w:p w14:paraId="33DA0FEB">
      <w:pPr>
        <w:pStyle w:val="11"/>
        <w:spacing w:line="268" w:lineRule="exact"/>
        <w:ind w:left="1060"/>
      </w:pP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price</w:t>
      </w:r>
      <w:r>
        <w:rPr>
          <w:spacing w:val="16"/>
          <w:w w:val="105"/>
        </w:rPr>
        <w:t xml:space="preserve"> </w:t>
      </w:r>
      <w:r>
        <w:rPr>
          <w:w w:val="105"/>
        </w:rPr>
        <w:t>offered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customers</w:t>
      </w:r>
      <w:r>
        <w:rPr>
          <w:spacing w:val="15"/>
          <w:w w:val="105"/>
        </w:rPr>
        <w:t xml:space="preserve"> </w:t>
      </w:r>
      <w:r>
        <w:rPr>
          <w:w w:val="105"/>
        </w:rPr>
        <w:t>will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positive</w:t>
      </w:r>
      <w:r>
        <w:rPr>
          <w:spacing w:val="17"/>
          <w:w w:val="105"/>
        </w:rPr>
        <w:t xml:space="preserve"> </w:t>
      </w:r>
      <w:r>
        <w:rPr>
          <w:w w:val="105"/>
        </w:rPr>
        <w:t>integer,</w:t>
      </w:r>
      <w:r>
        <w:rPr>
          <w:spacing w:val="14"/>
          <w:w w:val="105"/>
        </w:rPr>
        <w:t xml:space="preserve"> </w:t>
      </w:r>
      <w:r>
        <w:rPr>
          <w:w w:val="105"/>
        </w:rPr>
        <w:t>typically</w:t>
      </w:r>
      <w:r>
        <w:rPr>
          <w:spacing w:val="17"/>
          <w:w w:val="105"/>
        </w:rPr>
        <w:t xml:space="preserve"> </w:t>
      </w:r>
      <w:r>
        <w:rPr>
          <w:w w:val="105"/>
        </w:rPr>
        <w:t>ranging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$5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</w:p>
    <w:p w14:paraId="2A119990">
      <w:pPr>
        <w:pStyle w:val="11"/>
        <w:spacing w:before="9"/>
        <w:ind w:left="1060"/>
      </w:pPr>
      <w:r>
        <w:rPr>
          <w:w w:val="105"/>
        </w:rPr>
        <w:t>$100</w:t>
      </w:r>
      <w:r>
        <w:rPr>
          <w:spacing w:val="3"/>
          <w:w w:val="105"/>
        </w:rPr>
        <w:t xml:space="preserve"> </w:t>
      </w:r>
      <w:r>
        <w:rPr>
          <w:w w:val="105"/>
        </w:rPr>
        <w:t>per</w:t>
      </w:r>
      <w:r>
        <w:rPr>
          <w:spacing w:val="6"/>
          <w:w w:val="105"/>
        </w:rPr>
        <w:t xml:space="preserve"> </w:t>
      </w:r>
      <w:r>
        <w:rPr>
          <w:w w:val="105"/>
        </w:rPr>
        <w:t>shoe.</w:t>
      </w:r>
    </w:p>
    <w:p w14:paraId="2E71D6D4">
      <w:pPr>
        <w:pStyle w:val="11"/>
        <w:rPr>
          <w:sz w:val="28"/>
        </w:rPr>
      </w:pPr>
    </w:p>
    <w:p w14:paraId="75E17403">
      <w:pPr>
        <w:spacing w:before="199"/>
        <w:ind w:left="1060" w:right="0" w:firstLine="0"/>
        <w:jc w:val="left"/>
        <w:rPr>
          <w:b/>
          <w:sz w:val="23"/>
        </w:rPr>
      </w:pPr>
      <w:r>
        <w:rPr>
          <w:b/>
          <w:w w:val="110"/>
          <w:sz w:val="23"/>
        </w:rPr>
        <w:t>For</w:t>
      </w:r>
      <w:r>
        <w:rPr>
          <w:b/>
          <w:spacing w:val="38"/>
          <w:w w:val="110"/>
          <w:sz w:val="23"/>
        </w:rPr>
        <w:t xml:space="preserve"> </w:t>
      </w:r>
      <w:r>
        <w:rPr>
          <w:b/>
          <w:w w:val="110"/>
          <w:sz w:val="23"/>
        </w:rPr>
        <w:t>example:</w:t>
      </w:r>
    </w:p>
    <w:p w14:paraId="3914ACF7">
      <w:pPr>
        <w:pStyle w:val="11"/>
        <w:spacing w:before="7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4"/>
        <w:gridCol w:w="1172"/>
      </w:tblGrid>
      <w:tr w14:paraId="33BFF54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</w:tblPrEx>
        <w:trPr>
          <w:trHeight w:val="835" w:hRule="atLeast"/>
        </w:trPr>
        <w:tc>
          <w:tcPr>
            <w:tcW w:w="3314" w:type="dxa"/>
            <w:shd w:val="clear" w:color="auto" w:fill="F8F8FF"/>
          </w:tcPr>
          <w:p w14:paraId="30A4B932">
            <w:pPr>
              <w:pStyle w:val="15"/>
              <w:spacing w:before="155"/>
              <w:ind w:left="9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172" w:type="dxa"/>
            <w:shd w:val="clear" w:color="auto" w:fill="F8F8FF"/>
          </w:tcPr>
          <w:p w14:paraId="46518C35">
            <w:pPr>
              <w:pStyle w:val="15"/>
              <w:spacing w:before="155"/>
              <w:ind w:left="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14:paraId="6B81CB2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8" w:hRule="atLeast"/>
        </w:trPr>
        <w:tc>
          <w:tcPr>
            <w:tcW w:w="3314" w:type="dxa"/>
            <w:shd w:val="clear" w:color="auto" w:fill="F5F5F5"/>
          </w:tcPr>
          <w:p w14:paraId="37FEF02E">
            <w:pPr>
              <w:pStyle w:val="15"/>
              <w:spacing w:before="94"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10</w:t>
            </w:r>
          </w:p>
          <w:p w14:paraId="0A5055B2">
            <w:pPr>
              <w:pStyle w:val="15"/>
              <w:spacing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2 3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8 7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18</w:t>
            </w:r>
          </w:p>
          <w:p w14:paraId="79BAB0F9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6</w:t>
            </w:r>
          </w:p>
          <w:p w14:paraId="1339DE64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  <w:p w14:paraId="7B1569D3">
            <w:pPr>
              <w:pStyle w:val="15"/>
              <w:spacing w:before="1"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6 45</w:t>
            </w:r>
          </w:p>
          <w:p w14:paraId="52DE1AC2">
            <w:pPr>
              <w:pStyle w:val="15"/>
              <w:spacing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  <w:p w14:paraId="717FA928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4 40</w:t>
            </w:r>
          </w:p>
          <w:p w14:paraId="0652BC4B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18 60</w:t>
            </w:r>
          </w:p>
          <w:p w14:paraId="389EF462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10 50</w:t>
            </w:r>
          </w:p>
        </w:tc>
        <w:tc>
          <w:tcPr>
            <w:tcW w:w="1172" w:type="dxa"/>
            <w:shd w:val="clear" w:color="auto" w:fill="F5F5F5"/>
          </w:tcPr>
          <w:p w14:paraId="7554DE0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200</w:t>
            </w:r>
          </w:p>
        </w:tc>
      </w:tr>
      <w:tr w14:paraId="476DA5E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2" w:hRule="atLeast"/>
        </w:trPr>
        <w:tc>
          <w:tcPr>
            <w:tcW w:w="3314" w:type="dxa"/>
            <w:shd w:val="clear" w:color="auto" w:fill="E4E4E4"/>
          </w:tcPr>
          <w:p w14:paraId="0AAA2FA3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4DF310AF">
            <w:pPr>
              <w:pStyle w:val="15"/>
              <w:spacing w:before="1"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</w:p>
          <w:p w14:paraId="61712D33">
            <w:pPr>
              <w:pStyle w:val="15"/>
              <w:spacing w:line="232" w:lineRule="exact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24C1D78C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18CDF78A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3E75C60C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3E553BBC">
            <w:pPr>
              <w:pStyle w:val="15"/>
              <w:spacing w:before="1"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5C50155F">
            <w:pPr>
              <w:pStyle w:val="15"/>
              <w:spacing w:line="232" w:lineRule="exact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</w:tc>
        <w:tc>
          <w:tcPr>
            <w:tcW w:w="1172" w:type="dxa"/>
            <w:shd w:val="clear" w:color="auto" w:fill="E4E4E4"/>
          </w:tcPr>
          <w:p w14:paraId="017FAD0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50</w:t>
            </w:r>
          </w:p>
        </w:tc>
      </w:tr>
    </w:tbl>
    <w:p w14:paraId="561F5BEB">
      <w:pPr>
        <w:pStyle w:val="11"/>
        <w:rPr>
          <w:b/>
          <w:sz w:val="20"/>
        </w:rPr>
      </w:pPr>
    </w:p>
    <w:p w14:paraId="03E75191">
      <w:pPr>
        <w:pStyle w:val="11"/>
        <w:rPr>
          <w:b/>
          <w:sz w:val="20"/>
        </w:rPr>
      </w:pPr>
    </w:p>
    <w:p w14:paraId="4CCB462E">
      <w:pPr>
        <w:pStyle w:val="11"/>
        <w:rPr>
          <w:b/>
          <w:sz w:val="20"/>
        </w:rPr>
      </w:pPr>
    </w:p>
    <w:p w14:paraId="16DC1C28">
      <w:pPr>
        <w:pStyle w:val="11"/>
        <w:rPr>
          <w:b/>
          <w:sz w:val="20"/>
        </w:rPr>
      </w:pPr>
    </w:p>
    <w:p w14:paraId="64C01755">
      <w:pPr>
        <w:pStyle w:val="11"/>
        <w:rPr>
          <w:b/>
          <w:sz w:val="20"/>
        </w:rPr>
      </w:pPr>
    </w:p>
    <w:p w14:paraId="490BEC95">
      <w:pPr>
        <w:pStyle w:val="11"/>
        <w:rPr>
          <w:b/>
          <w:sz w:val="20"/>
        </w:rPr>
      </w:pPr>
    </w:p>
    <w:p w14:paraId="30D433A5">
      <w:pPr>
        <w:pStyle w:val="11"/>
        <w:rPr>
          <w:b/>
          <w:sz w:val="20"/>
        </w:rPr>
      </w:pPr>
    </w:p>
    <w:p w14:paraId="63FD6D36">
      <w:pPr>
        <w:pStyle w:val="11"/>
        <w:rPr>
          <w:b/>
          <w:sz w:val="20"/>
        </w:rPr>
      </w:pPr>
    </w:p>
    <w:p w14:paraId="2D9E573A">
      <w:pPr>
        <w:pStyle w:val="11"/>
        <w:rPr>
          <w:b/>
          <w:sz w:val="20"/>
        </w:rPr>
      </w:pPr>
    </w:p>
    <w:p w14:paraId="2B4CBDCB">
      <w:pPr>
        <w:pStyle w:val="11"/>
        <w:rPr>
          <w:b/>
          <w:sz w:val="20"/>
        </w:rPr>
      </w:pPr>
    </w:p>
    <w:p w14:paraId="6DD1E010">
      <w:pPr>
        <w:pStyle w:val="11"/>
        <w:rPr>
          <w:b/>
          <w:sz w:val="20"/>
        </w:rPr>
      </w:pPr>
    </w:p>
    <w:p w14:paraId="5276FA9E">
      <w:pPr>
        <w:pStyle w:val="11"/>
        <w:rPr>
          <w:b/>
          <w:sz w:val="20"/>
        </w:rPr>
      </w:pPr>
    </w:p>
    <w:p w14:paraId="3CD50A0F">
      <w:pPr>
        <w:pStyle w:val="11"/>
        <w:spacing w:before="1"/>
        <w:rPr>
          <w:b/>
          <w:sz w:val="22"/>
        </w:rPr>
      </w:pPr>
      <w:r>
        <w:pict>
          <v:group id="_x0000_s2497" o:spid="_x0000_s2497" o:spt="203" style="position:absolute;left:0pt;margin-left:56pt;margin-top:14.95pt;height:21.75pt;width:495.75pt;mso-position-horizontal-relative:page;mso-wrap-distance-bottom:0pt;mso-wrap-distance-top:0pt;z-index:-251216896;mso-width-relative:page;mso-height-relative:page;" coordorigin="1120,299" coordsize="9915,435">
            <o:lock v:ext="edit"/>
            <v:shape id="_x0000_s2498" o:spid="_x0000_s2498" style="position:absolute;left:1120;top:299;height:35;width:9835;" filled="f" stroked="t" coordorigin="1120,300" coordsize="9835,35" path="m1120,335l10955,335m1120,300l10955,300e">
              <v:path arrowok="t"/>
              <v:fill on="f" focussize="0,0"/>
              <v:stroke weight="0.05pt" color="#000000"/>
              <v:imagedata o:title=""/>
              <o:lock v:ext="edit"/>
            </v:shape>
            <v:rect id="_x0000_s2499" o:spid="_x0000_s2499" o:spt="1" style="position:absolute;left:10350;top:33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00" o:spid="_x0000_s2500" o:spt="202" type="#_x0000_t202" style="position:absolute;left:1120;top:299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767EE14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01" o:spid="_x0000_s2501" o:spt="202" type="#_x0000_t202" style="position:absolute;left:10360;top:32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AD799A1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7</w:t>
                    </w:r>
                  </w:p>
                </w:txbxContent>
              </v:textbox>
            </v:shape>
            <w10:wrap type="topAndBottom"/>
          </v:group>
        </w:pict>
      </w:r>
    </w:p>
    <w:p w14:paraId="1320F9C3">
      <w:pPr>
        <w:pStyle w:val="11"/>
        <w:spacing w:before="3"/>
        <w:rPr>
          <w:b/>
          <w:sz w:val="29"/>
        </w:rPr>
      </w:pPr>
    </w:p>
    <w:p w14:paraId="1BDBBE04">
      <w:pPr>
        <w:pStyle w:val="6"/>
        <w:spacing w:before="0"/>
        <w:rPr>
          <w:rFonts w:ascii="Arial MT"/>
        </w:rPr>
      </w:pPr>
      <w:r>
        <w:rPr>
          <w:rFonts w:ascii="Arial MT"/>
        </w:rPr>
        <w:t>172</w:t>
      </w:r>
    </w:p>
    <w:p w14:paraId="2012831B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9A9F9CD">
      <w:pPr>
        <w:pStyle w:val="8"/>
        <w:spacing w:before="92"/>
      </w:pPr>
      <w:r>
        <w:pict>
          <v:shape id="_x0000_s2502" o:spid="_x0000_s2502" style="position:absolute;left:0pt;margin-left:24pt;margin-top:23.95pt;height:744.25pt;width:564.25pt;mso-position-horizontal-relative:page;mso-position-vertical-relative:page;z-index:-25138278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0"/>
        </w:rPr>
        <w:t>Answer:</w:t>
      </w:r>
    </w:p>
    <w:p w14:paraId="02D1FA38">
      <w:pPr>
        <w:pStyle w:val="11"/>
        <w:spacing w:before="129"/>
        <w:ind w:left="1060"/>
      </w:pPr>
      <w:r>
        <w:rPr>
          <w:color w:val="001A1E"/>
          <w:w w:val="105"/>
        </w:rPr>
        <w:t>X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int(input())</w:t>
      </w:r>
    </w:p>
    <w:p w14:paraId="2279E782">
      <w:pPr>
        <w:pStyle w:val="11"/>
        <w:spacing w:before="124" w:line="355" w:lineRule="auto"/>
        <w:ind w:left="1060" w:right="6175"/>
      </w:pPr>
      <w:r>
        <w:rPr>
          <w:color w:val="001A1E"/>
          <w:w w:val="105"/>
        </w:rPr>
        <w:t>shoe_sizes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8"/>
          <w:w w:val="105"/>
        </w:rPr>
        <w:t xml:space="preserve"> </w:t>
      </w:r>
      <w:r>
        <w:rPr>
          <w:color w:val="001A1E"/>
          <w:w w:val="105"/>
        </w:rPr>
        <w:t>list(map(int,</w:t>
      </w:r>
      <w:r>
        <w:rPr>
          <w:color w:val="001A1E"/>
          <w:spacing w:val="19"/>
          <w:w w:val="105"/>
        </w:rPr>
        <w:t xml:space="preserve"> </w:t>
      </w:r>
      <w:r>
        <w:rPr>
          <w:color w:val="001A1E"/>
          <w:w w:val="105"/>
        </w:rPr>
        <w:t>input().split()))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10"/>
        </w:rPr>
        <w:t>N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int(input())</w:t>
      </w:r>
    </w:p>
    <w:p w14:paraId="64D8CAB1">
      <w:pPr>
        <w:pStyle w:val="11"/>
        <w:spacing w:line="355" w:lineRule="auto"/>
        <w:ind w:left="1060" w:right="8678"/>
      </w:pPr>
      <w:r>
        <w:rPr>
          <w:color w:val="001A1E"/>
          <w:w w:val="110"/>
        </w:rPr>
        <w:t>total_earnings = 0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for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_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range(N):</w:t>
      </w:r>
    </w:p>
    <w:p w14:paraId="73B5AA92">
      <w:pPr>
        <w:pStyle w:val="11"/>
        <w:spacing w:line="350" w:lineRule="auto"/>
        <w:ind w:left="1310" w:right="6571"/>
      </w:pPr>
      <w:r>
        <w:rPr>
          <w:color w:val="001A1E"/>
          <w:w w:val="105"/>
        </w:rPr>
        <w:t>size,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price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=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map(int,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input().split())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if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size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shoe_sizes:</w:t>
      </w:r>
    </w:p>
    <w:p w14:paraId="57EA7CEF">
      <w:pPr>
        <w:pStyle w:val="11"/>
        <w:spacing w:line="350" w:lineRule="auto"/>
        <w:ind w:left="1569" w:right="7597" w:hanging="5"/>
      </w:pPr>
      <w:r>
        <w:rPr>
          <w:color w:val="001A1E"/>
          <w:w w:val="110"/>
        </w:rPr>
        <w:t>total_earnings += price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05"/>
        </w:rPr>
        <w:t>shoe_sizes.remove(size)</w:t>
      </w:r>
    </w:p>
    <w:p w14:paraId="111965DA">
      <w:pPr>
        <w:pStyle w:val="11"/>
        <w:spacing w:before="2"/>
        <w:ind w:left="1060"/>
      </w:pPr>
      <w:r>
        <w:rPr>
          <w:color w:val="001A1E"/>
          <w:w w:val="110"/>
        </w:rPr>
        <w:t>print(total_earnings)</w:t>
      </w:r>
    </w:p>
    <w:p w14:paraId="1E2332CC">
      <w:pPr>
        <w:pStyle w:val="11"/>
        <w:rPr>
          <w:sz w:val="20"/>
        </w:rPr>
      </w:pPr>
    </w:p>
    <w:p w14:paraId="4E1A7181">
      <w:pPr>
        <w:pStyle w:val="11"/>
        <w:spacing w:before="7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2392"/>
        <w:gridCol w:w="1177"/>
        <w:gridCol w:w="586"/>
        <w:gridCol w:w="202"/>
      </w:tblGrid>
      <w:tr w14:paraId="6C3B7FB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97" w:type="dxa"/>
            <w:shd w:val="clear" w:color="auto" w:fill="F8F8FF"/>
          </w:tcPr>
          <w:p w14:paraId="34045322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392" w:type="dxa"/>
            <w:shd w:val="clear" w:color="auto" w:fill="F8F8FF"/>
          </w:tcPr>
          <w:p w14:paraId="08EB0459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1177" w:type="dxa"/>
            <w:shd w:val="clear" w:color="auto" w:fill="F8F8FF"/>
          </w:tcPr>
          <w:p w14:paraId="2A76BCFE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586" w:type="dxa"/>
            <w:shd w:val="clear" w:color="auto" w:fill="F8F8FF"/>
          </w:tcPr>
          <w:p w14:paraId="67EF38A5">
            <w:pPr>
              <w:pStyle w:val="15"/>
              <w:spacing w:before="92"/>
              <w:ind w:left="59" w:right="45"/>
              <w:jc w:val="center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202" w:type="dxa"/>
            <w:tcBorders>
              <w:top w:val="nil"/>
            </w:tcBorders>
            <w:shd w:val="clear" w:color="auto" w:fill="F8F8FF"/>
          </w:tcPr>
          <w:p w14:paraId="323B846D">
            <w:pPr>
              <w:pStyle w:val="15"/>
              <w:spacing w:line="96" w:lineRule="exact"/>
              <w:ind w:left="-9" w:right="-72"/>
              <w:rPr>
                <w:rFonts w:ascii="Cambria"/>
                <w:sz w:val="9"/>
              </w:rPr>
            </w:pPr>
            <w:r>
              <w:rPr>
                <w:rFonts w:ascii="Cambria"/>
                <w:position w:val="-1"/>
                <w:sz w:val="9"/>
              </w:rPr>
              <w:drawing>
                <wp:inline distT="0" distB="0" distL="0" distR="0">
                  <wp:extent cx="137795" cy="60960"/>
                  <wp:effectExtent l="0" t="0" r="0" b="0"/>
                  <wp:docPr id="153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137.png"/>
                          <pic:cNvPicPr>
                            <a:picLocks noChangeAspect="1"/>
                          </pic:cNvPicPr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08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6137B9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9" w:hRule="atLeast"/>
        </w:trPr>
        <w:tc>
          <w:tcPr>
            <w:tcW w:w="197" w:type="dxa"/>
            <w:shd w:val="clear" w:color="auto" w:fill="E4E4E4"/>
          </w:tcPr>
          <w:p w14:paraId="09BF81DE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392" w:type="dxa"/>
            <w:shd w:val="clear" w:color="auto" w:fill="E4E4E4"/>
          </w:tcPr>
          <w:p w14:paraId="521DDC5E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</w:t>
            </w:r>
          </w:p>
          <w:p w14:paraId="48DA6919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2 3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8 7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-4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18</w:t>
            </w:r>
          </w:p>
          <w:p w14:paraId="4F26907E">
            <w:pPr>
              <w:pStyle w:val="15"/>
              <w:spacing w:before="1" w:line="232" w:lineRule="exact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6</w:t>
            </w:r>
          </w:p>
          <w:p w14:paraId="7DA3175C">
            <w:pPr>
              <w:pStyle w:val="15"/>
              <w:spacing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  <w:p w14:paraId="6ECBA491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6 45</w:t>
            </w:r>
          </w:p>
          <w:p w14:paraId="72003B3F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  <w:p w14:paraId="5F50B16B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4 40</w:t>
            </w:r>
          </w:p>
          <w:p w14:paraId="61D99100">
            <w:pPr>
              <w:pStyle w:val="15"/>
              <w:spacing w:before="1"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18 60</w:t>
            </w:r>
          </w:p>
          <w:p w14:paraId="181A707E">
            <w:pPr>
              <w:pStyle w:val="15"/>
              <w:spacing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10 50</w:t>
            </w:r>
          </w:p>
        </w:tc>
        <w:tc>
          <w:tcPr>
            <w:tcW w:w="1177" w:type="dxa"/>
            <w:shd w:val="clear" w:color="auto" w:fill="E4E4E4"/>
          </w:tcPr>
          <w:p w14:paraId="45058F57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200</w:t>
            </w:r>
          </w:p>
        </w:tc>
        <w:tc>
          <w:tcPr>
            <w:tcW w:w="586" w:type="dxa"/>
            <w:shd w:val="clear" w:color="auto" w:fill="E4E4E4"/>
          </w:tcPr>
          <w:p w14:paraId="32A04A4B">
            <w:pPr>
              <w:pStyle w:val="15"/>
              <w:spacing w:before="94"/>
              <w:ind w:left="63" w:right="107"/>
              <w:jc w:val="center"/>
              <w:rPr>
                <w:sz w:val="20"/>
              </w:rPr>
            </w:pPr>
            <w:r>
              <w:rPr>
                <w:color w:val="1D2024"/>
                <w:sz w:val="20"/>
              </w:rPr>
              <w:t>200</w:t>
            </w:r>
          </w:p>
        </w:tc>
        <w:tc>
          <w:tcPr>
            <w:tcW w:w="202" w:type="dxa"/>
            <w:shd w:val="clear" w:color="auto" w:fill="E4E4E4"/>
          </w:tcPr>
          <w:p w14:paraId="4A2171F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0645544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8" w:hRule="atLeast"/>
        </w:trPr>
        <w:tc>
          <w:tcPr>
            <w:tcW w:w="197" w:type="dxa"/>
            <w:shd w:val="clear" w:color="auto" w:fill="F5F5F5"/>
          </w:tcPr>
          <w:p w14:paraId="2DFF6DF5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392" w:type="dxa"/>
            <w:shd w:val="clear" w:color="auto" w:fill="F5F5F5"/>
          </w:tcPr>
          <w:p w14:paraId="306D21F3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61187332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</w:p>
          <w:p w14:paraId="0D79DDEF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178A2D15">
            <w:pPr>
              <w:pStyle w:val="15"/>
              <w:spacing w:before="1"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0AED8542">
            <w:pPr>
              <w:pStyle w:val="15"/>
              <w:spacing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2101EEC1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1FAB4F19">
            <w:pPr>
              <w:pStyle w:val="15"/>
              <w:spacing w:before="2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  <w:p w14:paraId="37FA25EF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5 10</w:t>
            </w:r>
          </w:p>
        </w:tc>
        <w:tc>
          <w:tcPr>
            <w:tcW w:w="1177" w:type="dxa"/>
            <w:shd w:val="clear" w:color="auto" w:fill="F5F5F5"/>
          </w:tcPr>
          <w:p w14:paraId="6C149A59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50</w:t>
            </w:r>
          </w:p>
        </w:tc>
        <w:tc>
          <w:tcPr>
            <w:tcW w:w="586" w:type="dxa"/>
            <w:shd w:val="clear" w:color="auto" w:fill="F5F5F5"/>
          </w:tcPr>
          <w:p w14:paraId="3E39C60D">
            <w:pPr>
              <w:pStyle w:val="15"/>
              <w:spacing w:before="94"/>
              <w:ind w:left="63" w:right="217"/>
              <w:jc w:val="center"/>
              <w:rPr>
                <w:sz w:val="20"/>
              </w:rPr>
            </w:pPr>
            <w:r>
              <w:rPr>
                <w:color w:val="1D2024"/>
                <w:sz w:val="20"/>
              </w:rPr>
              <w:t>50</w:t>
            </w:r>
          </w:p>
        </w:tc>
        <w:tc>
          <w:tcPr>
            <w:tcW w:w="202" w:type="dxa"/>
            <w:shd w:val="clear" w:color="auto" w:fill="F5F5F5"/>
          </w:tcPr>
          <w:p w14:paraId="6DD14927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65E1B59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8" w:hRule="atLeast"/>
        </w:trPr>
        <w:tc>
          <w:tcPr>
            <w:tcW w:w="197" w:type="dxa"/>
            <w:shd w:val="clear" w:color="auto" w:fill="E4E4E4"/>
          </w:tcPr>
          <w:p w14:paraId="6691C599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392" w:type="dxa"/>
            <w:shd w:val="clear" w:color="auto" w:fill="E4E4E4"/>
          </w:tcPr>
          <w:p w14:paraId="484FFA43">
            <w:pPr>
              <w:pStyle w:val="15"/>
              <w:spacing w:before="7"/>
              <w:rPr>
                <w:rFonts w:ascii="Cambria"/>
                <w:sz w:val="27"/>
              </w:rPr>
            </w:pPr>
          </w:p>
          <w:p w14:paraId="05A8B898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  <w:p w14:paraId="365AE684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4 4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6</w:t>
            </w:r>
          </w:p>
          <w:p w14:paraId="6428AF99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17F57FD5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4 25</w:t>
            </w:r>
          </w:p>
          <w:p w14:paraId="1F4FF1F4">
            <w:pPr>
              <w:pStyle w:val="15"/>
              <w:spacing w:before="1"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4 25</w:t>
            </w:r>
          </w:p>
          <w:p w14:paraId="1DD85750">
            <w:pPr>
              <w:pStyle w:val="15"/>
              <w:spacing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6 30</w:t>
            </w:r>
          </w:p>
          <w:p w14:paraId="0D779D47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  <w:p w14:paraId="12497B45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6 55</w:t>
            </w:r>
          </w:p>
        </w:tc>
        <w:tc>
          <w:tcPr>
            <w:tcW w:w="1177" w:type="dxa"/>
            <w:shd w:val="clear" w:color="auto" w:fill="E4E4E4"/>
          </w:tcPr>
          <w:p w14:paraId="47B1EE6C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135</w:t>
            </w:r>
          </w:p>
        </w:tc>
        <w:tc>
          <w:tcPr>
            <w:tcW w:w="586" w:type="dxa"/>
            <w:shd w:val="clear" w:color="auto" w:fill="E4E4E4"/>
          </w:tcPr>
          <w:p w14:paraId="64A8647C">
            <w:pPr>
              <w:pStyle w:val="15"/>
              <w:spacing w:before="94"/>
              <w:ind w:left="63" w:right="107"/>
              <w:jc w:val="center"/>
              <w:rPr>
                <w:sz w:val="20"/>
              </w:rPr>
            </w:pPr>
            <w:r>
              <w:rPr>
                <w:color w:val="1D2024"/>
                <w:sz w:val="20"/>
              </w:rPr>
              <w:t>135</w:t>
            </w:r>
          </w:p>
        </w:tc>
        <w:tc>
          <w:tcPr>
            <w:tcW w:w="202" w:type="dxa"/>
            <w:shd w:val="clear" w:color="auto" w:fill="E4E4E4"/>
          </w:tcPr>
          <w:p w14:paraId="241335FD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811D6DE">
      <w:pPr>
        <w:pStyle w:val="11"/>
        <w:rPr>
          <w:sz w:val="20"/>
        </w:rPr>
      </w:pPr>
    </w:p>
    <w:p w14:paraId="4D1E2420">
      <w:pPr>
        <w:pStyle w:val="11"/>
        <w:rPr>
          <w:sz w:val="20"/>
        </w:rPr>
      </w:pPr>
    </w:p>
    <w:p w14:paraId="35418C1A">
      <w:pPr>
        <w:pStyle w:val="11"/>
        <w:rPr>
          <w:sz w:val="19"/>
        </w:rPr>
      </w:pPr>
      <w:r>
        <w:pict>
          <v:group id="_x0000_s2503" o:spid="_x0000_s2503" o:spt="203" style="position:absolute;left:0pt;margin-left:56pt;margin-top:13.1pt;height:21.75pt;width:495.75pt;mso-position-horizontal-relative:page;mso-wrap-distance-bottom:0pt;mso-wrap-distance-top:0pt;z-index:-251215872;mso-width-relative:page;mso-height-relative:page;" coordorigin="1120,263" coordsize="9915,435">
            <o:lock v:ext="edit"/>
            <v:shape id="_x0000_s2504" o:spid="_x0000_s2504" style="position:absolute;left:1120;top:263;height:35;width:9835;" filled="f" stroked="t" coordorigin="1120,263" coordsize="9835,35" path="m1120,298l10955,298m1120,263l10955,263e">
              <v:path arrowok="t"/>
              <v:fill on="f" focussize="0,0"/>
              <v:stroke weight="0.05pt" color="#000000"/>
              <v:imagedata o:title=""/>
              <o:lock v:ext="edit"/>
            </v:shape>
            <v:rect id="_x0000_s2505" o:spid="_x0000_s2505" o:spt="1" style="position:absolute;left:10350;top:29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06" o:spid="_x0000_s2506" o:spt="202" type="#_x0000_t202" style="position:absolute;left:1120;top:26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F92E833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07" o:spid="_x0000_s2507" o:spt="202" type="#_x0000_t202" style="position:absolute;left:10360;top:29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7C42E462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8</w:t>
                    </w:r>
                  </w:p>
                </w:txbxContent>
              </v:textbox>
            </v:shape>
            <w10:wrap type="topAndBottom"/>
          </v:group>
        </w:pict>
      </w:r>
    </w:p>
    <w:p w14:paraId="065290B7">
      <w:pPr>
        <w:pStyle w:val="11"/>
        <w:spacing w:before="6"/>
        <w:rPr>
          <w:sz w:val="21"/>
        </w:rPr>
      </w:pPr>
    </w:p>
    <w:p w14:paraId="302692B0">
      <w:pPr>
        <w:pStyle w:val="6"/>
        <w:rPr>
          <w:rFonts w:ascii="Arial MT"/>
        </w:rPr>
      </w:pPr>
      <w:r>
        <w:rPr>
          <w:rFonts w:ascii="Arial MT"/>
        </w:rPr>
        <w:t>173</w:t>
      </w:r>
    </w:p>
    <w:p w14:paraId="28762B4D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607241DA">
      <w:pPr>
        <w:tabs>
          <w:tab w:val="left" w:pos="2500"/>
          <w:tab w:val="left" w:pos="3221"/>
          <w:tab w:val="left" w:pos="6102"/>
        </w:tabs>
        <w:spacing w:before="87"/>
        <w:ind w:left="1060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12.4</w:t>
      </w:r>
      <w:r>
        <w:rPr>
          <w:b/>
          <w:w w:val="105"/>
          <w:sz w:val="22"/>
        </w:rPr>
        <w:tab/>
      </w:r>
      <w:r>
        <w:rPr>
          <w:b/>
          <w:spacing w:val="-1"/>
          <w:sz w:val="22"/>
        </w:rPr>
        <w:t>Date:</w:t>
      </w:r>
      <w:r>
        <w:rPr>
          <w:b/>
          <w:spacing w:val="38"/>
          <w:sz w:val="22"/>
        </w:rPr>
        <w:t xml:space="preserve"> </w:t>
      </w:r>
      <w:r>
        <w:rPr>
          <w:b/>
          <w:spacing w:val="-1"/>
          <w:sz w:val="22"/>
        </w:rPr>
        <w:t>05/06/2024</w:t>
      </w:r>
    </w:p>
    <w:p w14:paraId="749A365A">
      <w:pPr>
        <w:pStyle w:val="11"/>
        <w:spacing w:before="3"/>
        <w:rPr>
          <w:b/>
          <w:sz w:val="24"/>
        </w:rPr>
      </w:pPr>
    </w:p>
    <w:p w14:paraId="17426775">
      <w:pPr>
        <w:tabs>
          <w:tab w:val="left" w:pos="3221"/>
          <w:tab w:val="left" w:pos="6135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9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3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2B2F637E">
      <w:pPr>
        <w:pStyle w:val="11"/>
        <w:spacing w:before="10"/>
        <w:rPr>
          <w:b/>
          <w:sz w:val="27"/>
        </w:rPr>
      </w:pPr>
      <w:r>
        <w:pict>
          <v:line id="_x0000_s2508" o:spid="_x0000_s2508" o:spt="20" style="position:absolute;left:0pt;margin-left:72pt;margin-top:19.25pt;height:-0.75pt;width:474pt;mso-position-horizontal-relative:page;mso-wrap-distance-bottom:0pt;mso-wrap-distance-top:0pt;z-index:-251214848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47C597ED">
      <w:pPr>
        <w:pStyle w:val="11"/>
        <w:spacing w:before="5"/>
        <w:rPr>
          <w:b/>
          <w:sz w:val="26"/>
        </w:rPr>
      </w:pPr>
    </w:p>
    <w:p w14:paraId="0FEA9515">
      <w:pPr>
        <w:spacing w:after="0"/>
        <w:rPr>
          <w:sz w:val="26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98761D0">
      <w:pPr>
        <w:pStyle w:val="11"/>
        <w:rPr>
          <w:b/>
          <w:sz w:val="28"/>
        </w:rPr>
      </w:pPr>
    </w:p>
    <w:p w14:paraId="107E6CCB">
      <w:pPr>
        <w:spacing w:before="235"/>
        <w:ind w:left="1060" w:right="0" w:firstLine="0"/>
        <w:jc w:val="left"/>
        <w:rPr>
          <w:b/>
          <w:sz w:val="23"/>
        </w:rPr>
      </w:pPr>
      <w:r>
        <w:rPr>
          <w:b/>
          <w:color w:val="001A1E"/>
          <w:w w:val="115"/>
          <w:sz w:val="23"/>
        </w:rPr>
        <w:t>Background:</w:t>
      </w:r>
    </w:p>
    <w:p w14:paraId="18185C9C">
      <w:pPr>
        <w:pStyle w:val="5"/>
        <w:spacing w:before="108"/>
        <w:ind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w w:val="115"/>
          <w:u w:val="single"/>
        </w:rPr>
        <w:t>Book</w:t>
      </w:r>
      <w:r>
        <w:rPr>
          <w:spacing w:val="-14"/>
          <w:w w:val="115"/>
          <w:u w:val="single"/>
        </w:rPr>
        <w:t xml:space="preserve"> </w:t>
      </w:r>
      <w:r>
        <w:rPr>
          <w:w w:val="115"/>
          <w:u w:val="single"/>
        </w:rPr>
        <w:t>Genre</w:t>
      </w:r>
      <w:r>
        <w:rPr>
          <w:spacing w:val="-16"/>
          <w:w w:val="115"/>
          <w:u w:val="single"/>
        </w:rPr>
        <w:t xml:space="preserve"> </w:t>
      </w:r>
      <w:r>
        <w:rPr>
          <w:w w:val="115"/>
          <w:u w:val="single"/>
        </w:rPr>
        <w:t>Categorization</w:t>
      </w:r>
    </w:p>
    <w:p w14:paraId="74CB912C">
      <w:pPr>
        <w:spacing w:after="0"/>
        <w:jc w:val="left"/>
        <w:sectPr>
          <w:type w:val="continuous"/>
          <w:pgSz w:w="12240" w:h="15840"/>
          <w:pgMar w:top="1360" w:right="180" w:bottom="0" w:left="380" w:header="720" w:footer="720" w:gutter="0"/>
          <w:cols w:equalWidth="0" w:num="2">
            <w:col w:w="2633" w:space="65"/>
            <w:col w:w="8982"/>
          </w:cols>
        </w:sectPr>
      </w:pPr>
    </w:p>
    <w:p w14:paraId="5D7EC8D1">
      <w:pPr>
        <w:pStyle w:val="11"/>
        <w:spacing w:before="130" w:line="244" w:lineRule="auto"/>
        <w:ind w:left="1060" w:right="1392"/>
      </w:pPr>
      <w:r>
        <w:pict>
          <v:shape id="_x0000_s2509" o:spid="_x0000_s2509" style="position:absolute;left:0pt;margin-left:24pt;margin-top:23.95pt;height:744.25pt;width:564.25pt;mso-position-horizontal-relative:page;mso-position-vertical-relative:page;z-index:-251381760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spacing w:val="-1"/>
          <w:w w:val="110"/>
        </w:rPr>
        <w:t>Rose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spacing w:val="-1"/>
          <w:w w:val="110"/>
        </w:rPr>
        <w:t>manages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spacing w:val="-1"/>
          <w:w w:val="110"/>
        </w:rPr>
        <w:t>a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spacing w:val="-1"/>
          <w:w w:val="110"/>
        </w:rPr>
        <w:t>personal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spacing w:val="-1"/>
          <w:w w:val="110"/>
        </w:rPr>
        <w:t>library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with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diverse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collection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books.</w:t>
      </w:r>
      <w:r>
        <w:rPr>
          <w:color w:val="001A1E"/>
          <w:spacing w:val="-13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streamline</w:t>
      </w:r>
      <w:r>
        <w:rPr>
          <w:color w:val="001A1E"/>
          <w:spacing w:val="-12"/>
          <w:w w:val="110"/>
        </w:rPr>
        <w:t xml:space="preserve"> </w:t>
      </w:r>
      <w:r>
        <w:rPr>
          <w:color w:val="001A1E"/>
          <w:w w:val="110"/>
        </w:rPr>
        <w:t>her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library management, she needs a program that can categorize books based on their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genres,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making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it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easier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find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organize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her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collection.</w:t>
      </w:r>
    </w:p>
    <w:p w14:paraId="21E9D95D">
      <w:pPr>
        <w:pStyle w:val="8"/>
        <w:spacing w:before="125"/>
      </w:pPr>
      <w:r>
        <w:rPr>
          <w:color w:val="001A1E"/>
          <w:spacing w:val="-2"/>
          <w:w w:val="115"/>
        </w:rPr>
        <w:t>Problem</w:t>
      </w:r>
      <w:r>
        <w:rPr>
          <w:color w:val="001A1E"/>
          <w:spacing w:val="-12"/>
          <w:w w:val="115"/>
        </w:rPr>
        <w:t xml:space="preserve"> </w:t>
      </w:r>
      <w:r>
        <w:rPr>
          <w:color w:val="001A1E"/>
          <w:spacing w:val="-1"/>
          <w:w w:val="115"/>
        </w:rPr>
        <w:t>Statement:</w:t>
      </w:r>
    </w:p>
    <w:p w14:paraId="2B2E43DE">
      <w:pPr>
        <w:pStyle w:val="11"/>
        <w:spacing w:before="124" w:line="247" w:lineRule="auto"/>
        <w:ind w:left="1060" w:right="1452"/>
      </w:pPr>
      <w:r>
        <w:rPr>
          <w:color w:val="001A1E"/>
          <w:w w:val="105"/>
        </w:rPr>
        <w:t>Develop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Python program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that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reads 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series of book titles and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their corresponding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genres from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user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input, categorizes the books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by genre using a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dictionary, and</w:t>
      </w:r>
      <w:r>
        <w:rPr>
          <w:color w:val="001A1E"/>
          <w:spacing w:val="1"/>
          <w:w w:val="105"/>
        </w:rPr>
        <w:t xml:space="preserve"> </w:t>
      </w:r>
      <w:r>
        <w:rPr>
          <w:color w:val="001A1E"/>
          <w:w w:val="105"/>
        </w:rPr>
        <w:t>outputs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list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books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under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each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genre</w:t>
      </w:r>
      <w:r>
        <w:rPr>
          <w:color w:val="001A1E"/>
          <w:spacing w:val="16"/>
          <w:w w:val="105"/>
        </w:rPr>
        <w:t xml:space="preserve"> </w:t>
      </w:r>
      <w:r>
        <w:rPr>
          <w:color w:val="001A1E"/>
          <w:w w:val="105"/>
        </w:rPr>
        <w:t>in</w:t>
      </w:r>
      <w:r>
        <w:rPr>
          <w:color w:val="001A1E"/>
          <w:spacing w:val="8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5"/>
          <w:w w:val="105"/>
        </w:rPr>
        <w:t xml:space="preserve"> </w:t>
      </w:r>
      <w:r>
        <w:rPr>
          <w:color w:val="001A1E"/>
          <w:w w:val="105"/>
        </w:rPr>
        <w:t>formatted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manner.</w:t>
      </w:r>
    </w:p>
    <w:p w14:paraId="4230B8D3">
      <w:pPr>
        <w:pStyle w:val="8"/>
        <w:spacing w:before="118"/>
      </w:pPr>
      <w:r>
        <w:rPr>
          <w:color w:val="001A1E"/>
          <w:w w:val="115"/>
        </w:rPr>
        <w:t>Input</w:t>
      </w:r>
      <w:r>
        <w:rPr>
          <w:color w:val="001A1E"/>
          <w:spacing w:val="-3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7D5A82C8">
      <w:pPr>
        <w:pStyle w:val="11"/>
        <w:spacing w:before="124" w:line="247" w:lineRule="auto"/>
        <w:ind w:left="1060" w:right="1392"/>
      </w:pP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input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provided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lines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where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contains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book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title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its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genre</w:t>
      </w:r>
      <w:r>
        <w:rPr>
          <w:color w:val="001A1E"/>
          <w:spacing w:val="-52"/>
          <w:w w:val="110"/>
        </w:rPr>
        <w:t xml:space="preserve"> </w:t>
      </w:r>
      <w:r>
        <w:rPr>
          <w:color w:val="001A1E"/>
          <w:w w:val="110"/>
        </w:rPr>
        <w:t>separated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comma.</w:t>
      </w:r>
    </w:p>
    <w:p w14:paraId="58CC4583">
      <w:pPr>
        <w:pStyle w:val="11"/>
        <w:spacing w:before="121"/>
        <w:ind w:left="1060"/>
      </w:pPr>
      <w:r>
        <w:rPr>
          <w:color w:val="001A1E"/>
          <w:w w:val="110"/>
        </w:rPr>
        <w:t>Input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terminates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with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blank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line.</w:t>
      </w:r>
    </w:p>
    <w:p w14:paraId="22848814">
      <w:pPr>
        <w:pStyle w:val="8"/>
        <w:spacing w:before="129"/>
      </w:pPr>
      <w:r>
        <w:rPr>
          <w:color w:val="001A1E"/>
          <w:w w:val="115"/>
        </w:rPr>
        <w:t>Output</w:t>
      </w:r>
      <w:r>
        <w:rPr>
          <w:color w:val="001A1E"/>
          <w:spacing w:val="-2"/>
          <w:w w:val="115"/>
        </w:rPr>
        <w:t xml:space="preserve"> </w:t>
      </w:r>
      <w:r>
        <w:rPr>
          <w:color w:val="001A1E"/>
          <w:w w:val="115"/>
        </w:rPr>
        <w:t>Format:</w:t>
      </w:r>
    </w:p>
    <w:p w14:paraId="49D444E8">
      <w:pPr>
        <w:pStyle w:val="11"/>
        <w:spacing w:before="124" w:line="247" w:lineRule="auto"/>
        <w:ind w:left="1060" w:right="1665"/>
      </w:pPr>
      <w:r>
        <w:rPr>
          <w:color w:val="001A1E"/>
          <w:w w:val="110"/>
        </w:rPr>
        <w:t>For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genre,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output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genre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name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followed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colon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list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book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titles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genre,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separated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by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commas.</w:t>
      </w:r>
    </w:p>
    <w:p w14:paraId="65E5E213">
      <w:pPr>
        <w:pStyle w:val="8"/>
        <w:spacing w:before="117"/>
      </w:pPr>
      <w:r>
        <w:rPr>
          <w:color w:val="001A1E"/>
          <w:w w:val="115"/>
        </w:rPr>
        <w:t>Constraints:</w:t>
      </w:r>
    </w:p>
    <w:p w14:paraId="5F057DFA">
      <w:pPr>
        <w:pStyle w:val="11"/>
        <w:spacing w:before="129"/>
        <w:ind w:left="1060"/>
      </w:pPr>
      <w:r>
        <w:rPr>
          <w:color w:val="001A1E"/>
          <w:w w:val="110"/>
        </w:rPr>
        <w:t>Book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titles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1"/>
          <w:w w:val="110"/>
        </w:rPr>
        <w:t xml:space="preserve"> </w:t>
      </w:r>
      <w:r>
        <w:rPr>
          <w:color w:val="001A1E"/>
          <w:w w:val="110"/>
        </w:rPr>
        <w:t>genres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strings.</w:t>
      </w:r>
    </w:p>
    <w:p w14:paraId="6FAA5D84">
      <w:pPr>
        <w:pStyle w:val="11"/>
        <w:spacing w:before="129" w:line="350" w:lineRule="auto"/>
        <w:ind w:left="1060" w:right="3728"/>
      </w:pPr>
      <w:r>
        <w:rPr>
          <w:color w:val="001A1E"/>
          <w:w w:val="110"/>
        </w:rPr>
        <w:t>Book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titles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can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vary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length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but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not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exceed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100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characters.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Genres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will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not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exceed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50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characters.</w:t>
      </w:r>
    </w:p>
    <w:p w14:paraId="6E22E7B1">
      <w:pPr>
        <w:pStyle w:val="11"/>
        <w:spacing w:line="247" w:lineRule="auto"/>
        <w:ind w:left="1060" w:right="1392"/>
      </w:pPr>
      <w:r>
        <w:rPr>
          <w:color w:val="001A1E"/>
          <w:w w:val="105"/>
        </w:rPr>
        <w:t>The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number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input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lines</w:t>
      </w:r>
      <w:r>
        <w:rPr>
          <w:color w:val="001A1E"/>
          <w:spacing w:val="10"/>
          <w:w w:val="105"/>
        </w:rPr>
        <w:t xml:space="preserve"> </w:t>
      </w:r>
      <w:r>
        <w:rPr>
          <w:color w:val="001A1E"/>
          <w:w w:val="105"/>
        </w:rPr>
        <w:t>(book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entries)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will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not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exceed</w:t>
      </w:r>
      <w:r>
        <w:rPr>
          <w:color w:val="001A1E"/>
          <w:spacing w:val="14"/>
          <w:w w:val="105"/>
        </w:rPr>
        <w:t xml:space="preserve"> </w:t>
      </w:r>
      <w:r>
        <w:rPr>
          <w:color w:val="001A1E"/>
          <w:w w:val="105"/>
        </w:rPr>
        <w:t>100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before</w:t>
      </w:r>
      <w:r>
        <w:rPr>
          <w:color w:val="001A1E"/>
          <w:spacing w:val="11"/>
          <w:w w:val="105"/>
        </w:rPr>
        <w:t xml:space="preserve"> </w:t>
      </w:r>
      <w:r>
        <w:rPr>
          <w:color w:val="001A1E"/>
          <w:w w:val="105"/>
        </w:rPr>
        <w:t>a</w:t>
      </w:r>
      <w:r>
        <w:rPr>
          <w:color w:val="001A1E"/>
          <w:spacing w:val="13"/>
          <w:w w:val="105"/>
        </w:rPr>
        <w:t xml:space="preserve"> </w:t>
      </w:r>
      <w:r>
        <w:rPr>
          <w:color w:val="001A1E"/>
          <w:w w:val="105"/>
        </w:rPr>
        <w:t>blank</w:t>
      </w:r>
      <w:r>
        <w:rPr>
          <w:color w:val="001A1E"/>
          <w:spacing w:val="9"/>
          <w:w w:val="105"/>
        </w:rPr>
        <w:t xml:space="preserve"> </w:t>
      </w:r>
      <w:r>
        <w:rPr>
          <w:color w:val="001A1E"/>
          <w:w w:val="105"/>
        </w:rPr>
        <w:t>line</w:t>
      </w:r>
      <w:r>
        <w:rPr>
          <w:color w:val="001A1E"/>
          <w:spacing w:val="12"/>
          <w:w w:val="105"/>
        </w:rPr>
        <w:t xml:space="preserve"> </w:t>
      </w:r>
      <w:r>
        <w:rPr>
          <w:color w:val="001A1E"/>
          <w:w w:val="105"/>
        </w:rPr>
        <w:t>is</w:t>
      </w:r>
      <w:r>
        <w:rPr>
          <w:color w:val="001A1E"/>
          <w:spacing w:val="-51"/>
          <w:w w:val="105"/>
        </w:rPr>
        <w:t xml:space="preserve"> </w:t>
      </w:r>
      <w:r>
        <w:rPr>
          <w:color w:val="001A1E"/>
          <w:w w:val="105"/>
        </w:rPr>
        <w:t>entered.</w:t>
      </w:r>
    </w:p>
    <w:p w14:paraId="7C670B80">
      <w:pPr>
        <w:pStyle w:val="11"/>
        <w:spacing w:before="11"/>
        <w:rPr>
          <w:sz w:val="34"/>
        </w:rPr>
      </w:pPr>
    </w:p>
    <w:p w14:paraId="2DB740F4">
      <w:pPr>
        <w:pStyle w:val="8"/>
      </w:pPr>
      <w:r>
        <w:rPr>
          <w:color w:val="001A1E"/>
          <w:w w:val="115"/>
        </w:rPr>
        <w:t>For</w:t>
      </w:r>
      <w:r>
        <w:rPr>
          <w:color w:val="001A1E"/>
          <w:spacing w:val="-10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52F4C0E3">
      <w:pPr>
        <w:pStyle w:val="11"/>
        <w:spacing w:before="11"/>
        <w:rPr>
          <w:b/>
          <w:sz w:val="9"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91"/>
        <w:gridCol w:w="4706"/>
      </w:tblGrid>
      <w:tr w14:paraId="2DAB58E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2" w:hRule="atLeast"/>
        </w:trPr>
        <w:tc>
          <w:tcPr>
            <w:tcW w:w="4591" w:type="dxa"/>
            <w:shd w:val="clear" w:color="auto" w:fill="F8F8FF"/>
          </w:tcPr>
          <w:p w14:paraId="25C7C4DA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color w:val="001A1E"/>
                <w:sz w:val="23"/>
              </w:rPr>
              <w:t>Input</w:t>
            </w:r>
          </w:p>
        </w:tc>
        <w:tc>
          <w:tcPr>
            <w:tcW w:w="4706" w:type="dxa"/>
            <w:shd w:val="clear" w:color="auto" w:fill="F8F8FF"/>
          </w:tcPr>
          <w:p w14:paraId="085200CB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color w:val="001A1E"/>
                <w:sz w:val="23"/>
              </w:rPr>
              <w:t>Result</w:t>
            </w:r>
          </w:p>
        </w:tc>
      </w:tr>
      <w:tr w14:paraId="603CED0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4591" w:type="dxa"/>
            <w:shd w:val="clear" w:color="auto" w:fill="F5F5F5"/>
          </w:tcPr>
          <w:p w14:paraId="4AE1CA25">
            <w:pPr>
              <w:pStyle w:val="15"/>
              <w:spacing w:before="98" w:line="235" w:lineRule="auto"/>
              <w:ind w:left="98" w:right="59"/>
              <w:rPr>
                <w:sz w:val="20"/>
              </w:rPr>
            </w:pPr>
            <w:r>
              <w:rPr>
                <w:color w:val="1D2024"/>
                <w:sz w:val="20"/>
              </w:rPr>
              <w:t>Introduction to Programming, Programming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Advanced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Calculus,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Mathematics</w:t>
            </w:r>
          </w:p>
        </w:tc>
        <w:tc>
          <w:tcPr>
            <w:tcW w:w="4706" w:type="dxa"/>
            <w:shd w:val="clear" w:color="auto" w:fill="F5F5F5"/>
          </w:tcPr>
          <w:p w14:paraId="631EB141">
            <w:pPr>
              <w:pStyle w:val="15"/>
              <w:spacing w:before="98" w:line="235" w:lineRule="auto"/>
              <w:ind w:left="97" w:right="175"/>
              <w:rPr>
                <w:sz w:val="20"/>
              </w:rPr>
            </w:pPr>
            <w:r>
              <w:rPr>
                <w:color w:val="1D2024"/>
                <w:sz w:val="20"/>
              </w:rPr>
              <w:t>Programming: Introduction to Programming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Mathematics: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Advanced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Calculus</w:t>
            </w:r>
          </w:p>
        </w:tc>
      </w:tr>
      <w:tr w14:paraId="761C90A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4591" w:type="dxa"/>
            <w:shd w:val="clear" w:color="auto" w:fill="E4E4E4"/>
          </w:tcPr>
          <w:p w14:paraId="5FF76835">
            <w:pPr>
              <w:pStyle w:val="15"/>
              <w:spacing w:before="94"/>
              <w:ind w:left="98" w:right="1599"/>
              <w:rPr>
                <w:sz w:val="20"/>
              </w:rPr>
            </w:pPr>
            <w:r>
              <w:rPr>
                <w:color w:val="1D2024"/>
                <w:sz w:val="20"/>
              </w:rPr>
              <w:t>Fictional Reality, Fiction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Another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World,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Fiction</w:t>
            </w:r>
          </w:p>
        </w:tc>
        <w:tc>
          <w:tcPr>
            <w:tcW w:w="4706" w:type="dxa"/>
            <w:shd w:val="clear" w:color="auto" w:fill="E4E4E4"/>
          </w:tcPr>
          <w:p w14:paraId="5650A5E2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Fiction:</w:t>
            </w:r>
            <w:r>
              <w:rPr>
                <w:color w:val="1D2024"/>
                <w:spacing w:val="-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Fictional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Reality,</w:t>
            </w:r>
            <w:r>
              <w:rPr>
                <w:color w:val="1D2024"/>
                <w:spacing w:val="-2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Another</w:t>
            </w:r>
            <w:r>
              <w:rPr>
                <w:color w:val="1D2024"/>
                <w:spacing w:val="-8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World</w:t>
            </w:r>
          </w:p>
        </w:tc>
      </w:tr>
    </w:tbl>
    <w:p w14:paraId="5F6080D2">
      <w:pPr>
        <w:spacing w:before="12"/>
        <w:ind w:left="1060" w:right="0" w:firstLine="0"/>
        <w:jc w:val="left"/>
        <w:rPr>
          <w:b/>
          <w:sz w:val="23"/>
        </w:rPr>
      </w:pPr>
      <w:r>
        <w:rPr>
          <w:b/>
          <w:w w:val="110"/>
          <w:sz w:val="23"/>
        </w:rPr>
        <w:t>Answer:</w:t>
      </w:r>
    </w:p>
    <w:p w14:paraId="6530E023">
      <w:pPr>
        <w:pStyle w:val="11"/>
        <w:spacing w:before="8"/>
        <w:rPr>
          <w:b/>
          <w:sz w:val="20"/>
        </w:rPr>
      </w:pPr>
      <w:r>
        <w:pict>
          <v:group id="_x0000_s2510" o:spid="_x0000_s2510" o:spt="203" style="position:absolute;left:0pt;margin-left:56pt;margin-top:14.1pt;height:21.75pt;width:495.75pt;mso-position-horizontal-relative:page;mso-wrap-distance-bottom:0pt;mso-wrap-distance-top:0pt;z-index:-251213824;mso-width-relative:page;mso-height-relative:page;" coordorigin="1120,282" coordsize="9915,435">
            <o:lock v:ext="edit"/>
            <v:shape id="_x0000_s2511" o:spid="_x0000_s2511" style="position:absolute;left:1120;top:282;height:35;width:9835;" filled="f" stroked="t" coordorigin="1120,283" coordsize="9835,35" path="m1120,318l10955,318m1120,283l10955,283e">
              <v:path arrowok="t"/>
              <v:fill on="f" focussize="0,0"/>
              <v:stroke weight="0.05pt" color="#000000"/>
              <v:imagedata o:title=""/>
              <o:lock v:ext="edit"/>
            </v:shape>
            <v:rect id="_x0000_s2512" o:spid="_x0000_s2512" o:spt="1" style="position:absolute;left:10350;top:317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13" o:spid="_x0000_s2513" o:spt="202" type="#_x0000_t202" style="position:absolute;left:1120;top:282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6F15C485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14" o:spid="_x0000_s2514" o:spt="202" type="#_x0000_t202" style="position:absolute;left:10360;top:310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405945D4">
                    <w:pPr>
                      <w:spacing w:before="101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9</w:t>
                    </w:r>
                  </w:p>
                </w:txbxContent>
              </v:textbox>
            </v:shape>
            <w10:wrap type="topAndBottom"/>
          </v:group>
        </w:pict>
      </w:r>
    </w:p>
    <w:p w14:paraId="52197162">
      <w:pPr>
        <w:pStyle w:val="11"/>
        <w:spacing w:before="6"/>
        <w:rPr>
          <w:b/>
          <w:sz w:val="21"/>
        </w:rPr>
      </w:pPr>
    </w:p>
    <w:p w14:paraId="03697620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174</w:t>
      </w:r>
    </w:p>
    <w:p w14:paraId="03E3B63E">
      <w:pPr>
        <w:spacing w:after="0"/>
        <w:jc w:val="right"/>
        <w:rPr>
          <w:rFonts w:ascii="Arial MT"/>
          <w:sz w:val="28"/>
        </w:rPr>
        <w:sectPr>
          <w:type w:val="continuous"/>
          <w:pgSz w:w="12240" w:h="15840"/>
          <w:pgMar w:top="1360" w:right="180" w:bottom="0" w:left="380" w:header="720" w:footer="720" w:gutter="0"/>
          <w:cols w:space="720" w:num="1"/>
        </w:sectPr>
      </w:pPr>
    </w:p>
    <w:p w14:paraId="65696D45">
      <w:pPr>
        <w:pStyle w:val="11"/>
        <w:spacing w:before="92" w:line="494" w:lineRule="auto"/>
        <w:ind w:left="1310" w:right="8203" w:hanging="250"/>
      </w:pPr>
      <w:r>
        <w:pict>
          <v:shape id="_x0000_s2515" o:spid="_x0000_s2515" style="position:absolute;left:0pt;margin-left:24pt;margin-top:23.95pt;height:744.25pt;width:564.25pt;mso-position-horizontal-relative:page;mso-position-vertical-relative:page;z-index:-251380736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pacing w:val="-1"/>
          <w:w w:val="105"/>
        </w:rPr>
        <w:t xml:space="preserve">def </w:t>
      </w:r>
      <w:r>
        <w:rPr>
          <w:w w:val="105"/>
        </w:rPr>
        <w:t>categorize_books():</w:t>
      </w:r>
      <w:r>
        <w:rPr>
          <w:spacing w:val="-52"/>
          <w:w w:val="105"/>
        </w:rPr>
        <w:t xml:space="preserve"> </w:t>
      </w:r>
      <w:r>
        <w:rPr>
          <w:w w:val="105"/>
        </w:rPr>
        <w:t>import</w:t>
      </w:r>
      <w:r>
        <w:rPr>
          <w:spacing w:val="11"/>
          <w:w w:val="105"/>
        </w:rPr>
        <w:t xml:space="preserve"> </w:t>
      </w:r>
      <w:r>
        <w:rPr>
          <w:w w:val="105"/>
        </w:rPr>
        <w:t>sys</w:t>
      </w:r>
    </w:p>
    <w:p w14:paraId="0BFEA212">
      <w:pPr>
        <w:pStyle w:val="11"/>
        <w:spacing w:before="3"/>
        <w:ind w:left="1310"/>
      </w:pPr>
      <w:r>
        <w:rPr>
          <w:w w:val="110"/>
        </w:rPr>
        <w:t>input</w:t>
      </w:r>
      <w:r>
        <w:rPr>
          <w:spacing w:val="2"/>
          <w:w w:val="110"/>
        </w:rPr>
        <w:t xml:space="preserve"> </w:t>
      </w:r>
      <w:r>
        <w:rPr>
          <w:w w:val="110"/>
        </w:rPr>
        <w:t>=</w:t>
      </w:r>
      <w:r>
        <w:rPr>
          <w:spacing w:val="2"/>
          <w:w w:val="110"/>
        </w:rPr>
        <w:t xml:space="preserve"> </w:t>
      </w:r>
      <w:r>
        <w:rPr>
          <w:w w:val="110"/>
        </w:rPr>
        <w:t>sys.stdin.read</w:t>
      </w:r>
    </w:p>
    <w:p w14:paraId="236E3F91">
      <w:pPr>
        <w:pStyle w:val="11"/>
        <w:spacing w:before="6"/>
        <w:rPr>
          <w:sz w:val="24"/>
        </w:rPr>
      </w:pPr>
    </w:p>
    <w:p w14:paraId="67637B13">
      <w:pPr>
        <w:pStyle w:val="11"/>
        <w:spacing w:line="494" w:lineRule="auto"/>
        <w:ind w:left="1310" w:right="7101"/>
      </w:pP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= input().strip().split('\n')</w:t>
      </w:r>
      <w:r>
        <w:rPr>
          <w:spacing w:val="-51"/>
          <w:w w:val="105"/>
        </w:rPr>
        <w:t xml:space="preserve"> </w:t>
      </w:r>
      <w:r>
        <w:rPr>
          <w:w w:val="105"/>
        </w:rPr>
        <w:t>books_by_genre</w:t>
      </w:r>
      <w:r>
        <w:rPr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{}</w:t>
      </w:r>
    </w:p>
    <w:p w14:paraId="1787E8F2">
      <w:pPr>
        <w:pStyle w:val="11"/>
        <w:spacing w:before="3" w:line="494" w:lineRule="auto"/>
        <w:ind w:left="1310" w:right="8720"/>
        <w:jc w:val="center"/>
      </w:pPr>
      <w:r>
        <w:rPr>
          <w:w w:val="110"/>
        </w:rPr>
        <w:t>for line in data:</w:t>
      </w:r>
      <w:r>
        <w:rPr>
          <w:spacing w:val="-53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line:</w:t>
      </w:r>
      <w:r>
        <w:rPr>
          <w:spacing w:val="1"/>
          <w:w w:val="110"/>
        </w:rPr>
        <w:t xml:space="preserve"> </w:t>
      </w:r>
      <w:r>
        <w:rPr>
          <w:w w:val="110"/>
        </w:rPr>
        <w:t>break</w:t>
      </w:r>
    </w:p>
    <w:p w14:paraId="31D26D35">
      <w:pPr>
        <w:pStyle w:val="11"/>
        <w:spacing w:line="494" w:lineRule="auto"/>
        <w:ind w:left="1569" w:right="5510" w:hanging="5"/>
      </w:pPr>
      <w:r>
        <w:rPr>
          <w:w w:val="105"/>
        </w:rPr>
        <w:t>book, genre</w:t>
      </w:r>
      <w:r>
        <w:rPr>
          <w:spacing w:val="1"/>
          <w:w w:val="105"/>
        </w:rPr>
        <w:t xml:space="preserve"> </w:t>
      </w:r>
      <w:r>
        <w:rPr>
          <w:w w:val="105"/>
        </w:rPr>
        <w:t>= map(str.strip, line.split(',',</w:t>
      </w:r>
      <w:r>
        <w:rPr>
          <w:spacing w:val="1"/>
          <w:w w:val="105"/>
        </w:rPr>
        <w:t xml:space="preserve"> </w:t>
      </w:r>
      <w:r>
        <w:rPr>
          <w:w w:val="105"/>
        </w:rPr>
        <w:t>1))</w:t>
      </w:r>
      <w:r>
        <w:rPr>
          <w:spacing w:val="-51"/>
          <w:w w:val="105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genre</w:t>
      </w:r>
      <w:r>
        <w:rPr>
          <w:spacing w:val="7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in books_by_genre:</w:t>
      </w:r>
    </w:p>
    <w:p w14:paraId="37118643">
      <w:pPr>
        <w:pStyle w:val="11"/>
        <w:spacing w:before="3" w:line="496" w:lineRule="auto"/>
        <w:ind w:left="1564" w:right="6175" w:firstLine="259"/>
      </w:pPr>
      <w:r>
        <w:rPr>
          <w:w w:val="105"/>
        </w:rPr>
        <w:t>books_by_genre[genre]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[]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books_by_genre[genre].append(book)</w:t>
      </w:r>
    </w:p>
    <w:p w14:paraId="7EC75141">
      <w:pPr>
        <w:pStyle w:val="11"/>
        <w:spacing w:line="494" w:lineRule="auto"/>
        <w:ind w:left="1564" w:right="5791" w:hanging="255"/>
      </w:pP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genre,</w:t>
      </w:r>
      <w:r>
        <w:rPr>
          <w:spacing w:val="20"/>
          <w:w w:val="105"/>
        </w:rPr>
        <w:t xml:space="preserve"> </w:t>
      </w:r>
      <w:r>
        <w:rPr>
          <w:w w:val="105"/>
        </w:rPr>
        <w:t>books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books_by_genre.items():</w:t>
      </w:r>
      <w:r>
        <w:rPr>
          <w:spacing w:val="-50"/>
          <w:w w:val="105"/>
        </w:rPr>
        <w:t xml:space="preserve"> </w:t>
      </w:r>
      <w:r>
        <w:rPr>
          <w:w w:val="105"/>
        </w:rPr>
        <w:t>print(f"{genre}: {',</w:t>
      </w:r>
      <w:r>
        <w:rPr>
          <w:spacing w:val="1"/>
          <w:w w:val="105"/>
        </w:rPr>
        <w:t xml:space="preserve"> </w:t>
      </w:r>
      <w:r>
        <w:rPr>
          <w:w w:val="105"/>
        </w:rPr>
        <w:t>'.join(books)}")</w:t>
      </w:r>
    </w:p>
    <w:p w14:paraId="551D0C1C">
      <w:pPr>
        <w:pStyle w:val="11"/>
        <w:ind w:left="1060"/>
      </w:pPr>
      <w:r>
        <w:rPr>
          <w:w w:val="105"/>
        </w:rPr>
        <w:t>categorize_books()</w:t>
      </w:r>
    </w:p>
    <w:p w14:paraId="5D212344">
      <w:pPr>
        <w:pStyle w:val="11"/>
        <w:rPr>
          <w:sz w:val="20"/>
        </w:rPr>
      </w:pPr>
    </w:p>
    <w:p w14:paraId="4DAF48F3">
      <w:pPr>
        <w:pStyle w:val="11"/>
        <w:spacing w:before="6" w:after="1"/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2949"/>
        <w:gridCol w:w="3001"/>
        <w:gridCol w:w="3001"/>
        <w:gridCol w:w="197"/>
      </w:tblGrid>
      <w:tr w14:paraId="4BC6D3B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97" w:type="dxa"/>
            <w:shd w:val="clear" w:color="auto" w:fill="F8F8FF"/>
          </w:tcPr>
          <w:p w14:paraId="4AF3B5C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949" w:type="dxa"/>
            <w:shd w:val="clear" w:color="auto" w:fill="F8F8FF"/>
          </w:tcPr>
          <w:p w14:paraId="7DB8F1C0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Input</w:t>
            </w:r>
          </w:p>
        </w:tc>
        <w:tc>
          <w:tcPr>
            <w:tcW w:w="3001" w:type="dxa"/>
            <w:shd w:val="clear" w:color="auto" w:fill="F8F8FF"/>
          </w:tcPr>
          <w:p w14:paraId="500966E8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Expected</w:t>
            </w:r>
          </w:p>
        </w:tc>
        <w:tc>
          <w:tcPr>
            <w:tcW w:w="3001" w:type="dxa"/>
            <w:shd w:val="clear" w:color="auto" w:fill="F8F8FF"/>
          </w:tcPr>
          <w:p w14:paraId="662593E1">
            <w:pPr>
              <w:pStyle w:val="15"/>
              <w:spacing w:before="92"/>
              <w:ind w:left="9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Got</w:t>
            </w:r>
          </w:p>
        </w:tc>
        <w:tc>
          <w:tcPr>
            <w:tcW w:w="197" w:type="dxa"/>
            <w:shd w:val="clear" w:color="auto" w:fill="F8F8FF"/>
          </w:tcPr>
          <w:p w14:paraId="027F95C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3C270A2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8" w:hRule="atLeast"/>
        </w:trPr>
        <w:tc>
          <w:tcPr>
            <w:tcW w:w="197" w:type="dxa"/>
            <w:shd w:val="clear" w:color="auto" w:fill="E4E4E4"/>
          </w:tcPr>
          <w:p w14:paraId="11D8660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949" w:type="dxa"/>
            <w:shd w:val="clear" w:color="auto" w:fill="E4E4E4"/>
          </w:tcPr>
          <w:p w14:paraId="4AF25986">
            <w:pPr>
              <w:pStyle w:val="15"/>
              <w:spacing w:before="94"/>
              <w:ind w:left="97" w:right="177"/>
              <w:rPr>
                <w:sz w:val="20"/>
              </w:rPr>
            </w:pPr>
            <w:r>
              <w:rPr>
                <w:color w:val="1D2024"/>
                <w:sz w:val="20"/>
              </w:rPr>
              <w:t>Introduction to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Programming, Programming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Advanced Calculus,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Mathematics</w:t>
            </w:r>
          </w:p>
        </w:tc>
        <w:tc>
          <w:tcPr>
            <w:tcW w:w="3001" w:type="dxa"/>
            <w:shd w:val="clear" w:color="auto" w:fill="E4E4E4"/>
          </w:tcPr>
          <w:p w14:paraId="69EE1985">
            <w:pPr>
              <w:pStyle w:val="15"/>
              <w:spacing w:before="94"/>
              <w:ind w:left="97" w:right="119"/>
              <w:rPr>
                <w:sz w:val="20"/>
              </w:rPr>
            </w:pPr>
            <w:r>
              <w:rPr>
                <w:color w:val="1D2024"/>
                <w:sz w:val="20"/>
              </w:rPr>
              <w:t>Programming: Introduction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to Programming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Mathematics: Advanced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Calculus</w:t>
            </w:r>
          </w:p>
        </w:tc>
        <w:tc>
          <w:tcPr>
            <w:tcW w:w="3001" w:type="dxa"/>
            <w:shd w:val="clear" w:color="auto" w:fill="E4E4E4"/>
          </w:tcPr>
          <w:p w14:paraId="2733AACB">
            <w:pPr>
              <w:pStyle w:val="15"/>
              <w:spacing w:before="94"/>
              <w:ind w:left="97" w:right="119"/>
              <w:rPr>
                <w:sz w:val="20"/>
              </w:rPr>
            </w:pPr>
            <w:r>
              <w:rPr>
                <w:color w:val="1D2024"/>
                <w:sz w:val="20"/>
              </w:rPr>
              <w:t>Programming: Introduction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to Programming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Mathematics: Advanced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Calculus</w:t>
            </w:r>
          </w:p>
        </w:tc>
        <w:tc>
          <w:tcPr>
            <w:tcW w:w="197" w:type="dxa"/>
            <w:shd w:val="clear" w:color="auto" w:fill="E4E4E4"/>
          </w:tcPr>
          <w:p w14:paraId="641380F4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23AD0F0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197" w:type="dxa"/>
            <w:shd w:val="clear" w:color="auto" w:fill="F5F5F5"/>
          </w:tcPr>
          <w:p w14:paraId="1A2F650B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949" w:type="dxa"/>
            <w:shd w:val="clear" w:color="auto" w:fill="F5F5F5"/>
          </w:tcPr>
          <w:p w14:paraId="4BEE2934">
            <w:pPr>
              <w:pStyle w:val="15"/>
              <w:spacing w:before="94"/>
              <w:ind w:left="97" w:right="837"/>
              <w:rPr>
                <w:sz w:val="20"/>
              </w:rPr>
            </w:pPr>
            <w:r>
              <w:rPr>
                <w:color w:val="1D2024"/>
                <w:sz w:val="20"/>
              </w:rPr>
              <w:t>Fictional Reality,</w:t>
            </w:r>
            <w:r>
              <w:rPr>
                <w:color w:val="1D2024"/>
                <w:spacing w:val="-107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Fiction</w:t>
            </w:r>
          </w:p>
          <w:p w14:paraId="38F48F08">
            <w:pPr>
              <w:pStyle w:val="15"/>
              <w:spacing w:before="2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Another</w:t>
            </w:r>
            <w:r>
              <w:rPr>
                <w:color w:val="1D2024"/>
                <w:spacing w:val="-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World,</w:t>
            </w:r>
            <w:r>
              <w:rPr>
                <w:color w:val="1D2024"/>
                <w:spacing w:val="-5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Fiction</w:t>
            </w:r>
          </w:p>
        </w:tc>
        <w:tc>
          <w:tcPr>
            <w:tcW w:w="3001" w:type="dxa"/>
            <w:shd w:val="clear" w:color="auto" w:fill="F5F5F5"/>
          </w:tcPr>
          <w:p w14:paraId="6D5E78B5">
            <w:pPr>
              <w:pStyle w:val="15"/>
              <w:spacing w:before="94"/>
              <w:ind w:left="97" w:right="455"/>
              <w:rPr>
                <w:sz w:val="20"/>
              </w:rPr>
            </w:pPr>
            <w:r>
              <w:rPr>
                <w:color w:val="1D2024"/>
                <w:sz w:val="20"/>
              </w:rPr>
              <w:t>Fiction: Fictional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Reality,</w:t>
            </w:r>
            <w:r>
              <w:rPr>
                <w:color w:val="1D2024"/>
                <w:spacing w:val="-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Another</w:t>
            </w:r>
            <w:r>
              <w:rPr>
                <w:color w:val="1D2024"/>
                <w:spacing w:val="-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World</w:t>
            </w:r>
          </w:p>
        </w:tc>
        <w:tc>
          <w:tcPr>
            <w:tcW w:w="3001" w:type="dxa"/>
            <w:shd w:val="clear" w:color="auto" w:fill="F5F5F5"/>
          </w:tcPr>
          <w:p w14:paraId="0CB6FE8D">
            <w:pPr>
              <w:pStyle w:val="15"/>
              <w:spacing w:before="94"/>
              <w:ind w:left="97" w:right="455"/>
              <w:rPr>
                <w:sz w:val="20"/>
              </w:rPr>
            </w:pPr>
            <w:r>
              <w:rPr>
                <w:color w:val="1D2024"/>
                <w:sz w:val="20"/>
              </w:rPr>
              <w:t>Fiction: Fictional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Reality,</w:t>
            </w:r>
            <w:r>
              <w:rPr>
                <w:color w:val="1D2024"/>
                <w:spacing w:val="-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Another</w:t>
            </w:r>
            <w:r>
              <w:rPr>
                <w:color w:val="1D2024"/>
                <w:spacing w:val="-3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World</w:t>
            </w:r>
          </w:p>
        </w:tc>
        <w:tc>
          <w:tcPr>
            <w:tcW w:w="197" w:type="dxa"/>
            <w:shd w:val="clear" w:color="auto" w:fill="F5F5F5"/>
          </w:tcPr>
          <w:p w14:paraId="46718AB2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1471F6C0">
      <w:pPr>
        <w:pStyle w:val="11"/>
        <w:rPr>
          <w:sz w:val="20"/>
        </w:rPr>
      </w:pPr>
    </w:p>
    <w:p w14:paraId="42D29388">
      <w:pPr>
        <w:pStyle w:val="11"/>
        <w:rPr>
          <w:sz w:val="20"/>
        </w:rPr>
      </w:pPr>
    </w:p>
    <w:p w14:paraId="76FD032F">
      <w:pPr>
        <w:pStyle w:val="11"/>
        <w:rPr>
          <w:sz w:val="20"/>
        </w:rPr>
      </w:pPr>
    </w:p>
    <w:p w14:paraId="06A47AF7">
      <w:pPr>
        <w:pStyle w:val="11"/>
        <w:rPr>
          <w:sz w:val="20"/>
        </w:rPr>
      </w:pPr>
    </w:p>
    <w:p w14:paraId="51FBAA79">
      <w:pPr>
        <w:pStyle w:val="11"/>
        <w:rPr>
          <w:sz w:val="20"/>
        </w:rPr>
      </w:pPr>
    </w:p>
    <w:p w14:paraId="21DE3807">
      <w:pPr>
        <w:pStyle w:val="11"/>
        <w:spacing w:before="10"/>
        <w:rPr>
          <w:sz w:val="29"/>
        </w:rPr>
      </w:pPr>
      <w:r>
        <w:pict>
          <v:group id="_x0000_s2516" o:spid="_x0000_s2516" o:spt="203" style="position:absolute;left:0pt;margin-left:56pt;margin-top:19.45pt;height:21.75pt;width:495.75pt;mso-position-horizontal-relative:page;mso-wrap-distance-bottom:0pt;mso-wrap-distance-top:0pt;z-index:-251212800;mso-width-relative:page;mso-height-relative:page;" coordorigin="1120,390" coordsize="9915,435">
            <o:lock v:ext="edit"/>
            <v:shape id="_x0000_s2517" o:spid="_x0000_s2517" style="position:absolute;left:1120;top:390;height:35;width:9835;" filled="f" stroked="t" coordorigin="1120,390" coordsize="9835,35" path="m1120,425l10955,425m1120,390l10955,390e">
              <v:path arrowok="t"/>
              <v:fill on="f" focussize="0,0"/>
              <v:stroke weight="0.05pt" color="#000000"/>
              <v:imagedata o:title=""/>
              <o:lock v:ext="edit"/>
            </v:shape>
            <v:rect id="_x0000_s2518" o:spid="_x0000_s2518" o:spt="1" style="position:absolute;left:10350;top:424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19" o:spid="_x0000_s2519" o:spt="202" type="#_x0000_t202" style="position:absolute;left:1120;top:389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F59A11B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20" o:spid="_x0000_s2520" o:spt="202" type="#_x0000_t202" style="position:absolute;left:10360;top:417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383C98D8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</w:p>
    <w:p w14:paraId="242DB7F2">
      <w:pPr>
        <w:pStyle w:val="11"/>
        <w:spacing w:before="6"/>
        <w:rPr>
          <w:sz w:val="21"/>
        </w:rPr>
      </w:pPr>
    </w:p>
    <w:p w14:paraId="3A9E20A7">
      <w:pPr>
        <w:pStyle w:val="6"/>
        <w:rPr>
          <w:rFonts w:ascii="Arial MT"/>
        </w:rPr>
      </w:pPr>
      <w:r>
        <w:rPr>
          <w:rFonts w:ascii="Arial MT"/>
        </w:rPr>
        <w:t>175</w:t>
      </w:r>
    </w:p>
    <w:p w14:paraId="13F3725C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46851206">
      <w:pPr>
        <w:tabs>
          <w:tab w:val="left" w:pos="2500"/>
          <w:tab w:val="left" w:pos="3221"/>
          <w:tab w:val="left" w:pos="6102"/>
          <w:tab w:val="left" w:pos="6952"/>
        </w:tabs>
        <w:spacing w:before="87"/>
        <w:ind w:left="1060" w:right="0" w:firstLine="0"/>
        <w:jc w:val="left"/>
        <w:rPr>
          <w:b/>
          <w:sz w:val="22"/>
        </w:rPr>
      </w:pPr>
      <w:r>
        <w:pict>
          <v:shape id="_x0000_s2521" o:spid="_x0000_s2521" style="position:absolute;left:0pt;margin-left:24pt;margin-top:23.95pt;height:744.25pt;width:564.25pt;mso-position-horizontal-relative:page;mso-position-vertical-relative:page;z-index:-251379712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  <w:sz w:val="22"/>
        </w:rPr>
        <w:t>Ex.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No.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12.5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Date:</w:t>
      </w:r>
      <w:r>
        <w:rPr>
          <w:b/>
          <w:w w:val="105"/>
          <w:sz w:val="22"/>
        </w:rPr>
        <w:tab/>
      </w:r>
      <w:r>
        <w:rPr>
          <w:b/>
          <w:w w:val="105"/>
          <w:sz w:val="22"/>
        </w:rPr>
        <w:t>05/06/2024</w:t>
      </w:r>
    </w:p>
    <w:p w14:paraId="54695DB8">
      <w:pPr>
        <w:pStyle w:val="11"/>
        <w:spacing w:before="3"/>
        <w:rPr>
          <w:b/>
          <w:sz w:val="24"/>
        </w:rPr>
      </w:pPr>
    </w:p>
    <w:p w14:paraId="12D5D24B">
      <w:pPr>
        <w:tabs>
          <w:tab w:val="left" w:pos="3221"/>
          <w:tab w:val="left" w:pos="6073"/>
        </w:tabs>
        <w:spacing w:before="0"/>
        <w:ind w:left="106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23"/>
          <w:w w:val="110"/>
          <w:sz w:val="22"/>
        </w:rPr>
        <w:t xml:space="preserve"> </w:t>
      </w:r>
      <w:r>
        <w:rPr>
          <w:b/>
          <w:w w:val="110"/>
          <w:sz w:val="22"/>
        </w:rPr>
        <w:t>No.:</w:t>
      </w:r>
      <w:r>
        <w:rPr>
          <w:b/>
          <w:w w:val="110"/>
          <w:sz w:val="22"/>
        </w:rPr>
        <w:tab/>
      </w:r>
      <w:r>
        <w:rPr>
          <w:b/>
          <w:spacing w:val="-2"/>
          <w:w w:val="105"/>
          <w:sz w:val="22"/>
        </w:rPr>
        <w:t>231401013</w:t>
      </w:r>
      <w:r>
        <w:rPr>
          <w:b/>
          <w:spacing w:val="-2"/>
          <w:w w:val="105"/>
          <w:sz w:val="22"/>
        </w:rPr>
        <w:tab/>
      </w:r>
      <w:r>
        <w:rPr>
          <w:b/>
          <w:w w:val="110"/>
          <w:sz w:val="22"/>
        </w:rPr>
        <w:t xml:space="preserve">Name:  </w:t>
      </w:r>
      <w:r>
        <w:rPr>
          <w:b/>
          <w:spacing w:val="34"/>
          <w:w w:val="110"/>
          <w:sz w:val="22"/>
        </w:rPr>
        <w:t xml:space="preserve"> </w:t>
      </w:r>
      <w:r>
        <w:rPr>
          <w:b/>
          <w:w w:val="110"/>
          <w:sz w:val="22"/>
        </w:rPr>
        <w:t>ARCHITHA.</w:t>
      </w:r>
      <w:r>
        <w:rPr>
          <w:b/>
          <w:spacing w:val="44"/>
          <w:w w:val="110"/>
          <w:sz w:val="22"/>
        </w:rPr>
        <w:t xml:space="preserve"> </w:t>
      </w:r>
      <w:r>
        <w:rPr>
          <w:b/>
          <w:w w:val="110"/>
          <w:sz w:val="22"/>
        </w:rPr>
        <w:t>M</w:t>
      </w:r>
    </w:p>
    <w:p w14:paraId="5B6FF6E9">
      <w:pPr>
        <w:pStyle w:val="11"/>
        <w:spacing w:before="10"/>
        <w:rPr>
          <w:b/>
          <w:sz w:val="27"/>
        </w:rPr>
      </w:pPr>
      <w:r>
        <w:pict>
          <v:line id="_x0000_s2522" o:spid="_x0000_s2522" o:spt="20" style="position:absolute;left:0pt;margin-left:72pt;margin-top:19.25pt;height:-0.75pt;width:474pt;mso-position-horizontal-relative:page;mso-wrap-distance-bottom:0pt;mso-wrap-distance-top:0pt;z-index:-251211776;mso-width-relative:page;mso-height-relative:page;" stroked="t" coordsize="21600,21600">
            <v:path arrowok="t"/>
            <v:fill focussize="0,0"/>
            <v:stroke weight="0.5pt" color="#000000"/>
            <v:imagedata o:title=""/>
            <o:lock v:ext="edit"/>
            <w10:wrap type="topAndBottom"/>
          </v:line>
        </w:pict>
      </w:r>
    </w:p>
    <w:p w14:paraId="0147CAA8">
      <w:pPr>
        <w:pStyle w:val="11"/>
        <w:spacing w:before="8"/>
        <w:rPr>
          <w:b/>
          <w:sz w:val="35"/>
        </w:rPr>
      </w:pPr>
    </w:p>
    <w:p w14:paraId="2A317F92">
      <w:pPr>
        <w:pStyle w:val="5"/>
        <w:ind w:left="975"/>
        <w:rPr>
          <w:u w:val="none"/>
        </w:rPr>
      </w:pPr>
      <w:r>
        <w:rPr>
          <w:w w:val="115"/>
          <w:u w:val="single"/>
        </w:rPr>
        <w:t>Counting</w:t>
      </w:r>
      <w:r>
        <w:rPr>
          <w:spacing w:val="7"/>
          <w:w w:val="115"/>
          <w:u w:val="single"/>
        </w:rPr>
        <w:t xml:space="preserve"> </w:t>
      </w:r>
      <w:r>
        <w:rPr>
          <w:w w:val="115"/>
          <w:u w:val="single"/>
        </w:rPr>
        <w:t>Unique</w:t>
      </w:r>
      <w:r>
        <w:rPr>
          <w:spacing w:val="9"/>
          <w:w w:val="115"/>
          <w:u w:val="single"/>
        </w:rPr>
        <w:t xml:space="preserve"> </w:t>
      </w:r>
      <w:r>
        <w:rPr>
          <w:w w:val="115"/>
          <w:u w:val="single"/>
        </w:rPr>
        <w:t>Activity</w:t>
      </w:r>
      <w:r>
        <w:rPr>
          <w:spacing w:val="8"/>
          <w:w w:val="115"/>
          <w:u w:val="single"/>
        </w:rPr>
        <w:t xml:space="preserve"> </w:t>
      </w:r>
      <w:r>
        <w:rPr>
          <w:w w:val="115"/>
          <w:u w:val="single"/>
        </w:rPr>
        <w:t>Pairs</w:t>
      </w:r>
      <w:r>
        <w:rPr>
          <w:spacing w:val="15"/>
          <w:w w:val="115"/>
          <w:u w:val="single"/>
        </w:rPr>
        <w:t xml:space="preserve"> </w:t>
      </w:r>
      <w:r>
        <w:rPr>
          <w:w w:val="115"/>
          <w:u w:val="single"/>
        </w:rPr>
        <w:t>with</w:t>
      </w:r>
      <w:r>
        <w:rPr>
          <w:spacing w:val="11"/>
          <w:w w:val="115"/>
          <w:u w:val="single"/>
        </w:rPr>
        <w:t xml:space="preserve"> </w:t>
      </w:r>
      <w:r>
        <w:rPr>
          <w:w w:val="115"/>
          <w:u w:val="single"/>
        </w:rPr>
        <w:t>a</w:t>
      </w:r>
      <w:r>
        <w:rPr>
          <w:spacing w:val="8"/>
          <w:w w:val="115"/>
          <w:u w:val="single"/>
        </w:rPr>
        <w:t xml:space="preserve"> </w:t>
      </w:r>
      <w:r>
        <w:rPr>
          <w:w w:val="115"/>
          <w:u w:val="single"/>
        </w:rPr>
        <w:t>Specific</w:t>
      </w:r>
      <w:r>
        <w:rPr>
          <w:spacing w:val="14"/>
          <w:w w:val="115"/>
          <w:u w:val="single"/>
        </w:rPr>
        <w:t xml:space="preserve"> </w:t>
      </w:r>
      <w:r>
        <w:rPr>
          <w:w w:val="115"/>
          <w:u w:val="single"/>
        </w:rPr>
        <w:t>Difference</w:t>
      </w:r>
    </w:p>
    <w:p w14:paraId="73C04DD8">
      <w:pPr>
        <w:pStyle w:val="11"/>
        <w:rPr>
          <w:b/>
          <w:sz w:val="20"/>
        </w:rPr>
      </w:pPr>
    </w:p>
    <w:p w14:paraId="5FC24DD7">
      <w:pPr>
        <w:pStyle w:val="11"/>
        <w:spacing w:before="10"/>
        <w:rPr>
          <w:b/>
          <w:sz w:val="20"/>
        </w:rPr>
      </w:pPr>
    </w:p>
    <w:p w14:paraId="18E6F7B1">
      <w:pPr>
        <w:pStyle w:val="8"/>
        <w:spacing w:before="109"/>
      </w:pPr>
      <w:r>
        <w:rPr>
          <w:color w:val="001A1E"/>
          <w:w w:val="115"/>
        </w:rPr>
        <w:t>Background:</w:t>
      </w:r>
    </w:p>
    <w:p w14:paraId="69599F22">
      <w:pPr>
        <w:pStyle w:val="11"/>
        <w:spacing w:before="124" w:line="247" w:lineRule="auto"/>
        <w:ind w:left="1060" w:right="1225"/>
      </w:pPr>
      <w:r>
        <w:rPr>
          <w:color w:val="001A1E"/>
          <w:w w:val="110"/>
        </w:rPr>
        <w:t>As a software engineer at SocialLink, a leading social networking application, you are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tasked with developing a new feature designed to enhance user interaction and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engagement. The company aims to introduce a system where users can form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connections based on shared interests and activities. One of the feature's components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involves analyzing pairs of users based on the activities they've participated in,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specifically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looking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at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numerical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difference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activities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user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has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participated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in.</w:t>
      </w:r>
    </w:p>
    <w:p w14:paraId="35DD6D05">
      <w:pPr>
        <w:pStyle w:val="11"/>
        <w:spacing w:before="111" w:line="247" w:lineRule="auto"/>
        <w:ind w:left="1060" w:right="1297"/>
      </w:pPr>
      <w:r>
        <w:rPr>
          <w:color w:val="001A1E"/>
          <w:w w:val="110"/>
        </w:rPr>
        <w:t>Your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task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write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algorithm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that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counts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unique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pairs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users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who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have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specific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absolute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difference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activities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they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have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participated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in.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This algorithm will serve as the backbone for a larger feature that recommends user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connections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based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on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shared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participation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patterns.</w:t>
      </w:r>
    </w:p>
    <w:p w14:paraId="365C254F">
      <w:pPr>
        <w:pStyle w:val="8"/>
        <w:spacing w:before="118"/>
      </w:pPr>
      <w:r>
        <w:rPr>
          <w:color w:val="001A1E"/>
          <w:spacing w:val="-1"/>
          <w:w w:val="115"/>
        </w:rPr>
        <w:t>Problem</w:t>
      </w:r>
      <w:r>
        <w:rPr>
          <w:color w:val="001A1E"/>
          <w:spacing w:val="-10"/>
          <w:w w:val="115"/>
        </w:rPr>
        <w:t xml:space="preserve"> </w:t>
      </w:r>
      <w:r>
        <w:rPr>
          <w:color w:val="001A1E"/>
          <w:spacing w:val="-1"/>
          <w:w w:val="115"/>
        </w:rPr>
        <w:t>Statement</w:t>
      </w:r>
    </w:p>
    <w:p w14:paraId="298CF435">
      <w:pPr>
        <w:pStyle w:val="11"/>
        <w:spacing w:before="124" w:line="247" w:lineRule="auto"/>
        <w:ind w:left="1060" w:right="1392"/>
      </w:pPr>
      <w:r>
        <w:rPr>
          <w:color w:val="001A1E"/>
          <w:w w:val="110"/>
        </w:rPr>
        <w:t>Given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array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activities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representing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activities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each</w:t>
      </w:r>
      <w:r>
        <w:rPr>
          <w:color w:val="001A1E"/>
          <w:spacing w:val="2"/>
          <w:w w:val="110"/>
        </w:rPr>
        <w:t xml:space="preserve"> </w:t>
      </w:r>
      <w:r>
        <w:rPr>
          <w:color w:val="001A1E"/>
          <w:w w:val="110"/>
        </w:rPr>
        <w:t>user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has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participated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in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-5"/>
          <w:w w:val="110"/>
        </w:rPr>
        <w:t xml:space="preserve"> </w:t>
      </w:r>
      <w:r>
        <w:rPr>
          <w:color w:val="001A1E"/>
          <w:w w:val="110"/>
        </w:rPr>
        <w:t>an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k,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your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job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to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return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2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unique</w:t>
      </w:r>
      <w:r>
        <w:rPr>
          <w:color w:val="001A1E"/>
          <w:spacing w:val="-6"/>
          <w:w w:val="110"/>
        </w:rPr>
        <w:t xml:space="preserve"> </w:t>
      </w:r>
      <w:r>
        <w:rPr>
          <w:color w:val="001A1E"/>
          <w:w w:val="110"/>
        </w:rPr>
        <w:t>pairs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(i,</w:t>
      </w:r>
      <w:r>
        <w:rPr>
          <w:color w:val="001A1E"/>
          <w:spacing w:val="-3"/>
          <w:w w:val="110"/>
        </w:rPr>
        <w:t xml:space="preserve"> </w:t>
      </w:r>
      <w:r>
        <w:rPr>
          <w:color w:val="001A1E"/>
          <w:w w:val="110"/>
        </w:rPr>
        <w:t>j)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where activities[i] - activities[j] = k, and i &lt; j. The absolute difference between 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activities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should</w:t>
      </w:r>
      <w:r>
        <w:rPr>
          <w:color w:val="001A1E"/>
          <w:spacing w:val="8"/>
          <w:w w:val="110"/>
        </w:rPr>
        <w:t xml:space="preserve"> </w:t>
      </w:r>
      <w:r>
        <w:rPr>
          <w:color w:val="001A1E"/>
          <w:w w:val="110"/>
        </w:rPr>
        <w:t>be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exactly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k.</w:t>
      </w:r>
    </w:p>
    <w:p w14:paraId="14AE4FC8">
      <w:pPr>
        <w:pStyle w:val="11"/>
        <w:spacing w:before="114" w:line="247" w:lineRule="auto"/>
        <w:ind w:left="1060" w:right="1392"/>
      </w:pPr>
      <w:r>
        <w:rPr>
          <w:color w:val="001A1E"/>
          <w:w w:val="110"/>
        </w:rPr>
        <w:t>For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purposes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this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feature,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pair</w:t>
      </w:r>
      <w:r>
        <w:rPr>
          <w:color w:val="001A1E"/>
          <w:spacing w:val="-11"/>
          <w:w w:val="110"/>
        </w:rPr>
        <w:t xml:space="preserve"> </w:t>
      </w:r>
      <w:r>
        <w:rPr>
          <w:color w:val="001A1E"/>
          <w:w w:val="110"/>
        </w:rPr>
        <w:t>is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considered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unique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based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on</w:t>
      </w:r>
      <w:r>
        <w:rPr>
          <w:color w:val="001A1E"/>
          <w:spacing w:val="-10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index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w w:val="110"/>
        </w:rPr>
        <w:t>activities, not the value. That is, if there are two users with the same number of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activities,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they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are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considered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distinct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entities.</w:t>
      </w:r>
    </w:p>
    <w:p w14:paraId="2EAA453F">
      <w:pPr>
        <w:pStyle w:val="8"/>
        <w:spacing w:before="122"/>
      </w:pPr>
      <w:r>
        <w:rPr>
          <w:color w:val="001A1E"/>
          <w:w w:val="115"/>
        </w:rPr>
        <w:t>Input</w:t>
      </w:r>
      <w:r>
        <w:rPr>
          <w:color w:val="001A1E"/>
          <w:spacing w:val="2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5667DB38">
      <w:pPr>
        <w:pStyle w:val="11"/>
        <w:spacing w:before="124" w:line="355" w:lineRule="auto"/>
        <w:ind w:left="1060" w:right="3760"/>
      </w:pPr>
      <w:r>
        <w:rPr>
          <w:color w:val="001A1E"/>
          <w:w w:val="105"/>
        </w:rPr>
        <w:t>The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first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line</w:t>
      </w:r>
      <w:r>
        <w:rPr>
          <w:color w:val="001A1E"/>
          <w:spacing w:val="31"/>
          <w:w w:val="105"/>
        </w:rPr>
        <w:t xml:space="preserve"> </w:t>
      </w:r>
      <w:r>
        <w:rPr>
          <w:color w:val="001A1E"/>
          <w:w w:val="105"/>
        </w:rPr>
        <w:t>contains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an</w:t>
      </w:r>
      <w:r>
        <w:rPr>
          <w:color w:val="001A1E"/>
          <w:spacing w:val="28"/>
          <w:w w:val="105"/>
        </w:rPr>
        <w:t xml:space="preserve"> </w:t>
      </w:r>
      <w:r>
        <w:rPr>
          <w:color w:val="001A1E"/>
          <w:w w:val="105"/>
        </w:rPr>
        <w:t>integer,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n,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size</w:t>
      </w:r>
      <w:r>
        <w:rPr>
          <w:color w:val="001A1E"/>
          <w:spacing w:val="31"/>
          <w:w w:val="105"/>
        </w:rPr>
        <w:t xml:space="preserve"> </w:t>
      </w:r>
      <w:r>
        <w:rPr>
          <w:color w:val="001A1E"/>
          <w:w w:val="105"/>
        </w:rPr>
        <w:t>of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25"/>
          <w:w w:val="105"/>
        </w:rPr>
        <w:t xml:space="preserve"> </w:t>
      </w:r>
      <w:r>
        <w:rPr>
          <w:color w:val="001A1E"/>
          <w:w w:val="105"/>
        </w:rPr>
        <w:t>array</w:t>
      </w:r>
      <w:r>
        <w:rPr>
          <w:color w:val="001A1E"/>
          <w:spacing w:val="26"/>
          <w:w w:val="105"/>
        </w:rPr>
        <w:t xml:space="preserve"> </w:t>
      </w:r>
      <w:r>
        <w:rPr>
          <w:color w:val="001A1E"/>
          <w:w w:val="105"/>
        </w:rPr>
        <w:t>nums.</w:t>
      </w:r>
      <w:r>
        <w:rPr>
          <w:color w:val="001A1E"/>
          <w:spacing w:val="-50"/>
          <w:w w:val="105"/>
        </w:rPr>
        <w:t xml:space="preserve"> </w:t>
      </w:r>
      <w:r>
        <w:rPr>
          <w:color w:val="001A1E"/>
          <w:w w:val="105"/>
        </w:rPr>
        <w:t>The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second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line</w:t>
      </w:r>
      <w:r>
        <w:rPr>
          <w:color w:val="001A1E"/>
          <w:spacing w:val="24"/>
          <w:w w:val="105"/>
        </w:rPr>
        <w:t xml:space="preserve"> </w:t>
      </w:r>
      <w:r>
        <w:rPr>
          <w:color w:val="001A1E"/>
          <w:w w:val="105"/>
        </w:rPr>
        <w:t>contains</w:t>
      </w:r>
      <w:r>
        <w:rPr>
          <w:color w:val="001A1E"/>
          <w:spacing w:val="22"/>
          <w:w w:val="105"/>
        </w:rPr>
        <w:t xml:space="preserve"> </w:t>
      </w:r>
      <w:r>
        <w:rPr>
          <w:color w:val="001A1E"/>
          <w:w w:val="105"/>
        </w:rPr>
        <w:t>n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space-separated</w:t>
      </w:r>
      <w:r>
        <w:rPr>
          <w:color w:val="001A1E"/>
          <w:spacing w:val="20"/>
          <w:w w:val="105"/>
        </w:rPr>
        <w:t xml:space="preserve"> </w:t>
      </w:r>
      <w:r>
        <w:rPr>
          <w:color w:val="001A1E"/>
          <w:w w:val="105"/>
        </w:rPr>
        <w:t>integers,</w:t>
      </w:r>
      <w:r>
        <w:rPr>
          <w:color w:val="001A1E"/>
          <w:spacing w:val="17"/>
          <w:w w:val="105"/>
        </w:rPr>
        <w:t xml:space="preserve"> </w:t>
      </w:r>
      <w:r>
        <w:rPr>
          <w:color w:val="001A1E"/>
          <w:w w:val="105"/>
        </w:rPr>
        <w:t>nums[i].</w:t>
      </w:r>
    </w:p>
    <w:p w14:paraId="4042A1B8">
      <w:pPr>
        <w:pStyle w:val="11"/>
        <w:spacing w:line="263" w:lineRule="exact"/>
        <w:ind w:left="1060"/>
      </w:pPr>
      <w:r>
        <w:rPr>
          <w:color w:val="001A1E"/>
          <w:w w:val="110"/>
        </w:rPr>
        <w:t>The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third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line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contains an</w:t>
      </w:r>
      <w:r>
        <w:rPr>
          <w:color w:val="001A1E"/>
          <w:spacing w:val="1"/>
          <w:w w:val="110"/>
        </w:rPr>
        <w:t xml:space="preserve"> </w:t>
      </w:r>
      <w:r>
        <w:rPr>
          <w:color w:val="001A1E"/>
          <w:w w:val="110"/>
        </w:rPr>
        <w:t>integer,</w:t>
      </w:r>
      <w:r>
        <w:rPr>
          <w:color w:val="001A1E"/>
          <w:spacing w:val="4"/>
          <w:w w:val="110"/>
        </w:rPr>
        <w:t xml:space="preserve"> </w:t>
      </w:r>
      <w:r>
        <w:rPr>
          <w:color w:val="001A1E"/>
          <w:w w:val="110"/>
        </w:rPr>
        <w:t>k.</w:t>
      </w:r>
    </w:p>
    <w:p w14:paraId="094E50BF">
      <w:pPr>
        <w:pStyle w:val="8"/>
        <w:spacing w:before="129"/>
      </w:pPr>
      <w:r>
        <w:rPr>
          <w:color w:val="001A1E"/>
          <w:w w:val="115"/>
        </w:rPr>
        <w:t>Output</w:t>
      </w:r>
      <w:r>
        <w:rPr>
          <w:color w:val="001A1E"/>
          <w:spacing w:val="4"/>
          <w:w w:val="115"/>
        </w:rPr>
        <w:t xml:space="preserve"> </w:t>
      </w:r>
      <w:r>
        <w:rPr>
          <w:color w:val="001A1E"/>
          <w:w w:val="115"/>
        </w:rPr>
        <w:t>Format</w:t>
      </w:r>
    </w:p>
    <w:p w14:paraId="69D0059C">
      <w:pPr>
        <w:pStyle w:val="11"/>
        <w:spacing w:before="129" w:line="350" w:lineRule="auto"/>
        <w:ind w:left="1060" w:right="3169"/>
      </w:pPr>
      <w:r>
        <w:rPr>
          <w:color w:val="001A1E"/>
          <w:w w:val="110"/>
        </w:rPr>
        <w:t>Return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a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single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integer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representing</w:t>
      </w:r>
      <w:r>
        <w:rPr>
          <w:color w:val="001A1E"/>
          <w:spacing w:val="-7"/>
          <w:w w:val="110"/>
        </w:rPr>
        <w:t xml:space="preserve"> </w:t>
      </w:r>
      <w:r>
        <w:rPr>
          <w:color w:val="001A1E"/>
          <w:w w:val="110"/>
        </w:rPr>
        <w:t>the</w:t>
      </w:r>
      <w:r>
        <w:rPr>
          <w:color w:val="001A1E"/>
          <w:spacing w:val="-4"/>
          <w:w w:val="110"/>
        </w:rPr>
        <w:t xml:space="preserve"> </w:t>
      </w:r>
      <w:r>
        <w:rPr>
          <w:color w:val="001A1E"/>
          <w:w w:val="110"/>
        </w:rPr>
        <w:t>number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of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unique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pairs</w:t>
      </w:r>
      <w:r>
        <w:rPr>
          <w:color w:val="001A1E"/>
          <w:spacing w:val="-8"/>
          <w:w w:val="110"/>
        </w:rPr>
        <w:t xml:space="preserve"> </w:t>
      </w:r>
      <w:r>
        <w:rPr>
          <w:color w:val="001A1E"/>
          <w:w w:val="110"/>
        </w:rPr>
        <w:t>(i,</w:t>
      </w:r>
      <w:r>
        <w:rPr>
          <w:color w:val="001A1E"/>
          <w:spacing w:val="-9"/>
          <w:w w:val="110"/>
        </w:rPr>
        <w:t xml:space="preserve"> </w:t>
      </w:r>
      <w:r>
        <w:rPr>
          <w:color w:val="001A1E"/>
          <w:w w:val="110"/>
        </w:rPr>
        <w:t>j)</w:t>
      </w:r>
      <w:r>
        <w:rPr>
          <w:color w:val="001A1E"/>
          <w:spacing w:val="-53"/>
          <w:w w:val="110"/>
        </w:rPr>
        <w:t xml:space="preserve"> </w:t>
      </w:r>
      <w:r>
        <w:rPr>
          <w:color w:val="001A1E"/>
          <w:spacing w:val="-1"/>
          <w:w w:val="110"/>
        </w:rPr>
        <w:t>where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60"/>
        </w:rPr>
        <w:t>|</w:t>
      </w:r>
      <w:r>
        <w:rPr>
          <w:color w:val="001A1E"/>
          <w:spacing w:val="-17"/>
          <w:w w:val="160"/>
        </w:rPr>
        <w:t xml:space="preserve"> </w:t>
      </w:r>
      <w:r>
        <w:rPr>
          <w:color w:val="001A1E"/>
          <w:w w:val="110"/>
        </w:rPr>
        <w:t>nums[i]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-</w:t>
      </w:r>
      <w:r>
        <w:rPr>
          <w:color w:val="001A1E"/>
          <w:spacing w:val="6"/>
          <w:w w:val="110"/>
        </w:rPr>
        <w:t xml:space="preserve"> </w:t>
      </w:r>
      <w:r>
        <w:rPr>
          <w:color w:val="001A1E"/>
          <w:w w:val="110"/>
        </w:rPr>
        <w:t>nums[j]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60"/>
        </w:rPr>
        <w:t>|</w:t>
      </w:r>
      <w:r>
        <w:rPr>
          <w:color w:val="001A1E"/>
          <w:spacing w:val="-20"/>
          <w:w w:val="160"/>
        </w:rPr>
        <w:t xml:space="preserve"> </w:t>
      </w:r>
      <w:r>
        <w:rPr>
          <w:color w:val="001A1E"/>
          <w:w w:val="110"/>
        </w:rPr>
        <w:t>=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k</w:t>
      </w:r>
      <w:r>
        <w:rPr>
          <w:color w:val="001A1E"/>
          <w:spacing w:val="3"/>
          <w:w w:val="110"/>
        </w:rPr>
        <w:t xml:space="preserve"> </w:t>
      </w:r>
      <w:r>
        <w:rPr>
          <w:color w:val="001A1E"/>
          <w:w w:val="110"/>
        </w:rPr>
        <w:t>and</w:t>
      </w:r>
      <w:r>
        <w:rPr>
          <w:color w:val="001A1E"/>
          <w:spacing w:val="7"/>
          <w:w w:val="110"/>
        </w:rPr>
        <w:t xml:space="preserve"> </w:t>
      </w:r>
      <w:r>
        <w:rPr>
          <w:color w:val="001A1E"/>
          <w:w w:val="110"/>
        </w:rPr>
        <w:t>i</w:t>
      </w:r>
      <w:r>
        <w:rPr>
          <w:color w:val="001A1E"/>
          <w:spacing w:val="5"/>
          <w:w w:val="110"/>
        </w:rPr>
        <w:t xml:space="preserve"> </w:t>
      </w:r>
      <w:r>
        <w:rPr>
          <w:color w:val="001A1E"/>
          <w:w w:val="110"/>
        </w:rPr>
        <w:t>&lt;</w:t>
      </w:r>
      <w:r>
        <w:rPr>
          <w:color w:val="001A1E"/>
          <w:spacing w:val="9"/>
          <w:w w:val="110"/>
        </w:rPr>
        <w:t xml:space="preserve"> </w:t>
      </w:r>
      <w:r>
        <w:rPr>
          <w:color w:val="001A1E"/>
          <w:w w:val="110"/>
        </w:rPr>
        <w:t>j.</w:t>
      </w:r>
    </w:p>
    <w:p w14:paraId="03496CBD">
      <w:pPr>
        <w:pStyle w:val="11"/>
        <w:rPr>
          <w:sz w:val="20"/>
        </w:rPr>
      </w:pPr>
    </w:p>
    <w:p w14:paraId="04C54FB8">
      <w:pPr>
        <w:pStyle w:val="11"/>
        <w:rPr>
          <w:sz w:val="20"/>
        </w:rPr>
      </w:pPr>
    </w:p>
    <w:p w14:paraId="2CBB889D">
      <w:pPr>
        <w:pStyle w:val="11"/>
        <w:rPr>
          <w:sz w:val="20"/>
        </w:rPr>
      </w:pPr>
    </w:p>
    <w:p w14:paraId="4B618677">
      <w:pPr>
        <w:pStyle w:val="11"/>
        <w:rPr>
          <w:sz w:val="20"/>
        </w:rPr>
      </w:pPr>
    </w:p>
    <w:p w14:paraId="6A03D8DE">
      <w:pPr>
        <w:pStyle w:val="11"/>
        <w:rPr>
          <w:sz w:val="20"/>
        </w:rPr>
      </w:pPr>
    </w:p>
    <w:p w14:paraId="6E5E948B">
      <w:pPr>
        <w:pStyle w:val="11"/>
        <w:spacing w:before="11"/>
        <w:rPr>
          <w:sz w:val="14"/>
        </w:rPr>
      </w:pPr>
      <w:r>
        <w:pict>
          <v:group id="_x0000_s2523" o:spid="_x0000_s2523" o:spt="203" style="position:absolute;left:0pt;margin-left:56pt;margin-top:10.75pt;height:21.75pt;width:495.75pt;mso-position-horizontal-relative:page;mso-wrap-distance-bottom:0pt;mso-wrap-distance-top:0pt;z-index:-251211776;mso-width-relative:page;mso-height-relative:page;" coordorigin="1120,215" coordsize="9915,435">
            <o:lock v:ext="edit"/>
            <v:shape id="_x0000_s2524" o:spid="_x0000_s2524" style="position:absolute;left:1120;top:215;height:35;width:9835;" filled="f" stroked="t" coordorigin="1120,216" coordsize="9835,35" path="m1120,251l10955,251m1120,216l10955,216e">
              <v:path arrowok="t"/>
              <v:fill on="f" focussize="0,0"/>
              <v:stroke weight="0.05pt" color="#000000"/>
              <v:imagedata o:title=""/>
              <o:lock v:ext="edit"/>
            </v:shape>
            <v:rect id="_x0000_s2525" o:spid="_x0000_s2525" o:spt="1" style="position:absolute;left:10350;top:250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26" o:spid="_x0000_s2526" o:spt="202" type="#_x0000_t202" style="position:absolute;left:1120;top:215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D086A2C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27" o:spid="_x0000_s2527" o:spt="202" type="#_x0000_t202" style="position:absolute;left:10360;top:243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028907BF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</w:t>
                    </w:r>
                  </w:p>
                </w:txbxContent>
              </v:textbox>
            </v:shape>
            <w10:wrap type="topAndBottom"/>
          </v:group>
        </w:pict>
      </w:r>
    </w:p>
    <w:p w14:paraId="2143B80C">
      <w:pPr>
        <w:pStyle w:val="11"/>
        <w:spacing w:before="6"/>
        <w:rPr>
          <w:sz w:val="21"/>
        </w:rPr>
      </w:pPr>
    </w:p>
    <w:p w14:paraId="42AD9FAF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176</w:t>
      </w:r>
    </w:p>
    <w:p w14:paraId="3270554A">
      <w:pPr>
        <w:spacing w:after="0"/>
        <w:jc w:val="right"/>
        <w:rPr>
          <w:rFonts w:ascii="Arial MT"/>
          <w:sz w:val="28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p w14:paraId="5E780864">
      <w:pPr>
        <w:pStyle w:val="8"/>
        <w:spacing w:before="92"/>
      </w:pPr>
      <w:r>
        <w:pict>
          <v:shape id="_x0000_s2528" o:spid="_x0000_s2528" style="position:absolute;left:0pt;margin-left:24pt;margin-top:23.95pt;height:744.25pt;width:564.25pt;mso-position-horizontal-relative:page;mso-position-vertical-relative:page;z-index:-251378688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1A1E"/>
          <w:w w:val="115"/>
        </w:rPr>
        <w:t>Constraints:</w:t>
      </w:r>
    </w:p>
    <w:p w14:paraId="3741695F">
      <w:pPr>
        <w:pStyle w:val="11"/>
        <w:spacing w:before="129"/>
        <w:ind w:left="1060"/>
      </w:pPr>
      <w:r>
        <w:rPr>
          <w:color w:val="001A1E"/>
        </w:rPr>
        <w:t>1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n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7"/>
        </w:rPr>
        <w:t xml:space="preserve"> </w:t>
      </w:r>
      <w:r>
        <w:rPr>
          <w:color w:val="001A1E"/>
        </w:rPr>
        <w:t>105</w:t>
      </w:r>
    </w:p>
    <w:p w14:paraId="6C01BFC1">
      <w:pPr>
        <w:pStyle w:val="11"/>
        <w:spacing w:before="124"/>
        <w:ind w:left="1060"/>
      </w:pPr>
      <w:r>
        <w:rPr>
          <w:color w:val="001A1E"/>
        </w:rPr>
        <w:t>-104</w:t>
      </w:r>
      <w:r>
        <w:rPr>
          <w:color w:val="001A1E"/>
          <w:spacing w:val="22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20"/>
        </w:rPr>
        <w:t xml:space="preserve"> </w:t>
      </w:r>
      <w:r>
        <w:rPr>
          <w:color w:val="001A1E"/>
        </w:rPr>
        <w:t>nums[i]</w:t>
      </w:r>
      <w:r>
        <w:rPr>
          <w:color w:val="001A1E"/>
          <w:spacing w:val="21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9"/>
        </w:rPr>
        <w:t xml:space="preserve"> </w:t>
      </w:r>
      <w:r>
        <w:rPr>
          <w:color w:val="001A1E"/>
        </w:rPr>
        <w:t>104</w:t>
      </w:r>
    </w:p>
    <w:p w14:paraId="4C65F693">
      <w:pPr>
        <w:pStyle w:val="11"/>
        <w:spacing w:before="124"/>
        <w:ind w:left="1060"/>
      </w:pPr>
      <w:r>
        <w:rPr>
          <w:color w:val="001A1E"/>
        </w:rPr>
        <w:t>0</w:t>
      </w:r>
      <w:r>
        <w:rPr>
          <w:color w:val="001A1E"/>
          <w:spacing w:val="16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4"/>
        </w:rPr>
        <w:t xml:space="preserve"> </w:t>
      </w:r>
      <w:r>
        <w:rPr>
          <w:color w:val="001A1E"/>
        </w:rPr>
        <w:t>k</w:t>
      </w:r>
      <w:r>
        <w:rPr>
          <w:color w:val="001A1E"/>
          <w:spacing w:val="18"/>
        </w:rPr>
        <w:t xml:space="preserve"> </w:t>
      </w:r>
      <w:r>
        <w:rPr>
          <w:color w:val="001A1E"/>
        </w:rPr>
        <w:t>≤</w:t>
      </w:r>
      <w:r>
        <w:rPr>
          <w:color w:val="001A1E"/>
          <w:spacing w:val="13"/>
        </w:rPr>
        <w:t xml:space="preserve"> </w:t>
      </w:r>
      <w:r>
        <w:rPr>
          <w:color w:val="001A1E"/>
        </w:rPr>
        <w:t>104</w:t>
      </w:r>
    </w:p>
    <w:p w14:paraId="715AC9DD">
      <w:pPr>
        <w:pStyle w:val="11"/>
        <w:rPr>
          <w:sz w:val="36"/>
        </w:rPr>
      </w:pPr>
    </w:p>
    <w:p w14:paraId="4CE652EE">
      <w:pPr>
        <w:pStyle w:val="8"/>
      </w:pPr>
      <w:r>
        <w:rPr>
          <w:color w:val="001A1E"/>
          <w:w w:val="115"/>
        </w:rPr>
        <w:t>For</w:t>
      </w:r>
      <w:r>
        <w:rPr>
          <w:color w:val="001A1E"/>
          <w:spacing w:val="-10"/>
          <w:w w:val="115"/>
        </w:rPr>
        <w:t xml:space="preserve"> </w:t>
      </w:r>
      <w:r>
        <w:rPr>
          <w:color w:val="001A1E"/>
          <w:w w:val="115"/>
        </w:rPr>
        <w:t>example:</w:t>
      </w:r>
    </w:p>
    <w:p w14:paraId="2F51C742">
      <w:pPr>
        <w:pStyle w:val="11"/>
        <w:rPr>
          <w:b/>
          <w:sz w:val="20"/>
        </w:rPr>
      </w:pPr>
    </w:p>
    <w:p w14:paraId="5E6D9321">
      <w:pPr>
        <w:pStyle w:val="11"/>
        <w:spacing w:before="6"/>
        <w:rPr>
          <w:b/>
        </w:r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1"/>
        <w:gridCol w:w="864"/>
      </w:tblGrid>
      <w:tr w14:paraId="0EDFEE5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81" w:type="dxa"/>
            <w:shd w:val="clear" w:color="auto" w:fill="F8F8FF"/>
          </w:tcPr>
          <w:p w14:paraId="6A66F8C3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color w:val="001A1E"/>
                <w:sz w:val="23"/>
              </w:rPr>
              <w:t>Input</w:t>
            </w:r>
          </w:p>
        </w:tc>
        <w:tc>
          <w:tcPr>
            <w:tcW w:w="864" w:type="dxa"/>
            <w:shd w:val="clear" w:color="auto" w:fill="F8F8FF"/>
          </w:tcPr>
          <w:p w14:paraId="3BBF1967">
            <w:pPr>
              <w:pStyle w:val="15"/>
              <w:spacing w:before="92"/>
              <w:ind w:left="98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color w:val="001A1E"/>
                <w:sz w:val="23"/>
              </w:rPr>
              <w:t>Result</w:t>
            </w:r>
          </w:p>
        </w:tc>
      </w:tr>
      <w:tr w14:paraId="28F2CE0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181" w:type="dxa"/>
            <w:shd w:val="clear" w:color="auto" w:fill="F5F5F5"/>
          </w:tcPr>
          <w:p w14:paraId="370C4076">
            <w:pPr>
              <w:pStyle w:val="15"/>
              <w:spacing w:before="89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19BCFA7F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1 3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</w:p>
          <w:p w14:paraId="4331B77B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0</w:t>
            </w:r>
          </w:p>
        </w:tc>
        <w:tc>
          <w:tcPr>
            <w:tcW w:w="864" w:type="dxa"/>
            <w:shd w:val="clear" w:color="auto" w:fill="F5F5F5"/>
          </w:tcPr>
          <w:p w14:paraId="71184D84">
            <w:pPr>
              <w:pStyle w:val="15"/>
              <w:spacing w:before="89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</w:tr>
      <w:tr w14:paraId="7AFE4DF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1181" w:type="dxa"/>
            <w:shd w:val="clear" w:color="auto" w:fill="E4E4E4"/>
          </w:tcPr>
          <w:p w14:paraId="492B35AF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  <w:p w14:paraId="057394DB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sz w:val="20"/>
              </w:rPr>
              <w:t>1 2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</w:p>
          <w:p w14:paraId="1FCB2DCC">
            <w:pPr>
              <w:pStyle w:val="15"/>
              <w:spacing w:before="1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864" w:type="dxa"/>
            <w:shd w:val="clear" w:color="auto" w:fill="E4E4E4"/>
          </w:tcPr>
          <w:p w14:paraId="3ECDC5A9">
            <w:pPr>
              <w:pStyle w:val="15"/>
              <w:spacing w:before="94"/>
              <w:ind w:left="98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</w:tc>
      </w:tr>
    </w:tbl>
    <w:p w14:paraId="00C7FC0A">
      <w:pPr>
        <w:pStyle w:val="11"/>
        <w:spacing w:before="3"/>
        <w:rPr>
          <w:b/>
          <w:sz w:val="25"/>
        </w:rPr>
      </w:pPr>
    </w:p>
    <w:p w14:paraId="3C2188E9">
      <w:pPr>
        <w:spacing w:before="109"/>
        <w:ind w:left="1060" w:right="0" w:firstLine="0"/>
        <w:jc w:val="left"/>
        <w:rPr>
          <w:b/>
          <w:sz w:val="23"/>
        </w:rPr>
      </w:pPr>
      <w:r>
        <w:rPr>
          <w:b/>
          <w:w w:val="110"/>
          <w:sz w:val="23"/>
        </w:rPr>
        <w:t>Answer:</w:t>
      </w:r>
    </w:p>
    <w:p w14:paraId="51837F9D">
      <w:pPr>
        <w:pStyle w:val="11"/>
        <w:spacing w:before="124" w:line="405" w:lineRule="auto"/>
        <w:ind w:left="1314" w:right="6546" w:hanging="255"/>
      </w:pPr>
      <w:r>
        <w:rPr>
          <w:w w:val="105"/>
        </w:rPr>
        <w:t>def</w:t>
      </w:r>
      <w:r>
        <w:rPr>
          <w:spacing w:val="11"/>
          <w:w w:val="105"/>
        </w:rPr>
        <w:t xml:space="preserve"> </w:t>
      </w:r>
      <w:r>
        <w:rPr>
          <w:w w:val="105"/>
        </w:rPr>
        <w:t>find_unique_pairs(activities,</w:t>
      </w:r>
      <w:r>
        <w:rPr>
          <w:spacing w:val="9"/>
          <w:w w:val="105"/>
        </w:rPr>
        <w:t xml:space="preserve"> </w:t>
      </w:r>
      <w:r>
        <w:rPr>
          <w:w w:val="105"/>
        </w:rPr>
        <w:t>k):</w:t>
      </w:r>
      <w:r>
        <w:rPr>
          <w:spacing w:val="-51"/>
          <w:w w:val="105"/>
        </w:rPr>
        <w:t xml:space="preserve"> </w:t>
      </w:r>
      <w:r>
        <w:rPr>
          <w:w w:val="105"/>
        </w:rPr>
        <w:t>count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w w:val="105"/>
        </w:rPr>
        <w:t>0</w:t>
      </w:r>
    </w:p>
    <w:p w14:paraId="60DA575E">
      <w:pPr>
        <w:pStyle w:val="11"/>
        <w:spacing w:before="6"/>
        <w:ind w:left="1310"/>
      </w:pP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i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range(len(activities)):</w:t>
      </w:r>
    </w:p>
    <w:p w14:paraId="6B052AEA">
      <w:pPr>
        <w:pStyle w:val="11"/>
        <w:spacing w:before="186"/>
        <w:ind w:left="1564"/>
      </w:pP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j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range(i+1,</w:t>
      </w:r>
      <w:r>
        <w:rPr>
          <w:spacing w:val="14"/>
          <w:w w:val="105"/>
        </w:rPr>
        <w:t xml:space="preserve"> </w:t>
      </w:r>
      <w:r>
        <w:rPr>
          <w:w w:val="105"/>
        </w:rPr>
        <w:t>len(activities)):</w:t>
      </w:r>
    </w:p>
    <w:p w14:paraId="669F9B77">
      <w:pPr>
        <w:pStyle w:val="11"/>
        <w:spacing w:before="192" w:line="405" w:lineRule="auto"/>
        <w:ind w:left="2078" w:right="5920" w:hanging="255"/>
      </w:pPr>
      <w:r>
        <w:rPr>
          <w:w w:val="105"/>
        </w:rPr>
        <w:t>if</w:t>
      </w:r>
      <w:r>
        <w:rPr>
          <w:spacing w:val="19"/>
          <w:w w:val="105"/>
        </w:rPr>
        <w:t xml:space="preserve"> </w:t>
      </w:r>
      <w:r>
        <w:rPr>
          <w:w w:val="105"/>
        </w:rPr>
        <w:t>abs(activities[i]</w:t>
      </w:r>
      <w:r>
        <w:rPr>
          <w:spacing w:val="21"/>
          <w:w w:val="105"/>
        </w:rPr>
        <w:t xml:space="preserve"> </w:t>
      </w:r>
      <w:r>
        <w:rPr>
          <w:w w:val="105"/>
        </w:rPr>
        <w:t>-</w:t>
      </w:r>
      <w:r>
        <w:rPr>
          <w:spacing w:val="20"/>
          <w:w w:val="105"/>
        </w:rPr>
        <w:t xml:space="preserve"> </w:t>
      </w:r>
      <w:r>
        <w:rPr>
          <w:w w:val="105"/>
        </w:rPr>
        <w:t>activities[j])</w:t>
      </w:r>
      <w:r>
        <w:rPr>
          <w:spacing w:val="21"/>
          <w:w w:val="105"/>
        </w:rPr>
        <w:t xml:space="preserve"> </w:t>
      </w:r>
      <w:r>
        <w:rPr>
          <w:w w:val="105"/>
        </w:rPr>
        <w:t>==</w:t>
      </w:r>
      <w:r>
        <w:rPr>
          <w:spacing w:val="19"/>
          <w:w w:val="105"/>
        </w:rPr>
        <w:t xml:space="preserve"> </w:t>
      </w:r>
      <w:r>
        <w:rPr>
          <w:w w:val="105"/>
        </w:rPr>
        <w:t>k:</w:t>
      </w:r>
      <w:r>
        <w:rPr>
          <w:spacing w:val="-51"/>
          <w:w w:val="105"/>
        </w:rPr>
        <w:t xml:space="preserve"> </w:t>
      </w:r>
      <w:r>
        <w:rPr>
          <w:w w:val="105"/>
        </w:rPr>
        <w:t>count</w:t>
      </w:r>
      <w:r>
        <w:rPr>
          <w:spacing w:val="10"/>
          <w:w w:val="105"/>
        </w:rPr>
        <w:t xml:space="preserve"> </w:t>
      </w:r>
      <w:r>
        <w:rPr>
          <w:w w:val="105"/>
        </w:rPr>
        <w:t>+=</w:t>
      </w:r>
      <w:r>
        <w:rPr>
          <w:spacing w:val="8"/>
          <w:w w:val="105"/>
        </w:rPr>
        <w:t xml:space="preserve"> </w:t>
      </w:r>
      <w:r>
        <w:rPr>
          <w:w w:val="105"/>
        </w:rPr>
        <w:t>1</w:t>
      </w:r>
    </w:p>
    <w:p w14:paraId="77A2F622">
      <w:pPr>
        <w:pStyle w:val="11"/>
        <w:spacing w:before="5" w:line="405" w:lineRule="auto"/>
        <w:ind w:left="1060" w:right="9017" w:firstLine="254"/>
      </w:pPr>
      <w:r>
        <w:rPr>
          <w:w w:val="105"/>
        </w:rPr>
        <w:t>return</w:t>
      </w:r>
      <w:r>
        <w:rPr>
          <w:spacing w:val="13"/>
          <w:w w:val="105"/>
        </w:rPr>
        <w:t xml:space="preserve"> </w:t>
      </w:r>
      <w:r>
        <w:rPr>
          <w:w w:val="105"/>
        </w:rPr>
        <w:t>count</w:t>
      </w:r>
      <w:r>
        <w:rPr>
          <w:spacing w:val="-50"/>
          <w:w w:val="105"/>
        </w:rPr>
        <w:t xml:space="preserve"> </w:t>
      </w:r>
      <w:r>
        <w:rPr>
          <w:w w:val="105"/>
        </w:rPr>
        <w:t>n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int(input())</w:t>
      </w:r>
    </w:p>
    <w:p w14:paraId="0E8E4343">
      <w:pPr>
        <w:pStyle w:val="11"/>
        <w:spacing w:before="6" w:line="405" w:lineRule="auto"/>
        <w:ind w:left="1060" w:right="6414"/>
      </w:pPr>
      <w:r>
        <w:rPr>
          <w:w w:val="105"/>
        </w:rPr>
        <w:t>activities</w:t>
      </w:r>
      <w:r>
        <w:rPr>
          <w:spacing w:val="20"/>
          <w:w w:val="105"/>
        </w:rPr>
        <w:t xml:space="preserve"> </w:t>
      </w:r>
      <w:r>
        <w:rPr>
          <w:w w:val="105"/>
        </w:rPr>
        <w:t>=</w:t>
      </w:r>
      <w:r>
        <w:rPr>
          <w:spacing w:val="23"/>
          <w:w w:val="105"/>
        </w:rPr>
        <w:t xml:space="preserve"> </w:t>
      </w:r>
      <w:r>
        <w:rPr>
          <w:w w:val="105"/>
        </w:rPr>
        <w:t>list(map(int,</w:t>
      </w:r>
      <w:r>
        <w:rPr>
          <w:spacing w:val="21"/>
          <w:w w:val="105"/>
        </w:rPr>
        <w:t xml:space="preserve"> </w:t>
      </w:r>
      <w:r>
        <w:rPr>
          <w:w w:val="105"/>
        </w:rPr>
        <w:t>input().split()))</w:t>
      </w:r>
      <w:r>
        <w:rPr>
          <w:spacing w:val="-51"/>
          <w:w w:val="105"/>
        </w:rPr>
        <w:t xml:space="preserve"> </w:t>
      </w:r>
      <w:r>
        <w:rPr>
          <w:w w:val="110"/>
        </w:rPr>
        <w:t>k</w:t>
      </w:r>
      <w:r>
        <w:rPr>
          <w:spacing w:val="2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w w:val="110"/>
        </w:rPr>
        <w:t>int(input())</w:t>
      </w:r>
    </w:p>
    <w:p w14:paraId="30808AA6">
      <w:pPr>
        <w:pStyle w:val="11"/>
        <w:spacing w:before="6" w:line="405" w:lineRule="auto"/>
        <w:ind w:left="1060" w:right="6406"/>
      </w:pPr>
      <w:r>
        <w:rPr>
          <w:w w:val="110"/>
        </w:rPr>
        <w:t>result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w w:val="110"/>
        </w:rPr>
        <w:t>find_unique_pairs(activities,</w:t>
      </w:r>
      <w:r>
        <w:rPr>
          <w:spacing w:val="-6"/>
          <w:w w:val="110"/>
        </w:rPr>
        <w:t xml:space="preserve"> </w:t>
      </w:r>
      <w:r>
        <w:rPr>
          <w:w w:val="110"/>
        </w:rPr>
        <w:t>k)</w:t>
      </w:r>
      <w:r>
        <w:rPr>
          <w:spacing w:val="-53"/>
          <w:w w:val="110"/>
        </w:rPr>
        <w:t xml:space="preserve"> </w:t>
      </w:r>
      <w:r>
        <w:rPr>
          <w:w w:val="110"/>
        </w:rPr>
        <w:t>print(result)</w:t>
      </w:r>
    </w:p>
    <w:p w14:paraId="58675F63">
      <w:pPr>
        <w:pStyle w:val="11"/>
        <w:rPr>
          <w:sz w:val="20"/>
        </w:rPr>
      </w:pPr>
    </w:p>
    <w:p w14:paraId="5E00E952">
      <w:pPr>
        <w:pStyle w:val="11"/>
        <w:rPr>
          <w:sz w:val="20"/>
        </w:rPr>
      </w:pPr>
    </w:p>
    <w:p w14:paraId="5B22671B">
      <w:pPr>
        <w:pStyle w:val="11"/>
        <w:rPr>
          <w:sz w:val="20"/>
        </w:rPr>
      </w:pPr>
    </w:p>
    <w:p w14:paraId="3C73784A">
      <w:pPr>
        <w:pStyle w:val="11"/>
        <w:rPr>
          <w:sz w:val="20"/>
        </w:rPr>
      </w:pPr>
    </w:p>
    <w:p w14:paraId="27F17F68">
      <w:pPr>
        <w:pStyle w:val="11"/>
        <w:rPr>
          <w:sz w:val="20"/>
        </w:rPr>
      </w:pPr>
    </w:p>
    <w:p w14:paraId="6B534961">
      <w:pPr>
        <w:pStyle w:val="11"/>
        <w:spacing w:before="5"/>
        <w:rPr>
          <w:sz w:val="17"/>
        </w:rPr>
      </w:pPr>
      <w:r>
        <w:pict>
          <v:group id="_x0000_s2529" o:spid="_x0000_s2529" o:spt="203" style="position:absolute;left:0pt;margin-left:56pt;margin-top:12.2pt;height:21.75pt;width:495.75pt;mso-position-horizontal-relative:page;mso-wrap-distance-bottom:0pt;mso-wrap-distance-top:0pt;z-index:-251210752;mso-width-relative:page;mso-height-relative:page;" coordorigin="1120,244" coordsize="9915,435">
            <o:lock v:ext="edit"/>
            <v:shape id="_x0000_s2530" o:spid="_x0000_s2530" style="position:absolute;left:1120;top:244;height:35;width:9835;" filled="f" stroked="t" coordorigin="1120,245" coordsize="9835,35" path="m1120,280l10955,280m1120,245l10955,245e">
              <v:path arrowok="t"/>
              <v:fill on="f" focussize="0,0"/>
              <v:stroke weight="0.05pt" color="#000000"/>
              <v:imagedata o:title=""/>
              <o:lock v:ext="edit"/>
            </v:shape>
            <v:rect id="_x0000_s2531" o:spid="_x0000_s2531" o:spt="1" style="position:absolute;left:10350;top:27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32" o:spid="_x0000_s2532" o:spt="202" type="#_x0000_t202" style="position:absolute;left:1120;top:24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47D7F56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33" o:spid="_x0000_s2533" o:spt="202" type="#_x0000_t202" style="position:absolute;left:10360;top:27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1A63E232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</w:t>
                    </w:r>
                  </w:p>
                </w:txbxContent>
              </v:textbox>
            </v:shape>
            <w10:wrap type="topAndBottom"/>
          </v:group>
        </w:pict>
      </w:r>
    </w:p>
    <w:p w14:paraId="30D41098">
      <w:pPr>
        <w:pStyle w:val="11"/>
        <w:spacing w:before="6"/>
        <w:rPr>
          <w:sz w:val="21"/>
        </w:rPr>
      </w:pPr>
    </w:p>
    <w:p w14:paraId="615230F5">
      <w:pPr>
        <w:pStyle w:val="6"/>
        <w:rPr>
          <w:rFonts w:ascii="Arial MT"/>
        </w:rPr>
      </w:pPr>
      <w:r>
        <w:rPr>
          <w:rFonts w:ascii="Arial MT"/>
        </w:rPr>
        <w:t>177</w:t>
      </w:r>
    </w:p>
    <w:p w14:paraId="576A7D8B">
      <w:pPr>
        <w:spacing w:after="0"/>
        <w:rPr>
          <w:rFonts w:ascii="Arial MT"/>
        </w:rPr>
        <w:sectPr>
          <w:pgSz w:w="12240" w:h="15840"/>
          <w:pgMar w:top="1360" w:right="180" w:bottom="0" w:left="380" w:header="720" w:footer="720" w:gutter="0"/>
          <w:cols w:space="720" w:num="1"/>
        </w:sectPr>
      </w:pPr>
    </w:p>
    <w:tbl>
      <w:tblPr>
        <w:tblStyle w:val="10"/>
        <w:tblW w:w="0" w:type="auto"/>
        <w:tblInd w:w="107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1182"/>
        <w:gridCol w:w="1139"/>
        <w:gridCol w:w="582"/>
        <w:gridCol w:w="197"/>
      </w:tblGrid>
      <w:tr w14:paraId="0D78061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9" w:hRule="atLeast"/>
        </w:trPr>
        <w:tc>
          <w:tcPr>
            <w:tcW w:w="197" w:type="dxa"/>
            <w:shd w:val="clear" w:color="auto" w:fill="F8F8FF"/>
          </w:tcPr>
          <w:p w14:paraId="547CC413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82" w:type="dxa"/>
            <w:shd w:val="clear" w:color="auto" w:fill="F8F8FF"/>
          </w:tcPr>
          <w:p w14:paraId="4A09027C">
            <w:pPr>
              <w:pStyle w:val="15"/>
              <w:spacing w:before="92"/>
              <w:ind w:left="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1139" w:type="dxa"/>
            <w:shd w:val="clear" w:color="auto" w:fill="F8F8FF"/>
          </w:tcPr>
          <w:p w14:paraId="03926262">
            <w:pPr>
              <w:pStyle w:val="15"/>
              <w:spacing w:before="92"/>
              <w:ind w:left="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</w:t>
            </w:r>
          </w:p>
        </w:tc>
        <w:tc>
          <w:tcPr>
            <w:tcW w:w="582" w:type="dxa"/>
            <w:shd w:val="clear" w:color="auto" w:fill="F8F8FF"/>
          </w:tcPr>
          <w:p w14:paraId="5418CEF4">
            <w:pPr>
              <w:pStyle w:val="15"/>
              <w:spacing w:before="92"/>
              <w:ind w:left="9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Got</w:t>
            </w:r>
          </w:p>
        </w:tc>
        <w:tc>
          <w:tcPr>
            <w:tcW w:w="197" w:type="dxa"/>
            <w:tcBorders>
              <w:top w:val="nil"/>
            </w:tcBorders>
            <w:shd w:val="clear" w:color="auto" w:fill="F8F8FF"/>
          </w:tcPr>
          <w:p w14:paraId="17E86421">
            <w:pPr>
              <w:pStyle w:val="15"/>
              <w:spacing w:line="96" w:lineRule="exact"/>
              <w:ind w:left="-10" w:right="-72"/>
              <w:rPr>
                <w:rFonts w:ascii="Arial MT"/>
                <w:sz w:val="9"/>
              </w:rPr>
            </w:pPr>
            <w:r>
              <w:rPr>
                <w:rFonts w:ascii="Arial MT"/>
                <w:position w:val="-1"/>
                <w:sz w:val="9"/>
              </w:rPr>
              <w:drawing>
                <wp:inline distT="0" distB="0" distL="0" distR="0">
                  <wp:extent cx="135255" cy="60960"/>
                  <wp:effectExtent l="0" t="0" r="0" b="0"/>
                  <wp:docPr id="155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138.png"/>
                          <pic:cNvPicPr>
                            <a:picLocks noChangeAspect="1"/>
                          </pic:cNvPicPr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83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A1AC2B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97" w:type="dxa"/>
            <w:shd w:val="clear" w:color="auto" w:fill="E4E4E4"/>
          </w:tcPr>
          <w:p w14:paraId="33C7619F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82" w:type="dxa"/>
            <w:shd w:val="clear" w:color="auto" w:fill="E4E4E4"/>
          </w:tcPr>
          <w:p w14:paraId="14713930">
            <w:pPr>
              <w:pStyle w:val="15"/>
              <w:spacing w:before="94" w:line="233" w:lineRule="exact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  <w:p w14:paraId="47C8B1EF">
            <w:pPr>
              <w:pStyle w:val="15"/>
              <w:spacing w:line="233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1 2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3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</w:p>
          <w:p w14:paraId="1F402335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1139" w:type="dxa"/>
            <w:shd w:val="clear" w:color="auto" w:fill="E4E4E4"/>
          </w:tcPr>
          <w:p w14:paraId="77D1A7AC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3</w:t>
            </w:r>
          </w:p>
        </w:tc>
        <w:tc>
          <w:tcPr>
            <w:tcW w:w="582" w:type="dxa"/>
            <w:shd w:val="clear" w:color="auto" w:fill="E4E4E4"/>
          </w:tcPr>
          <w:p w14:paraId="34979EEE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3</w:t>
            </w:r>
          </w:p>
        </w:tc>
        <w:tc>
          <w:tcPr>
            <w:tcW w:w="197" w:type="dxa"/>
            <w:shd w:val="clear" w:color="auto" w:fill="E4E4E4"/>
          </w:tcPr>
          <w:p w14:paraId="6FF63925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47A5F68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197" w:type="dxa"/>
            <w:shd w:val="clear" w:color="auto" w:fill="F5F5F5"/>
          </w:tcPr>
          <w:p w14:paraId="10336DDD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82" w:type="dxa"/>
            <w:shd w:val="clear" w:color="auto" w:fill="F5F5F5"/>
          </w:tcPr>
          <w:p w14:paraId="2BDF2398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5</w:t>
            </w:r>
          </w:p>
          <w:p w14:paraId="79ABB05C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1 3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5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4</w:t>
            </w:r>
          </w:p>
          <w:p w14:paraId="7EA089A1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0</w:t>
            </w:r>
          </w:p>
        </w:tc>
        <w:tc>
          <w:tcPr>
            <w:tcW w:w="1139" w:type="dxa"/>
            <w:shd w:val="clear" w:color="auto" w:fill="F5F5F5"/>
          </w:tcPr>
          <w:p w14:paraId="733358E4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582" w:type="dxa"/>
            <w:shd w:val="clear" w:color="auto" w:fill="F5F5F5"/>
          </w:tcPr>
          <w:p w14:paraId="7710EA8F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197" w:type="dxa"/>
            <w:shd w:val="clear" w:color="auto" w:fill="F5F5F5"/>
          </w:tcPr>
          <w:p w14:paraId="225F5C3D">
            <w:pPr>
              <w:pStyle w:val="15"/>
              <w:rPr>
                <w:rFonts w:ascii="Times New Roman"/>
                <w:sz w:val="20"/>
              </w:rPr>
            </w:pPr>
          </w:p>
        </w:tc>
      </w:tr>
      <w:tr w14:paraId="154A01C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97" w:type="dxa"/>
            <w:shd w:val="clear" w:color="auto" w:fill="E4E4E4"/>
          </w:tcPr>
          <w:p w14:paraId="57770688"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182" w:type="dxa"/>
            <w:shd w:val="clear" w:color="auto" w:fill="E4E4E4"/>
          </w:tcPr>
          <w:p w14:paraId="2FD975F1">
            <w:pPr>
              <w:pStyle w:val="15"/>
              <w:spacing w:before="94" w:line="232" w:lineRule="exact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  <w:p w14:paraId="2E185425">
            <w:pPr>
              <w:pStyle w:val="15"/>
              <w:spacing w:line="232" w:lineRule="exact"/>
              <w:ind w:left="97"/>
              <w:rPr>
                <w:sz w:val="20"/>
              </w:rPr>
            </w:pPr>
            <w:r>
              <w:rPr>
                <w:color w:val="1D2024"/>
                <w:sz w:val="20"/>
              </w:rPr>
              <w:t>1 2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2</w:t>
            </w:r>
            <w:r>
              <w:rPr>
                <w:color w:val="1D2024"/>
                <w:spacing w:val="1"/>
                <w:sz w:val="20"/>
              </w:rPr>
              <w:t xml:space="preserve"> </w:t>
            </w:r>
            <w:r>
              <w:rPr>
                <w:color w:val="1D2024"/>
                <w:sz w:val="20"/>
              </w:rPr>
              <w:t>1</w:t>
            </w:r>
          </w:p>
          <w:p w14:paraId="733C47EC">
            <w:pPr>
              <w:pStyle w:val="15"/>
              <w:spacing w:before="1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1</w:t>
            </w:r>
          </w:p>
        </w:tc>
        <w:tc>
          <w:tcPr>
            <w:tcW w:w="1139" w:type="dxa"/>
            <w:shd w:val="clear" w:color="auto" w:fill="E4E4E4"/>
          </w:tcPr>
          <w:p w14:paraId="4200B480">
            <w:pPr>
              <w:pStyle w:val="15"/>
              <w:spacing w:before="94"/>
              <w:ind w:left="97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</w:tc>
        <w:tc>
          <w:tcPr>
            <w:tcW w:w="582" w:type="dxa"/>
            <w:shd w:val="clear" w:color="auto" w:fill="E4E4E4"/>
          </w:tcPr>
          <w:p w14:paraId="13FD5FD5">
            <w:pPr>
              <w:pStyle w:val="15"/>
              <w:spacing w:before="94"/>
              <w:ind w:left="96"/>
              <w:rPr>
                <w:sz w:val="20"/>
              </w:rPr>
            </w:pPr>
            <w:r>
              <w:rPr>
                <w:color w:val="1D2024"/>
                <w:w w:val="100"/>
                <w:sz w:val="20"/>
              </w:rPr>
              <w:t>4</w:t>
            </w:r>
          </w:p>
        </w:tc>
        <w:tc>
          <w:tcPr>
            <w:tcW w:w="197" w:type="dxa"/>
            <w:shd w:val="clear" w:color="auto" w:fill="E4E4E4"/>
          </w:tcPr>
          <w:p w14:paraId="6375D2BB"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 w14:paraId="0CE0F64B">
      <w:pPr>
        <w:pStyle w:val="11"/>
        <w:rPr>
          <w:rFonts w:ascii="Arial MT"/>
          <w:sz w:val="20"/>
        </w:rPr>
      </w:pPr>
      <w:r>
        <w:pict>
          <v:shape id="_x0000_s2534" o:spid="_x0000_s2534" style="position:absolute;left:0pt;margin-left:24pt;margin-top:23.95pt;height:744.25pt;width:564.25pt;mso-position-horizontal-relative:page;mso-position-vertical-relative:page;z-index:-251377664;mso-width-relative:page;mso-height-relative:page;" fillcolor="#000000" filled="t" stroked="f" coordorigin="480,480" coordsize="11285,14885" path="m11736,523l11707,523,11707,538,11707,15307,538,15307,538,538,11707,538,11707,523,538,523,523,523,523,538,523,538,523,15307,523,15336,538,15336,11707,15336,11736,15336,11736,15307,11736,538,11736,538,11736,523xm11764,15350l11764,15350,11764,15307,11750,15307,11750,15350,11707,15350,538,15350,509,15350,509,15307,480,15307,480,15350,480,15364,509,15364,538,15364,11707,15364,11750,15364,11764,15364,11764,15364,11764,15350xm11764,480l11764,480,11750,480,11707,480,538,480,509,480,480,480,480,509,480,538,480,538,480,15307,509,15307,509,538,509,538,509,509,538,509,11707,509,11750,509,11750,538,11750,538,11750,15307,11764,15307,11764,538,11764,538,11764,509,11764,509,11764,480xe">
            <v:path arrowok="t"/>
            <v:fill on="t" focussize="0,0"/>
            <v:stroke on="f"/>
            <v:imagedata o:title=""/>
            <o:lock v:ext="edit"/>
          </v:shape>
        </w:pict>
      </w:r>
    </w:p>
    <w:p w14:paraId="22192A6E">
      <w:pPr>
        <w:pStyle w:val="11"/>
        <w:rPr>
          <w:rFonts w:ascii="Arial MT"/>
          <w:sz w:val="20"/>
        </w:rPr>
      </w:pPr>
    </w:p>
    <w:p w14:paraId="01E9F560">
      <w:pPr>
        <w:pStyle w:val="11"/>
        <w:rPr>
          <w:rFonts w:ascii="Arial MT"/>
          <w:sz w:val="20"/>
        </w:rPr>
      </w:pPr>
    </w:p>
    <w:p w14:paraId="5AAF1BA8">
      <w:pPr>
        <w:pStyle w:val="11"/>
        <w:rPr>
          <w:rFonts w:ascii="Arial MT"/>
          <w:sz w:val="20"/>
        </w:rPr>
      </w:pPr>
    </w:p>
    <w:p w14:paraId="68CDAB2A">
      <w:pPr>
        <w:pStyle w:val="11"/>
        <w:rPr>
          <w:rFonts w:ascii="Arial MT"/>
          <w:sz w:val="20"/>
        </w:rPr>
      </w:pPr>
    </w:p>
    <w:p w14:paraId="1C271E82">
      <w:pPr>
        <w:pStyle w:val="11"/>
        <w:rPr>
          <w:rFonts w:ascii="Arial MT"/>
          <w:sz w:val="20"/>
        </w:rPr>
      </w:pPr>
    </w:p>
    <w:p w14:paraId="3A815A4A">
      <w:pPr>
        <w:pStyle w:val="11"/>
        <w:rPr>
          <w:rFonts w:ascii="Arial MT"/>
          <w:sz w:val="20"/>
        </w:rPr>
      </w:pPr>
    </w:p>
    <w:p w14:paraId="4250DD5C">
      <w:pPr>
        <w:pStyle w:val="11"/>
        <w:rPr>
          <w:rFonts w:ascii="Arial MT"/>
          <w:sz w:val="20"/>
        </w:rPr>
      </w:pPr>
    </w:p>
    <w:p w14:paraId="16C74B87">
      <w:pPr>
        <w:pStyle w:val="11"/>
        <w:rPr>
          <w:rFonts w:ascii="Arial MT"/>
          <w:sz w:val="20"/>
        </w:rPr>
      </w:pPr>
    </w:p>
    <w:p w14:paraId="1C253B3F">
      <w:pPr>
        <w:pStyle w:val="11"/>
        <w:rPr>
          <w:rFonts w:ascii="Arial MT"/>
          <w:sz w:val="20"/>
        </w:rPr>
      </w:pPr>
    </w:p>
    <w:p w14:paraId="2E4999B5">
      <w:pPr>
        <w:pStyle w:val="11"/>
        <w:rPr>
          <w:rFonts w:ascii="Arial MT"/>
          <w:sz w:val="20"/>
        </w:rPr>
      </w:pPr>
    </w:p>
    <w:p w14:paraId="448F6D1C">
      <w:pPr>
        <w:pStyle w:val="11"/>
        <w:rPr>
          <w:rFonts w:ascii="Arial MT"/>
          <w:sz w:val="20"/>
        </w:rPr>
      </w:pPr>
    </w:p>
    <w:p w14:paraId="247F79BA">
      <w:pPr>
        <w:pStyle w:val="11"/>
        <w:rPr>
          <w:rFonts w:ascii="Arial MT"/>
          <w:sz w:val="20"/>
        </w:rPr>
      </w:pPr>
    </w:p>
    <w:p w14:paraId="23F7D4FD">
      <w:pPr>
        <w:pStyle w:val="11"/>
        <w:rPr>
          <w:rFonts w:ascii="Arial MT"/>
          <w:sz w:val="20"/>
        </w:rPr>
      </w:pPr>
    </w:p>
    <w:p w14:paraId="13727D45">
      <w:pPr>
        <w:pStyle w:val="11"/>
        <w:rPr>
          <w:rFonts w:ascii="Arial MT"/>
          <w:sz w:val="20"/>
        </w:rPr>
      </w:pPr>
    </w:p>
    <w:p w14:paraId="6468D7BC">
      <w:pPr>
        <w:pStyle w:val="11"/>
        <w:rPr>
          <w:rFonts w:ascii="Arial MT"/>
          <w:sz w:val="20"/>
        </w:rPr>
      </w:pPr>
    </w:p>
    <w:p w14:paraId="14FD07E6">
      <w:pPr>
        <w:pStyle w:val="11"/>
        <w:rPr>
          <w:rFonts w:ascii="Arial MT"/>
          <w:sz w:val="20"/>
        </w:rPr>
      </w:pPr>
    </w:p>
    <w:p w14:paraId="344DF184">
      <w:pPr>
        <w:pStyle w:val="11"/>
        <w:rPr>
          <w:rFonts w:ascii="Arial MT"/>
          <w:sz w:val="20"/>
        </w:rPr>
      </w:pPr>
    </w:p>
    <w:p w14:paraId="5BD3C32D">
      <w:pPr>
        <w:pStyle w:val="11"/>
        <w:rPr>
          <w:rFonts w:ascii="Arial MT"/>
          <w:sz w:val="20"/>
        </w:rPr>
      </w:pPr>
    </w:p>
    <w:p w14:paraId="1F972A76">
      <w:pPr>
        <w:pStyle w:val="11"/>
        <w:rPr>
          <w:rFonts w:ascii="Arial MT"/>
          <w:sz w:val="20"/>
        </w:rPr>
      </w:pPr>
    </w:p>
    <w:p w14:paraId="12133532">
      <w:pPr>
        <w:pStyle w:val="11"/>
        <w:rPr>
          <w:rFonts w:ascii="Arial MT"/>
          <w:sz w:val="20"/>
        </w:rPr>
      </w:pPr>
    </w:p>
    <w:p w14:paraId="62035A95">
      <w:pPr>
        <w:pStyle w:val="11"/>
        <w:rPr>
          <w:rFonts w:ascii="Arial MT"/>
          <w:sz w:val="20"/>
        </w:rPr>
      </w:pPr>
    </w:p>
    <w:p w14:paraId="63AB4477">
      <w:pPr>
        <w:pStyle w:val="11"/>
        <w:rPr>
          <w:rFonts w:ascii="Arial MT"/>
          <w:sz w:val="20"/>
        </w:rPr>
      </w:pPr>
    </w:p>
    <w:p w14:paraId="17138170">
      <w:pPr>
        <w:pStyle w:val="11"/>
        <w:rPr>
          <w:rFonts w:ascii="Arial MT"/>
          <w:sz w:val="20"/>
        </w:rPr>
      </w:pPr>
    </w:p>
    <w:p w14:paraId="12C03C8E">
      <w:pPr>
        <w:pStyle w:val="11"/>
        <w:rPr>
          <w:rFonts w:ascii="Arial MT"/>
          <w:sz w:val="20"/>
        </w:rPr>
      </w:pPr>
    </w:p>
    <w:p w14:paraId="0C465668">
      <w:pPr>
        <w:pStyle w:val="11"/>
        <w:rPr>
          <w:rFonts w:ascii="Arial MT"/>
          <w:sz w:val="20"/>
        </w:rPr>
      </w:pPr>
    </w:p>
    <w:p w14:paraId="4A8C3509">
      <w:pPr>
        <w:pStyle w:val="11"/>
        <w:rPr>
          <w:rFonts w:ascii="Arial MT"/>
          <w:sz w:val="20"/>
        </w:rPr>
      </w:pPr>
    </w:p>
    <w:p w14:paraId="0FA153CA">
      <w:pPr>
        <w:pStyle w:val="11"/>
        <w:rPr>
          <w:rFonts w:ascii="Arial MT"/>
          <w:sz w:val="20"/>
        </w:rPr>
      </w:pPr>
    </w:p>
    <w:p w14:paraId="519CDD25">
      <w:pPr>
        <w:pStyle w:val="11"/>
        <w:rPr>
          <w:rFonts w:ascii="Arial MT"/>
          <w:sz w:val="20"/>
        </w:rPr>
      </w:pPr>
    </w:p>
    <w:p w14:paraId="20DE7AE5">
      <w:pPr>
        <w:pStyle w:val="11"/>
        <w:rPr>
          <w:rFonts w:ascii="Arial MT"/>
          <w:sz w:val="20"/>
        </w:rPr>
      </w:pPr>
    </w:p>
    <w:p w14:paraId="0E2961A2">
      <w:pPr>
        <w:pStyle w:val="11"/>
        <w:rPr>
          <w:rFonts w:ascii="Arial MT"/>
          <w:sz w:val="20"/>
        </w:rPr>
      </w:pPr>
    </w:p>
    <w:p w14:paraId="1D800537">
      <w:pPr>
        <w:pStyle w:val="11"/>
        <w:rPr>
          <w:rFonts w:ascii="Arial MT"/>
          <w:sz w:val="20"/>
        </w:rPr>
      </w:pPr>
    </w:p>
    <w:p w14:paraId="1400F6E2">
      <w:pPr>
        <w:pStyle w:val="11"/>
        <w:rPr>
          <w:rFonts w:ascii="Arial MT"/>
          <w:sz w:val="20"/>
        </w:rPr>
      </w:pPr>
    </w:p>
    <w:p w14:paraId="77898E51">
      <w:pPr>
        <w:pStyle w:val="11"/>
        <w:rPr>
          <w:rFonts w:ascii="Arial MT"/>
          <w:sz w:val="20"/>
        </w:rPr>
      </w:pPr>
    </w:p>
    <w:p w14:paraId="669A1F08">
      <w:pPr>
        <w:pStyle w:val="11"/>
        <w:rPr>
          <w:rFonts w:ascii="Arial MT"/>
          <w:sz w:val="20"/>
        </w:rPr>
      </w:pPr>
    </w:p>
    <w:p w14:paraId="3E5D6028">
      <w:pPr>
        <w:pStyle w:val="11"/>
        <w:rPr>
          <w:rFonts w:ascii="Arial MT"/>
          <w:sz w:val="20"/>
        </w:rPr>
      </w:pPr>
    </w:p>
    <w:p w14:paraId="3299E3C3">
      <w:pPr>
        <w:pStyle w:val="11"/>
        <w:rPr>
          <w:rFonts w:ascii="Arial MT"/>
          <w:sz w:val="20"/>
        </w:rPr>
      </w:pPr>
    </w:p>
    <w:p w14:paraId="57071C95">
      <w:pPr>
        <w:pStyle w:val="11"/>
        <w:rPr>
          <w:rFonts w:ascii="Arial MT"/>
          <w:sz w:val="20"/>
        </w:rPr>
      </w:pPr>
    </w:p>
    <w:p w14:paraId="44C1FD40">
      <w:pPr>
        <w:pStyle w:val="11"/>
        <w:rPr>
          <w:rFonts w:ascii="Arial MT"/>
          <w:sz w:val="20"/>
        </w:rPr>
      </w:pPr>
    </w:p>
    <w:p w14:paraId="0BD228E1">
      <w:pPr>
        <w:pStyle w:val="11"/>
        <w:rPr>
          <w:rFonts w:ascii="Arial MT"/>
          <w:sz w:val="20"/>
        </w:rPr>
      </w:pPr>
    </w:p>
    <w:p w14:paraId="5E9F1365">
      <w:pPr>
        <w:pStyle w:val="11"/>
        <w:rPr>
          <w:rFonts w:ascii="Arial MT"/>
        </w:rPr>
      </w:pPr>
      <w:r>
        <w:pict>
          <v:group id="_x0000_s2535" o:spid="_x0000_s2535" o:spt="203" style="position:absolute;left:0pt;margin-left:56pt;margin-top:15.2pt;height:21.75pt;width:495.75pt;mso-position-horizontal-relative:page;mso-wrap-distance-bottom:0pt;mso-wrap-distance-top:0pt;z-index:-251209728;mso-width-relative:page;mso-height-relative:page;" coordorigin="1120,304" coordsize="9915,435">
            <o:lock v:ext="edit"/>
            <v:shape id="_x0000_s2536" o:spid="_x0000_s2536" style="position:absolute;left:1120;top:304;height:35;width:9835;" filled="f" stroked="t" coordorigin="1120,305" coordsize="9835,35" path="m1120,340l10955,340m1120,305l10955,305e">
              <v:path arrowok="t"/>
              <v:fill on="f" focussize="0,0"/>
              <v:stroke weight="0.05pt" color="#000000"/>
              <v:imagedata o:title=""/>
              <o:lock v:ext="edit"/>
            </v:shape>
            <v:rect id="_x0000_s2537" o:spid="_x0000_s2537" o:spt="1" style="position:absolute;left:10350;top:339;height:390;width:675;" filled="f" stroked="t" coordsize="21600,21600">
              <v:path/>
              <v:fill on="f" focussize="0,0"/>
              <v:stroke weight="1pt" color="#507D31"/>
              <v:imagedata o:title=""/>
              <o:lock v:ext="edit"/>
            </v:rect>
            <v:shape id="_x0000_s2538" o:spid="_x0000_s2538" o:spt="202" type="#_x0000_t202" style="position:absolute;left:1120;top:304;height:435;width:99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A3208E4">
                    <w:pPr>
                      <w:spacing w:before="24"/>
                      <w:ind w:left="32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w w:val="115"/>
                        <w:sz w:val="19"/>
                      </w:rPr>
                      <w:t>Department of</w:t>
                    </w:r>
                    <w:r>
                      <w:rPr>
                        <w:b/>
                        <w:spacing w:val="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Computer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Science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&amp; Business</w:t>
                    </w:r>
                    <w:r>
                      <w:rPr>
                        <w:b/>
                        <w:spacing w:val="-3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Systems</w:t>
                    </w:r>
                    <w:r>
                      <w:rPr>
                        <w:b/>
                        <w:spacing w:val="6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w w:val="115"/>
                        <w:sz w:val="19"/>
                      </w:rPr>
                      <w:t>|</w:t>
                    </w:r>
                    <w:r>
                      <w:rPr>
                        <w:spacing w:val="-4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Rajalakshmi</w:t>
                    </w:r>
                    <w:r>
                      <w:rPr>
                        <w:b/>
                        <w:spacing w:val="2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Engineering</w:t>
                    </w:r>
                    <w:r>
                      <w:rPr>
                        <w:b/>
                        <w:spacing w:val="-1"/>
                        <w:w w:val="115"/>
                        <w:sz w:val="19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19"/>
                      </w:rPr>
                      <w:t>College</w:t>
                    </w:r>
                  </w:p>
                </w:txbxContent>
              </v:textbox>
            </v:shape>
            <v:shape id="_x0000_s2539" o:spid="_x0000_s2539" o:spt="202" type="#_x0000_t202" style="position:absolute;left:10360;top:332;height:387;width:655;" fillcolor="#6FAC46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 w14:paraId="2B7BB7BD">
                    <w:pPr>
                      <w:spacing w:before="101"/>
                      <w:ind w:left="205" w:right="20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13</w:t>
                    </w:r>
                  </w:p>
                </w:txbxContent>
              </v:textbox>
            </v:shape>
            <w10:wrap type="topAndBottom"/>
          </v:group>
        </w:pict>
      </w:r>
    </w:p>
    <w:p w14:paraId="5D4A3EEC">
      <w:pPr>
        <w:pStyle w:val="11"/>
        <w:spacing w:before="11"/>
        <w:rPr>
          <w:rFonts w:ascii="Arial MT"/>
          <w:sz w:val="21"/>
        </w:rPr>
      </w:pPr>
    </w:p>
    <w:p w14:paraId="2B2C41E6">
      <w:pPr>
        <w:spacing w:before="91"/>
        <w:ind w:left="0" w:right="117" w:firstLine="0"/>
        <w:jc w:val="right"/>
        <w:rPr>
          <w:rFonts w:ascii="Arial MT"/>
          <w:sz w:val="28"/>
        </w:rPr>
      </w:pPr>
      <w:r>
        <w:rPr>
          <w:rFonts w:ascii="Arial MT"/>
          <w:sz w:val="28"/>
        </w:rPr>
        <w:t>178</w:t>
      </w:r>
    </w:p>
    <w:sectPr>
      <w:pgSz w:w="12240" w:h="15840"/>
      <w:pgMar w:top="1440" w:right="180" w:bottom="0" w:left="3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Gadugi">
    <w:panose1 w:val="020B0502040204020203"/>
    <w:charset w:val="01"/>
    <w:family w:val="swiss"/>
    <w:pitch w:val="default"/>
    <w:sig w:usb0="80000003" w:usb1="02000000" w:usb2="00003000" w:usb3="00000000" w:csb0="00000001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1252" w:hanging="192"/>
        <w:jc w:val="left"/>
      </w:pPr>
      <w:rPr>
        <w:rFonts w:hint="default" w:ascii="Cambria" w:hAnsi="Cambria" w:eastAsia="Cambria" w:cs="Cambria"/>
        <w:w w:val="100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02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44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86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28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70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12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54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96" w:hanging="192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674" w:hanging="615"/>
        <w:jc w:val="left"/>
      </w:pPr>
      <w:rPr>
        <w:rFonts w:hint="default" w:ascii="Times New Roman" w:hAnsi="Times New Roman" w:eastAsia="Times New Roman" w:cs="Times New Roman"/>
        <w:spacing w:val="-2"/>
        <w:w w:val="11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80" w:hanging="6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80" w:hanging="6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0" w:hanging="6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6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80" w:hanging="6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80" w:hanging="6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80" w:hanging="6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80" w:hanging="615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•"/>
      <w:lvlJc w:val="left"/>
      <w:pPr>
        <w:ind w:left="1262" w:hanging="202"/>
      </w:pPr>
      <w:rPr>
        <w:rFonts w:hint="default" w:ascii="Cambria" w:hAnsi="Cambria" w:eastAsia="Cambria" w:cs="Cambria"/>
        <w:w w:val="136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22" w:hanging="202"/>
      </w:pPr>
      <w:rPr>
        <w:rFonts w:hint="default" w:ascii="Cambria" w:hAnsi="Cambria" w:eastAsia="Cambria" w:cs="Cambria"/>
        <w:color w:val="001A1E"/>
        <w:w w:val="136"/>
        <w:sz w:val="23"/>
        <w:szCs w:val="23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55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73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91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08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26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44" w:hanging="202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·"/>
      <w:lvlJc w:val="left"/>
      <w:pPr>
        <w:ind w:left="940" w:hanging="620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4" w:hanging="6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8" w:hanging="6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62" w:hanging="6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36" w:hanging="6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10" w:hanging="6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84" w:hanging="6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8" w:hanging="6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32" w:hanging="6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C6856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457"/>
      <w:jc w:val="center"/>
      <w:outlineLvl w:val="1"/>
    </w:pPr>
    <w:rPr>
      <w:rFonts w:ascii="Cambria" w:hAnsi="Cambria" w:eastAsia="Cambria" w:cs="Cambria"/>
      <w:b/>
      <w:bCs/>
      <w:sz w:val="36"/>
      <w:szCs w:val="36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1310" w:right="1183"/>
      <w:jc w:val="center"/>
      <w:outlineLvl w:val="2"/>
    </w:pPr>
    <w:rPr>
      <w:rFonts w:ascii="Cambria" w:hAnsi="Cambria" w:eastAsia="Cambria" w:cs="Cambria"/>
      <w:b/>
      <w:bCs/>
      <w:sz w:val="32"/>
      <w:szCs w:val="32"/>
      <w:u w:val="single" w:color="000000"/>
      <w:lang w:val="en-US" w:eastAsia="en-US" w:bidi="ar-SA"/>
    </w:rPr>
  </w:style>
  <w:style w:type="paragraph" w:styleId="4">
    <w:name w:val="heading 3"/>
    <w:basedOn w:val="1"/>
    <w:qFormat/>
    <w:uiPriority w:val="1"/>
    <w:pPr>
      <w:ind w:left="967" w:right="1183"/>
      <w:jc w:val="center"/>
      <w:outlineLvl w:val="3"/>
    </w:pPr>
    <w:rPr>
      <w:rFonts w:ascii="Cambria" w:hAnsi="Cambria" w:eastAsia="Cambria" w:cs="Cambria"/>
      <w:b/>
      <w:bCs/>
      <w:sz w:val="31"/>
      <w:szCs w:val="31"/>
      <w:u w:val="single" w:color="000000"/>
      <w:lang w:val="en-US" w:eastAsia="en-US" w:bidi="ar-SA"/>
    </w:rPr>
  </w:style>
  <w:style w:type="paragraph" w:styleId="5">
    <w:name w:val="heading 4"/>
    <w:basedOn w:val="1"/>
    <w:qFormat/>
    <w:uiPriority w:val="1"/>
    <w:pPr>
      <w:ind w:left="1060" w:right="1183"/>
      <w:jc w:val="center"/>
      <w:outlineLvl w:val="4"/>
    </w:pPr>
    <w:rPr>
      <w:rFonts w:ascii="Cambria" w:hAnsi="Cambria" w:eastAsia="Cambria" w:cs="Cambria"/>
      <w:b/>
      <w:bCs/>
      <w:sz w:val="28"/>
      <w:szCs w:val="28"/>
      <w:u w:val="single" w:color="000000"/>
      <w:lang w:val="en-US" w:eastAsia="en-US" w:bidi="ar-SA"/>
    </w:rPr>
  </w:style>
  <w:style w:type="paragraph" w:styleId="6">
    <w:name w:val="heading 5"/>
    <w:basedOn w:val="1"/>
    <w:qFormat/>
    <w:uiPriority w:val="1"/>
    <w:pPr>
      <w:spacing w:before="91"/>
      <w:ind w:right="117"/>
      <w:jc w:val="right"/>
      <w:outlineLvl w:val="5"/>
    </w:pPr>
    <w:rPr>
      <w:rFonts w:ascii="Cambria" w:hAnsi="Cambria" w:eastAsia="Cambria" w:cs="Cambria"/>
      <w:sz w:val="28"/>
      <w:szCs w:val="28"/>
      <w:lang w:val="en-US" w:eastAsia="en-US" w:bidi="ar-SA"/>
    </w:rPr>
  </w:style>
  <w:style w:type="paragraph" w:styleId="7">
    <w:name w:val="heading 6"/>
    <w:basedOn w:val="1"/>
    <w:qFormat/>
    <w:uiPriority w:val="1"/>
    <w:pPr>
      <w:ind w:left="1060"/>
      <w:outlineLvl w:val="6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type="paragraph" w:styleId="8">
    <w:name w:val="heading 7"/>
    <w:basedOn w:val="1"/>
    <w:qFormat/>
    <w:uiPriority w:val="1"/>
    <w:pPr>
      <w:ind w:left="1060"/>
      <w:outlineLvl w:val="7"/>
    </w:pPr>
    <w:rPr>
      <w:rFonts w:ascii="Cambria" w:hAnsi="Cambria" w:eastAsia="Cambria" w:cs="Cambria"/>
      <w:b/>
      <w:bCs/>
      <w:sz w:val="23"/>
      <w:szCs w:val="23"/>
      <w:lang w:val="en-US" w:eastAsia="en-US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1"/>
    <w:rPr>
      <w:rFonts w:ascii="Cambria" w:hAnsi="Cambria" w:eastAsia="Cambria" w:cs="Cambria"/>
      <w:sz w:val="23"/>
      <w:szCs w:val="23"/>
      <w:lang w:val="en-US" w:eastAsia="en-US" w:bidi="ar-SA"/>
    </w:rPr>
  </w:style>
  <w:style w:type="paragraph" w:styleId="12">
    <w:name w:val="Title"/>
    <w:basedOn w:val="1"/>
    <w:qFormat/>
    <w:uiPriority w:val="1"/>
    <w:pPr>
      <w:spacing w:before="94"/>
      <w:ind w:left="428" w:right="1478"/>
      <w:jc w:val="center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1622" w:hanging="203"/>
    </w:pPr>
    <w:rPr>
      <w:rFonts w:ascii="Cambria" w:hAnsi="Cambria" w:eastAsia="Cambria" w:cs="Cambria"/>
      <w:lang w:val="en-US" w:eastAsia="en-US" w:bidi="ar-SA"/>
    </w:rPr>
  </w:style>
  <w:style w:type="paragraph" w:customStyle="1" w:styleId="15">
    <w:name w:val="Table Paragraph"/>
    <w:basedOn w:val="1"/>
    <w:qFormat/>
    <w:uiPriority w:val="1"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2"/>
    <customShpInfo spid="_x0000_s1043"/>
    <customShpInfo spid="_x0000_s1044"/>
    <customShpInfo spid="_x0000_s1045"/>
    <customShpInfo spid="_x0000_s1041"/>
    <customShpInfo spid="_x0000_s1046"/>
    <customShpInfo spid="_x0000_s1047"/>
    <customShpInfo spid="_x0000_s1049"/>
    <customShpInfo spid="_x0000_s1050"/>
    <customShpInfo spid="_x0000_s1051"/>
    <customShpInfo spid="_x0000_s1052"/>
    <customShpInfo spid="_x0000_s1048"/>
    <customShpInfo spid="_x0000_s1053"/>
    <customShpInfo spid="_x0000_s1054"/>
    <customShpInfo spid="_x0000_s1056"/>
    <customShpInfo spid="_x0000_s1057"/>
    <customShpInfo spid="_x0000_s1058"/>
    <customShpInfo spid="_x0000_s1059"/>
    <customShpInfo spid="_x0000_s1055"/>
    <customShpInfo spid="_x0000_s1060"/>
    <customShpInfo spid="_x0000_s1061"/>
    <customShpInfo spid="_x0000_s1063"/>
    <customShpInfo spid="_x0000_s1064"/>
    <customShpInfo spid="_x0000_s1065"/>
    <customShpInfo spid="_x0000_s1066"/>
    <customShpInfo spid="_x0000_s1062"/>
    <customShpInfo spid="_x0000_s1067"/>
    <customShpInfo spid="_x0000_s1068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69"/>
    <customShpInfo spid="_x0000_s1076"/>
    <customShpInfo spid="_x0000_s1077"/>
    <customShpInfo spid="_x0000_s1078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79"/>
    <customShpInfo spid="_x0000_s1086"/>
    <customShpInfo spid="_x0000_s1087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88"/>
    <customShpInfo spid="_x0000_s1095"/>
    <customShpInfo spid="_x0000_s1096"/>
    <customShpInfo spid="_x0000_s1097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098"/>
    <customShpInfo spid="_x0000_s1105"/>
    <customShpInfo spid="_x0000_s1106"/>
    <customShpInfo spid="_x0000_s1107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08"/>
    <customShpInfo spid="_x0000_s1115"/>
    <customShpInfo spid="_x0000_s1116"/>
    <customShpInfo spid="_x0000_s1117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18"/>
    <customShpInfo spid="_x0000_s1125"/>
    <customShpInfo spid="_x0000_s1127"/>
    <customShpInfo spid="_x0000_s1128"/>
    <customShpInfo spid="_x0000_s1126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29"/>
    <customShpInfo spid="_x0000_s1136"/>
    <customShpInfo spid="_x0000_s1137"/>
    <customShpInfo spid="_x0000_s1138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39"/>
    <customShpInfo spid="_x0000_s1146"/>
    <customShpInfo spid="_x0000_s1147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48"/>
    <customShpInfo spid="_x0000_s1155"/>
    <customShpInfo spid="_x0000_s1156"/>
    <customShpInfo spid="_x0000_s1157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58"/>
    <customShpInfo spid="_x0000_s1165"/>
    <customShpInfo spid="_x0000_s1166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67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8"/>
    <customShpInfo spid="_x0000_s1197"/>
    <customShpInfo spid="_x0000_s1199"/>
    <customShpInfo spid="_x0000_s1201"/>
    <customShpInfo spid="_x0000_s1200"/>
    <customShpInfo spid="_x0000_s1202"/>
    <customShpInfo spid="_x0000_s1204"/>
    <customShpInfo spid="_x0000_s1203"/>
    <customShpInfo spid="_x0000_s1205"/>
    <customShpInfo spid="_x0000_s1207"/>
    <customShpInfo spid="_x0000_s1208"/>
    <customShpInfo spid="_x0000_s1209"/>
    <customShpInfo spid="_x0000_s1210"/>
    <customShpInfo spid="_x0000_s1206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4"/>
    <customShpInfo spid="_x0000_s1219"/>
    <customShpInfo spid="_x0000_s1220"/>
    <customShpInfo spid="_x0000_s1222"/>
    <customShpInfo spid="_x0000_s1223"/>
    <customShpInfo spid="_x0000_s1224"/>
    <customShpInfo spid="_x0000_s1225"/>
    <customShpInfo spid="_x0000_s1221"/>
    <customShpInfo spid="_x0000_s1226"/>
    <customShpInfo spid="_x0000_s1227"/>
    <customShpInfo spid="_x0000_s1228"/>
    <customShpInfo spid="_x0000_s1229"/>
    <customShpInfo spid="_x0000_s1231"/>
    <customShpInfo spid="_x0000_s1232"/>
    <customShpInfo spid="_x0000_s1233"/>
    <customShpInfo spid="_x0000_s1234"/>
    <customShpInfo spid="_x0000_s1230"/>
    <customShpInfo spid="_x0000_s1235"/>
    <customShpInfo spid="_x0000_s1236"/>
    <customShpInfo spid="_x0000_s1238"/>
    <customShpInfo spid="_x0000_s1239"/>
    <customShpInfo spid="_x0000_s1240"/>
    <customShpInfo spid="_x0000_s1241"/>
    <customShpInfo spid="_x0000_s1237"/>
    <customShpInfo spid="_x0000_s1242"/>
    <customShpInfo spid="_x0000_s1243"/>
    <customShpInfo spid="_x0000_s1244"/>
    <customShpInfo spid="_x0000_s1246"/>
    <customShpInfo spid="_x0000_s1247"/>
    <customShpInfo spid="_x0000_s1248"/>
    <customShpInfo spid="_x0000_s1249"/>
    <customShpInfo spid="_x0000_s1245"/>
    <customShpInfo spid="_x0000_s1250"/>
    <customShpInfo spid="_x0000_s1251"/>
    <customShpInfo spid="_x0000_s1253"/>
    <customShpInfo spid="_x0000_s1254"/>
    <customShpInfo spid="_x0000_s1255"/>
    <customShpInfo spid="_x0000_s1256"/>
    <customShpInfo spid="_x0000_s1252"/>
    <customShpInfo spid="_x0000_s1257"/>
    <customShpInfo spid="_x0000_s1259"/>
    <customShpInfo spid="_x0000_s1260"/>
    <customShpInfo spid="_x0000_s1261"/>
    <customShpInfo spid="_x0000_s1262"/>
    <customShpInfo spid="_x0000_s1258"/>
    <customShpInfo spid="_x0000_s1263"/>
    <customShpInfo spid="_x0000_s1264"/>
    <customShpInfo spid="_x0000_s1265"/>
    <customShpInfo spid="_x0000_s1266"/>
    <customShpInfo spid="_x0000_s1268"/>
    <customShpInfo spid="_x0000_s1269"/>
    <customShpInfo spid="_x0000_s1270"/>
    <customShpInfo spid="_x0000_s1271"/>
    <customShpInfo spid="_x0000_s1267"/>
    <customShpInfo spid="_x0000_s1272"/>
    <customShpInfo spid="_x0000_s1274"/>
    <customShpInfo spid="_x0000_s1275"/>
    <customShpInfo spid="_x0000_s1276"/>
    <customShpInfo spid="_x0000_s1277"/>
    <customShpInfo spid="_x0000_s1273"/>
    <customShpInfo spid="_x0000_s1278"/>
    <customShpInfo spid="_x0000_s1279"/>
    <customShpInfo spid="_x0000_s1280"/>
    <customShpInfo spid="_x0000_s1282"/>
    <customShpInfo spid="_x0000_s1283"/>
    <customShpInfo spid="_x0000_s1284"/>
    <customShpInfo spid="_x0000_s1285"/>
    <customShpInfo spid="_x0000_s1281"/>
    <customShpInfo spid="_x0000_s1286"/>
    <customShpInfo spid="_x0000_s1287"/>
    <customShpInfo spid="_x0000_s1289"/>
    <customShpInfo spid="_x0000_s1290"/>
    <customShpInfo spid="_x0000_s1291"/>
    <customShpInfo spid="_x0000_s1292"/>
    <customShpInfo spid="_x0000_s1288"/>
    <customShpInfo spid="_x0000_s1293"/>
    <customShpInfo spid="_x0000_s1294"/>
    <customShpInfo spid="_x0000_s1295"/>
    <customShpInfo spid="_x0000_s1297"/>
    <customShpInfo spid="_x0000_s1298"/>
    <customShpInfo spid="_x0000_s1299"/>
    <customShpInfo spid="_x0000_s1300"/>
    <customShpInfo spid="_x0000_s1296"/>
    <customShpInfo spid="_x0000_s1301"/>
    <customShpInfo spid="_x0000_s1302"/>
    <customShpInfo spid="_x0000_s1304"/>
    <customShpInfo spid="_x0000_s1305"/>
    <customShpInfo spid="_x0000_s1306"/>
    <customShpInfo spid="_x0000_s1307"/>
    <customShpInfo spid="_x0000_s1303"/>
    <customShpInfo spid="_x0000_s1308"/>
    <customShpInfo spid="_x0000_s1309"/>
    <customShpInfo spid="_x0000_s1310"/>
    <customShpInfo spid="_x0000_s1311"/>
    <customShpInfo spid="_x0000_s1313"/>
    <customShpInfo spid="_x0000_s1314"/>
    <customShpInfo spid="_x0000_s1315"/>
    <customShpInfo spid="_x0000_s1316"/>
    <customShpInfo spid="_x0000_s1312"/>
    <customShpInfo spid="_x0000_s1317"/>
    <customShpInfo spid="_x0000_s1318"/>
    <customShpInfo spid="_x0000_s1320"/>
    <customShpInfo spid="_x0000_s1321"/>
    <customShpInfo spid="_x0000_s1322"/>
    <customShpInfo spid="_x0000_s1323"/>
    <customShpInfo spid="_x0000_s1319"/>
    <customShpInfo spid="_x0000_s1324"/>
    <customShpInfo spid="_x0000_s1325"/>
    <customShpInfo spid="_x0000_s1327"/>
    <customShpInfo spid="_x0000_s1328"/>
    <customShpInfo spid="_x0000_s1329"/>
    <customShpInfo spid="_x0000_s1330"/>
    <customShpInfo spid="_x0000_s1326"/>
    <customShpInfo spid="_x0000_s1331"/>
    <customShpInfo spid="_x0000_s1332"/>
    <customShpInfo spid="_x0000_s1334"/>
    <customShpInfo spid="_x0000_s1335"/>
    <customShpInfo spid="_x0000_s1336"/>
    <customShpInfo spid="_x0000_s1337"/>
    <customShpInfo spid="_x0000_s1333"/>
    <customShpInfo spid="_x0000_s1338"/>
    <customShpInfo spid="_x0000_s1339"/>
    <customShpInfo spid="_x0000_s1340"/>
    <customShpInfo spid="_x0000_s1342"/>
    <customShpInfo spid="_x0000_s1343"/>
    <customShpInfo spid="_x0000_s1344"/>
    <customShpInfo spid="_x0000_s1345"/>
    <customShpInfo spid="_x0000_s1341"/>
    <customShpInfo spid="_x0000_s1346"/>
    <customShpInfo spid="_x0000_s1347"/>
    <customShpInfo spid="_x0000_s1348"/>
    <customShpInfo spid="_x0000_s1350"/>
    <customShpInfo spid="_x0000_s1351"/>
    <customShpInfo spid="_x0000_s1352"/>
    <customShpInfo spid="_x0000_s1353"/>
    <customShpInfo spid="_x0000_s1349"/>
    <customShpInfo spid="_x0000_s1354"/>
    <customShpInfo spid="_x0000_s1356"/>
    <customShpInfo spid="_x0000_s1357"/>
    <customShpInfo spid="_x0000_s1358"/>
    <customShpInfo spid="_x0000_s1359"/>
    <customShpInfo spid="_x0000_s1360"/>
    <customShpInfo spid="_x0000_s1361"/>
    <customShpInfo spid="_x0000_s1362"/>
    <customShpInfo spid="_x0000_s1363"/>
    <customShpInfo spid="_x0000_s1364"/>
    <customShpInfo spid="_x0000_s1365"/>
    <customShpInfo spid="_x0000_s1366"/>
    <customShpInfo spid="_x0000_s1367"/>
    <customShpInfo spid="_x0000_s1368"/>
    <customShpInfo spid="_x0000_s1369"/>
    <customShpInfo spid="_x0000_s1370"/>
    <customShpInfo spid="_x0000_s1371"/>
    <customShpInfo spid="_x0000_s1355"/>
    <customShpInfo spid="_x0000_s1373"/>
    <customShpInfo spid="_x0000_s1374"/>
    <customShpInfo spid="_x0000_s1375"/>
    <customShpInfo spid="_x0000_s1376"/>
    <customShpInfo spid="_x0000_s1372"/>
    <customShpInfo spid="_x0000_s1377"/>
    <customShpInfo spid="_x0000_s1378"/>
    <customShpInfo spid="_x0000_s1379"/>
    <customShpInfo spid="_x0000_s1381"/>
    <customShpInfo spid="_x0000_s1382"/>
    <customShpInfo spid="_x0000_s1383"/>
    <customShpInfo spid="_x0000_s1384"/>
    <customShpInfo spid="_x0000_s1380"/>
    <customShpInfo spid="_x0000_s1385"/>
    <customShpInfo spid="_x0000_s1386"/>
    <customShpInfo spid="_x0000_s1388"/>
    <customShpInfo spid="_x0000_s1389"/>
    <customShpInfo spid="_x0000_s1390"/>
    <customShpInfo spid="_x0000_s1391"/>
    <customShpInfo spid="_x0000_s1387"/>
    <customShpInfo spid="_x0000_s1392"/>
    <customShpInfo spid="_x0000_s1393"/>
    <customShpInfo spid="_x0000_s1395"/>
    <customShpInfo spid="_x0000_s1396"/>
    <customShpInfo spid="_x0000_s1397"/>
    <customShpInfo spid="_x0000_s1398"/>
    <customShpInfo spid="_x0000_s1394"/>
    <customShpInfo spid="_x0000_s1399"/>
    <customShpInfo spid="_x0000_s1400"/>
    <customShpInfo spid="_x0000_s1402"/>
    <customShpInfo spid="_x0000_s1403"/>
    <customShpInfo spid="_x0000_s1404"/>
    <customShpInfo spid="_x0000_s1405"/>
    <customShpInfo spid="_x0000_s1401"/>
    <customShpInfo spid="_x0000_s1406"/>
    <customShpInfo spid="_x0000_s1407"/>
    <customShpInfo spid="_x0000_s1408"/>
    <customShpInfo spid="_x0000_s1409"/>
    <customShpInfo spid="_x0000_s1411"/>
    <customShpInfo spid="_x0000_s1412"/>
    <customShpInfo spid="_x0000_s1413"/>
    <customShpInfo spid="_x0000_s1414"/>
    <customShpInfo spid="_x0000_s1410"/>
    <customShpInfo spid="_x0000_s1415"/>
    <customShpInfo spid="_x0000_s1417"/>
    <customShpInfo spid="_x0000_s1418"/>
    <customShpInfo spid="_x0000_s1419"/>
    <customShpInfo spid="_x0000_s1420"/>
    <customShpInfo spid="_x0000_s1416"/>
    <customShpInfo spid="_x0000_s1421"/>
    <customShpInfo spid="_x0000_s1422"/>
    <customShpInfo spid="_x0000_s1423"/>
    <customShpInfo spid="_x0000_s1425"/>
    <customShpInfo spid="_x0000_s1426"/>
    <customShpInfo spid="_x0000_s1427"/>
    <customShpInfo spid="_x0000_s1428"/>
    <customShpInfo spid="_x0000_s1424"/>
    <customShpInfo spid="_x0000_s1429"/>
    <customShpInfo spid="_x0000_s1430"/>
    <customShpInfo spid="_x0000_s1431"/>
    <customShpInfo spid="_x0000_s1432"/>
    <customShpInfo spid="_x0000_s1434"/>
    <customShpInfo spid="_x0000_s1435"/>
    <customShpInfo spid="_x0000_s1436"/>
    <customShpInfo spid="_x0000_s1437"/>
    <customShpInfo spid="_x0000_s1433"/>
    <customShpInfo spid="_x0000_s1438"/>
    <customShpInfo spid="_x0000_s1439"/>
    <customShpInfo spid="_x0000_s1440"/>
    <customShpInfo spid="_x0000_s1442"/>
    <customShpInfo spid="_x0000_s1443"/>
    <customShpInfo spid="_x0000_s1444"/>
    <customShpInfo spid="_x0000_s1445"/>
    <customShpInfo spid="_x0000_s1441"/>
    <customShpInfo spid="_x0000_s1446"/>
    <customShpInfo spid="_x0000_s1448"/>
    <customShpInfo spid="_x0000_s1449"/>
    <customShpInfo spid="_x0000_s1450"/>
    <customShpInfo spid="_x0000_s1451"/>
    <customShpInfo spid="_x0000_s1447"/>
    <customShpInfo spid="_x0000_s1452"/>
    <customShpInfo spid="_x0000_s1453"/>
    <customShpInfo spid="_x0000_s1454"/>
    <customShpInfo spid="_x0000_s1456"/>
    <customShpInfo spid="_x0000_s1457"/>
    <customShpInfo spid="_x0000_s1458"/>
    <customShpInfo spid="_x0000_s1459"/>
    <customShpInfo spid="_x0000_s1455"/>
    <customShpInfo spid="_x0000_s1460"/>
    <customShpInfo spid="_x0000_s1461"/>
    <customShpInfo spid="_x0000_s1462"/>
    <customShpInfo spid="_x0000_s1463"/>
    <customShpInfo spid="_x0000_s1465"/>
    <customShpInfo spid="_x0000_s1466"/>
    <customShpInfo spid="_x0000_s1467"/>
    <customShpInfo spid="_x0000_s1468"/>
    <customShpInfo spid="_x0000_s1464"/>
    <customShpInfo spid="_x0000_s1469"/>
    <customShpInfo spid="_x0000_s1471"/>
    <customShpInfo spid="_x0000_s1472"/>
    <customShpInfo spid="_x0000_s1473"/>
    <customShpInfo spid="_x0000_s1474"/>
    <customShpInfo spid="_x0000_s1470"/>
    <customShpInfo spid="_x0000_s1475"/>
    <customShpInfo spid="_x0000_s1476"/>
    <customShpInfo spid="_x0000_s1477"/>
    <customShpInfo spid="_x0000_s1479"/>
    <customShpInfo spid="_x0000_s1480"/>
    <customShpInfo spid="_x0000_s1481"/>
    <customShpInfo spid="_x0000_s1482"/>
    <customShpInfo spid="_x0000_s1478"/>
    <customShpInfo spid="_x0000_s1483"/>
    <customShpInfo spid="_x0000_s1484"/>
    <customShpInfo spid="_x0000_s1485"/>
    <customShpInfo spid="_x0000_s1486"/>
    <customShpInfo spid="_x0000_s1488"/>
    <customShpInfo spid="_x0000_s1489"/>
    <customShpInfo spid="_x0000_s1490"/>
    <customShpInfo spid="_x0000_s1491"/>
    <customShpInfo spid="_x0000_s1487"/>
    <customShpInfo spid="_x0000_s1492"/>
    <customShpInfo spid="_x0000_s1494"/>
    <customShpInfo spid="_x0000_s1495"/>
    <customShpInfo spid="_x0000_s1496"/>
    <customShpInfo spid="_x0000_s1497"/>
    <customShpInfo spid="_x0000_s1493"/>
    <customShpInfo spid="_x0000_s1498"/>
    <customShpInfo spid="_x0000_s1499"/>
    <customShpInfo spid="_x0000_s1501"/>
    <customShpInfo spid="_x0000_s1500"/>
    <customShpInfo spid="_x0000_s1503"/>
    <customShpInfo spid="_x0000_s1504"/>
    <customShpInfo spid="_x0000_s1505"/>
    <customShpInfo spid="_x0000_s1506"/>
    <customShpInfo spid="_x0000_s1502"/>
    <customShpInfo spid="_x0000_s1507"/>
    <customShpInfo spid="_x0000_s1508"/>
    <customShpInfo spid="_x0000_s1510"/>
    <customShpInfo spid="_x0000_s1511"/>
    <customShpInfo spid="_x0000_s1512"/>
    <customShpInfo spid="_x0000_s1513"/>
    <customShpInfo spid="_x0000_s1509"/>
    <customShpInfo spid="_x0000_s1514"/>
    <customShpInfo spid="_x0000_s1515"/>
    <customShpInfo spid="_x0000_s1516"/>
    <customShpInfo spid="_x0000_s1517"/>
    <customShpInfo spid="_x0000_s1519"/>
    <customShpInfo spid="_x0000_s1520"/>
    <customShpInfo spid="_x0000_s1521"/>
    <customShpInfo spid="_x0000_s1522"/>
    <customShpInfo spid="_x0000_s1518"/>
    <customShpInfo spid="_x0000_s1524"/>
    <customShpInfo spid="_x0000_s1525"/>
    <customShpInfo spid="_x0000_s1526"/>
    <customShpInfo spid="_x0000_s1527"/>
    <customShpInfo spid="_x0000_s1523"/>
    <customShpInfo spid="_x0000_s1529"/>
    <customShpInfo spid="_x0000_s1530"/>
    <customShpInfo spid="_x0000_s1531"/>
    <customShpInfo spid="_x0000_s1532"/>
    <customShpInfo spid="_x0000_s1533"/>
    <customShpInfo spid="_x0000_s1534"/>
    <customShpInfo spid="_x0000_s1535"/>
    <customShpInfo spid="_x0000_s1528"/>
    <customShpInfo spid="_x0000_s1536"/>
    <customShpInfo spid="_x0000_s1538"/>
    <customShpInfo spid="_x0000_s1539"/>
    <customShpInfo spid="_x0000_s1540"/>
    <customShpInfo spid="_x0000_s1541"/>
    <customShpInfo spid="_x0000_s1542"/>
    <customShpInfo spid="_x0000_s1543"/>
    <customShpInfo spid="_x0000_s1537"/>
    <customShpInfo spid="_x0000_s1544"/>
    <customShpInfo spid="_x0000_s1546"/>
    <customShpInfo spid="_x0000_s1547"/>
    <customShpInfo spid="_x0000_s1548"/>
    <customShpInfo spid="_x0000_s1549"/>
    <customShpInfo spid="_x0000_s1550"/>
    <customShpInfo spid="_x0000_s1551"/>
    <customShpInfo spid="_x0000_s1552"/>
    <customShpInfo spid="_x0000_s1545"/>
    <customShpInfo spid="_x0000_s1553"/>
    <customShpInfo spid="_x0000_s1555"/>
    <customShpInfo spid="_x0000_s1556"/>
    <customShpInfo spid="_x0000_s1557"/>
    <customShpInfo spid="_x0000_s1558"/>
    <customShpInfo spid="_x0000_s1559"/>
    <customShpInfo spid="_x0000_s1560"/>
    <customShpInfo spid="_x0000_s1554"/>
    <customShpInfo spid="_x0000_s1562"/>
    <customShpInfo spid="_x0000_s1563"/>
    <customShpInfo spid="_x0000_s1564"/>
    <customShpInfo spid="_x0000_s1565"/>
    <customShpInfo spid="_x0000_s1566"/>
    <customShpInfo spid="_x0000_s1567"/>
    <customShpInfo spid="_x0000_s1568"/>
    <customShpInfo spid="_x0000_s1561"/>
    <customShpInfo spid="_x0000_s1569"/>
    <customShpInfo spid="_x0000_s1570"/>
    <customShpInfo spid="_x0000_s1572"/>
    <customShpInfo spid="_x0000_s1573"/>
    <customShpInfo spid="_x0000_s1574"/>
    <customShpInfo spid="_x0000_s1575"/>
    <customShpInfo spid="_x0000_s1576"/>
    <customShpInfo spid="_x0000_s1577"/>
    <customShpInfo spid="_x0000_s1571"/>
    <customShpInfo spid="_x0000_s1578"/>
    <customShpInfo spid="_x0000_s1580"/>
    <customShpInfo spid="_x0000_s1581"/>
    <customShpInfo spid="_x0000_s1582"/>
    <customShpInfo spid="_x0000_s1583"/>
    <customShpInfo spid="_x0000_s1584"/>
    <customShpInfo spid="_x0000_s1585"/>
    <customShpInfo spid="_x0000_s1586"/>
    <customShpInfo spid="_x0000_s1579"/>
    <customShpInfo spid="_x0000_s1588"/>
    <customShpInfo spid="_x0000_s1589"/>
    <customShpInfo spid="_x0000_s1590"/>
    <customShpInfo spid="_x0000_s1587"/>
    <customShpInfo spid="_x0000_s1592"/>
    <customShpInfo spid="_x0000_s1593"/>
    <customShpInfo spid="_x0000_s1594"/>
    <customShpInfo spid="_x0000_s1595"/>
    <customShpInfo spid="_x0000_s1591"/>
    <customShpInfo spid="_x0000_s1597"/>
    <customShpInfo spid="_x0000_s1598"/>
    <customShpInfo spid="_x0000_s1599"/>
    <customShpInfo spid="_x0000_s1600"/>
    <customShpInfo spid="_x0000_s1601"/>
    <customShpInfo spid="_x0000_s1602"/>
    <customShpInfo spid="_x0000_s1603"/>
    <customShpInfo spid="_x0000_s1596"/>
    <customShpInfo spid="_x0000_s1604"/>
    <customShpInfo spid="_x0000_s1606"/>
    <customShpInfo spid="_x0000_s1607"/>
    <customShpInfo spid="_x0000_s1608"/>
    <customShpInfo spid="_x0000_s1609"/>
    <customShpInfo spid="_x0000_s1610"/>
    <customShpInfo spid="_x0000_s1611"/>
    <customShpInfo spid="_x0000_s1612"/>
    <customShpInfo spid="_x0000_s1613"/>
    <customShpInfo spid="_x0000_s1614"/>
    <customShpInfo spid="_x0000_s1615"/>
    <customShpInfo spid="_x0000_s1616"/>
    <customShpInfo spid="_x0000_s1617"/>
    <customShpInfo spid="_x0000_s1618"/>
    <customShpInfo spid="_x0000_s1619"/>
    <customShpInfo spid="_x0000_s1620"/>
    <customShpInfo spid="_x0000_s1621"/>
    <customShpInfo spid="_x0000_s1622"/>
    <customShpInfo spid="_x0000_s1623"/>
    <customShpInfo spid="_x0000_s1624"/>
    <customShpInfo spid="_x0000_s1625"/>
    <customShpInfo spid="_x0000_s1626"/>
    <customShpInfo spid="_x0000_s1627"/>
    <customShpInfo spid="_x0000_s1628"/>
    <customShpInfo spid="_x0000_s1629"/>
    <customShpInfo spid="_x0000_s1630"/>
    <customShpInfo spid="_x0000_s1631"/>
    <customShpInfo spid="_x0000_s1632"/>
    <customShpInfo spid="_x0000_s1633"/>
    <customShpInfo spid="_x0000_s1634"/>
    <customShpInfo spid="_x0000_s1635"/>
    <customShpInfo spid="_x0000_s1605"/>
    <customShpInfo spid="_x0000_s1636"/>
    <customShpInfo spid="_x0000_s1637"/>
    <customShpInfo spid="_x0000_s1639"/>
    <customShpInfo spid="_x0000_s1640"/>
    <customShpInfo spid="_x0000_s1638"/>
    <customShpInfo spid="_x0000_s1642"/>
    <customShpInfo spid="_x0000_s1643"/>
    <customShpInfo spid="_x0000_s1641"/>
    <customShpInfo spid="_x0000_s1645"/>
    <customShpInfo spid="_x0000_s1646"/>
    <customShpInfo spid="_x0000_s1644"/>
    <customShpInfo spid="_x0000_s1648"/>
    <customShpInfo spid="_x0000_s1649"/>
    <customShpInfo spid="_x0000_s1650"/>
    <customShpInfo spid="_x0000_s1651"/>
    <customShpInfo spid="_x0000_s1652"/>
    <customShpInfo spid="_x0000_s1653"/>
    <customShpInfo spid="_x0000_s1654"/>
    <customShpInfo spid="_x0000_s1647"/>
    <customShpInfo spid="_x0000_s1655"/>
    <customShpInfo spid="_x0000_s1657"/>
    <customShpInfo spid="_x0000_s1658"/>
    <customShpInfo spid="_x0000_s1659"/>
    <customShpInfo spid="_x0000_s1660"/>
    <customShpInfo spid="_x0000_s1661"/>
    <customShpInfo spid="_x0000_s1662"/>
    <customShpInfo spid="_x0000_s1663"/>
    <customShpInfo spid="_x0000_s1664"/>
    <customShpInfo spid="_x0000_s1665"/>
    <customShpInfo spid="_x0000_s1666"/>
    <customShpInfo spid="_x0000_s1667"/>
    <customShpInfo spid="_x0000_s1668"/>
    <customShpInfo spid="_x0000_s1669"/>
    <customShpInfo spid="_x0000_s1670"/>
    <customShpInfo spid="_x0000_s1671"/>
    <customShpInfo spid="_x0000_s1672"/>
    <customShpInfo spid="_x0000_s1673"/>
    <customShpInfo spid="_x0000_s1674"/>
    <customShpInfo spid="_x0000_s1675"/>
    <customShpInfo spid="_x0000_s1676"/>
    <customShpInfo spid="_x0000_s1677"/>
    <customShpInfo spid="_x0000_s1678"/>
    <customShpInfo spid="_x0000_s1679"/>
    <customShpInfo spid="_x0000_s1656"/>
    <customShpInfo spid="_x0000_s1680"/>
    <customShpInfo spid="_x0000_s1681"/>
    <customShpInfo spid="_x0000_s1682"/>
    <customShpInfo spid="_x0000_s1683"/>
    <customShpInfo spid="_x0000_s1685"/>
    <customShpInfo spid="_x0000_s1686"/>
    <customShpInfo spid="_x0000_s1687"/>
    <customShpInfo spid="_x0000_s1688"/>
    <customShpInfo spid="_x0000_s1689"/>
    <customShpInfo spid="_x0000_s1690"/>
    <customShpInfo spid="_x0000_s1691"/>
    <customShpInfo spid="_x0000_s1684"/>
    <customShpInfo spid="_x0000_s1692"/>
    <customShpInfo spid="_x0000_s1694"/>
    <customShpInfo spid="_x0000_s1695"/>
    <customShpInfo spid="_x0000_s1696"/>
    <customShpInfo spid="_x0000_s1697"/>
    <customShpInfo spid="_x0000_s1698"/>
    <customShpInfo spid="_x0000_s1699"/>
    <customShpInfo spid="_x0000_s1693"/>
    <customShpInfo spid="_x0000_s1700"/>
    <customShpInfo spid="_x0000_s1702"/>
    <customShpInfo spid="_x0000_s1703"/>
    <customShpInfo spid="_x0000_s1704"/>
    <customShpInfo spid="_x0000_s1705"/>
    <customShpInfo spid="_x0000_s1706"/>
    <customShpInfo spid="_x0000_s1707"/>
    <customShpInfo spid="_x0000_s1708"/>
    <customShpInfo spid="_x0000_s1701"/>
    <customShpInfo spid="_x0000_s1709"/>
    <customShpInfo spid="_x0000_s1711"/>
    <customShpInfo spid="_x0000_s1712"/>
    <customShpInfo spid="_x0000_s1713"/>
    <customShpInfo spid="_x0000_s1714"/>
    <customShpInfo spid="_x0000_s1710"/>
    <customShpInfo spid="_x0000_s1715"/>
    <customShpInfo spid="_x0000_s1717"/>
    <customShpInfo spid="_x0000_s1718"/>
    <customShpInfo spid="_x0000_s1719"/>
    <customShpInfo spid="_x0000_s1720"/>
    <customShpInfo spid="_x0000_s1721"/>
    <customShpInfo spid="_x0000_s1722"/>
    <customShpInfo spid="_x0000_s1723"/>
    <customShpInfo spid="_x0000_s1716"/>
    <customShpInfo spid="_x0000_s1724"/>
    <customShpInfo spid="_x0000_s1726"/>
    <customShpInfo spid="_x0000_s1727"/>
    <customShpInfo spid="_x0000_s1728"/>
    <customShpInfo spid="_x0000_s1729"/>
    <customShpInfo spid="_x0000_s1730"/>
    <customShpInfo spid="_x0000_s1725"/>
    <customShpInfo spid="_x0000_s1732"/>
    <customShpInfo spid="_x0000_s1733"/>
    <customShpInfo spid="_x0000_s1734"/>
    <customShpInfo spid="_x0000_s1735"/>
    <customShpInfo spid="_x0000_s1736"/>
    <customShpInfo spid="_x0000_s1737"/>
    <customShpInfo spid="_x0000_s1738"/>
    <customShpInfo spid="_x0000_s1731"/>
    <customShpInfo spid="_x0000_s1739"/>
    <customShpInfo spid="_x0000_s1741"/>
    <customShpInfo spid="_x0000_s1742"/>
    <customShpInfo spid="_x0000_s1743"/>
    <customShpInfo spid="_x0000_s1744"/>
    <customShpInfo spid="_x0000_s1745"/>
    <customShpInfo spid="_x0000_s1740"/>
    <customShpInfo spid="_x0000_s1746"/>
    <customShpInfo spid="_x0000_s1748"/>
    <customShpInfo spid="_x0000_s1749"/>
    <customShpInfo spid="_x0000_s1747"/>
    <customShpInfo spid="_x0000_s1751"/>
    <customShpInfo spid="_x0000_s1752"/>
    <customShpInfo spid="_x0000_s1753"/>
    <customShpInfo spid="_x0000_s1754"/>
    <customShpInfo spid="_x0000_s1755"/>
    <customShpInfo spid="_x0000_s1756"/>
    <customShpInfo spid="_x0000_s1757"/>
    <customShpInfo spid="_x0000_s1758"/>
    <customShpInfo spid="_x0000_s1759"/>
    <customShpInfo spid="_x0000_s1750"/>
    <customShpInfo spid="_x0000_s1761"/>
    <customShpInfo spid="_x0000_s1762"/>
    <customShpInfo spid="_x0000_s1763"/>
    <customShpInfo spid="_x0000_s1764"/>
    <customShpInfo spid="_x0000_s1765"/>
    <customShpInfo spid="_x0000_s1766"/>
    <customShpInfo spid="_x0000_s1767"/>
    <customShpInfo spid="_x0000_s1768"/>
    <customShpInfo spid="_x0000_s1769"/>
    <customShpInfo spid="_x0000_s1770"/>
    <customShpInfo spid="_x0000_s1771"/>
    <customShpInfo spid="_x0000_s1772"/>
    <customShpInfo spid="_x0000_s1773"/>
    <customShpInfo spid="_x0000_s1774"/>
    <customShpInfo spid="_x0000_s1775"/>
    <customShpInfo spid="_x0000_s1776"/>
    <customShpInfo spid="_x0000_s1777"/>
    <customShpInfo spid="_x0000_s1778"/>
    <customShpInfo spid="_x0000_s1779"/>
    <customShpInfo spid="_x0000_s1780"/>
    <customShpInfo spid="_x0000_s1781"/>
    <customShpInfo spid="_x0000_s1782"/>
    <customShpInfo spid="_x0000_s1783"/>
    <customShpInfo spid="_x0000_s1784"/>
    <customShpInfo spid="_x0000_s1785"/>
    <customShpInfo spid="_x0000_s1786"/>
    <customShpInfo spid="_x0000_s1760"/>
    <customShpInfo spid="_x0000_s1787"/>
    <customShpInfo spid="_x0000_s1788"/>
    <customShpInfo spid="_x0000_s1790"/>
    <customShpInfo spid="_x0000_s1791"/>
    <customShpInfo spid="_x0000_s1792"/>
    <customShpInfo spid="_x0000_s1793"/>
    <customShpInfo spid="_x0000_s1794"/>
    <customShpInfo spid="_x0000_s1795"/>
    <customShpInfo spid="_x0000_s1796"/>
    <customShpInfo spid="_x0000_s1797"/>
    <customShpInfo spid="_x0000_s1798"/>
    <customShpInfo spid="_x0000_s1799"/>
    <customShpInfo spid="_x0000_s1800"/>
    <customShpInfo spid="_x0000_s1801"/>
    <customShpInfo spid="_x0000_s1802"/>
    <customShpInfo spid="_x0000_s1803"/>
    <customShpInfo spid="_x0000_s1804"/>
    <customShpInfo spid="_x0000_s1805"/>
    <customShpInfo spid="_x0000_s1789"/>
    <customShpInfo spid="_x0000_s1807"/>
    <customShpInfo spid="_x0000_s1808"/>
    <customShpInfo spid="_x0000_s1806"/>
    <customShpInfo spid="_x0000_s1809"/>
    <customShpInfo spid="_x0000_s1810"/>
    <customShpInfo spid="_x0000_s1811"/>
    <customShpInfo spid="_x0000_s1813"/>
    <customShpInfo spid="_x0000_s1814"/>
    <customShpInfo spid="_x0000_s1815"/>
    <customShpInfo spid="_x0000_s1816"/>
    <customShpInfo spid="_x0000_s1817"/>
    <customShpInfo spid="_x0000_s1812"/>
    <customShpInfo spid="_x0000_s1819"/>
    <customShpInfo spid="_x0000_s1820"/>
    <customShpInfo spid="_x0000_s1818"/>
    <customShpInfo spid="_x0000_s1822"/>
    <customShpInfo spid="_x0000_s1823"/>
    <customShpInfo spid="_x0000_s1824"/>
    <customShpInfo spid="_x0000_s1825"/>
    <customShpInfo spid="_x0000_s1826"/>
    <customShpInfo spid="_x0000_s1827"/>
    <customShpInfo spid="_x0000_s1828"/>
    <customShpInfo spid="_x0000_s1821"/>
    <customShpInfo spid="_x0000_s1829"/>
    <customShpInfo spid="_x0000_s1831"/>
    <customShpInfo spid="_x0000_s1832"/>
    <customShpInfo spid="_x0000_s1830"/>
    <customShpInfo spid="_x0000_s1834"/>
    <customShpInfo spid="_x0000_s1835"/>
    <customShpInfo spid="_x0000_s1836"/>
    <customShpInfo spid="_x0000_s1837"/>
    <customShpInfo spid="_x0000_s1833"/>
    <customShpInfo spid="_x0000_s1839"/>
    <customShpInfo spid="_x0000_s1840"/>
    <customShpInfo spid="_x0000_s1841"/>
    <customShpInfo spid="_x0000_s1842"/>
    <customShpInfo spid="_x0000_s1843"/>
    <customShpInfo spid="_x0000_s1844"/>
    <customShpInfo spid="_x0000_s1845"/>
    <customShpInfo spid="_x0000_s1846"/>
    <customShpInfo spid="_x0000_s1838"/>
    <customShpInfo spid="_x0000_s1847"/>
    <customShpInfo spid="_x0000_s1849"/>
    <customShpInfo spid="_x0000_s1850"/>
    <customShpInfo spid="_x0000_s1851"/>
    <customShpInfo spid="_x0000_s1852"/>
    <customShpInfo spid="_x0000_s1853"/>
    <customShpInfo spid="_x0000_s1854"/>
    <customShpInfo spid="_x0000_s1855"/>
    <customShpInfo spid="_x0000_s1856"/>
    <customShpInfo spid="_x0000_s1857"/>
    <customShpInfo spid="_x0000_s1858"/>
    <customShpInfo spid="_x0000_s1859"/>
    <customShpInfo spid="_x0000_s1848"/>
    <customShpInfo spid="_x0000_s1860"/>
    <customShpInfo spid="_x0000_s1861"/>
    <customShpInfo spid="_x0000_s1863"/>
    <customShpInfo spid="_x0000_s1864"/>
    <customShpInfo spid="_x0000_s1865"/>
    <customShpInfo spid="_x0000_s1866"/>
    <customShpInfo spid="_x0000_s1862"/>
    <customShpInfo spid="_x0000_s1867"/>
    <customShpInfo spid="_x0000_s1869"/>
    <customShpInfo spid="_x0000_s1870"/>
    <customShpInfo spid="_x0000_s1868"/>
    <customShpInfo spid="_x0000_s1872"/>
    <customShpInfo spid="_x0000_s1873"/>
    <customShpInfo spid="_x0000_s1874"/>
    <customShpInfo spid="_x0000_s1875"/>
    <customShpInfo spid="_x0000_s1876"/>
    <customShpInfo spid="_x0000_s1877"/>
    <customShpInfo spid="_x0000_s1878"/>
    <customShpInfo spid="_x0000_s1871"/>
    <customShpInfo spid="_x0000_s1880"/>
    <customShpInfo spid="_x0000_s1881"/>
    <customShpInfo spid="_x0000_s1882"/>
    <customShpInfo spid="_x0000_s1883"/>
    <customShpInfo spid="_x0000_s1884"/>
    <customShpInfo spid="_x0000_s1879"/>
    <customShpInfo spid="_x0000_s1886"/>
    <customShpInfo spid="_x0000_s1887"/>
    <customShpInfo spid="_x0000_s1885"/>
    <customShpInfo spid="_x0000_s1889"/>
    <customShpInfo spid="_x0000_s1890"/>
    <customShpInfo spid="_x0000_s1891"/>
    <customShpInfo spid="_x0000_s1892"/>
    <customShpInfo spid="_x0000_s1893"/>
    <customShpInfo spid="_x0000_s1894"/>
    <customShpInfo spid="_x0000_s1895"/>
    <customShpInfo spid="_x0000_s1888"/>
    <customShpInfo spid="_x0000_s1896"/>
    <customShpInfo spid="_x0000_s1897"/>
    <customShpInfo spid="_x0000_s1899"/>
    <customShpInfo spid="_x0000_s1900"/>
    <customShpInfo spid="_x0000_s1901"/>
    <customShpInfo spid="_x0000_s1902"/>
    <customShpInfo spid="_x0000_s1898"/>
    <customShpInfo spid="_x0000_s1904"/>
    <customShpInfo spid="_x0000_s1905"/>
    <customShpInfo spid="_x0000_s1906"/>
    <customShpInfo spid="_x0000_s1907"/>
    <customShpInfo spid="_x0000_s1903"/>
    <customShpInfo spid="_x0000_s1909"/>
    <customShpInfo spid="_x0000_s1910"/>
    <customShpInfo spid="_x0000_s1911"/>
    <customShpInfo spid="_x0000_s1912"/>
    <customShpInfo spid="_x0000_s1913"/>
    <customShpInfo spid="_x0000_s1914"/>
    <customShpInfo spid="_x0000_s1915"/>
    <customShpInfo spid="_x0000_s1908"/>
    <customShpInfo spid="_x0000_s1917"/>
    <customShpInfo spid="_x0000_s1918"/>
    <customShpInfo spid="_x0000_s1919"/>
    <customShpInfo spid="_x0000_s1920"/>
    <customShpInfo spid="_x0000_s1916"/>
    <customShpInfo spid="_x0000_s1922"/>
    <customShpInfo spid="_x0000_s1923"/>
    <customShpInfo spid="_x0000_s1924"/>
    <customShpInfo spid="_x0000_s1925"/>
    <customShpInfo spid="_x0000_s1926"/>
    <customShpInfo spid="_x0000_s1927"/>
    <customShpInfo spid="_x0000_s1928"/>
    <customShpInfo spid="_x0000_s1921"/>
    <customShpInfo spid="_x0000_s1929"/>
    <customShpInfo spid="_x0000_s1931"/>
    <customShpInfo spid="_x0000_s1932"/>
    <customShpInfo spid="_x0000_s1933"/>
    <customShpInfo spid="_x0000_s1934"/>
    <customShpInfo spid="_x0000_s1930"/>
    <customShpInfo spid="_x0000_s1935"/>
    <customShpInfo spid="_x0000_s1936"/>
    <customShpInfo spid="_x0000_s1938"/>
    <customShpInfo spid="_x0000_s1939"/>
    <customShpInfo spid="_x0000_s1940"/>
    <customShpInfo spid="_x0000_s1941"/>
    <customShpInfo spid="_x0000_s1942"/>
    <customShpInfo spid="_x0000_s1937"/>
    <customShpInfo spid="_x0000_s1943"/>
    <customShpInfo spid="_x0000_s1944"/>
    <customShpInfo spid="_x0000_s1945"/>
    <customShpInfo spid="_x0000_s1947"/>
    <customShpInfo spid="_x0000_s1948"/>
    <customShpInfo spid="_x0000_s1949"/>
    <customShpInfo spid="_x0000_s1950"/>
    <customShpInfo spid="_x0000_s1951"/>
    <customShpInfo spid="_x0000_s1946"/>
    <customShpInfo spid="_x0000_s1952"/>
    <customShpInfo spid="_x0000_s1953"/>
    <customShpInfo spid="_x0000_s1954"/>
    <customShpInfo spid="_x0000_s1956"/>
    <customShpInfo spid="_x0000_s1957"/>
    <customShpInfo spid="_x0000_s1958"/>
    <customShpInfo spid="_x0000_s1959"/>
    <customShpInfo spid="_x0000_s1960"/>
    <customShpInfo spid="_x0000_s1955"/>
    <customShpInfo spid="_x0000_s1961"/>
    <customShpInfo spid="_x0000_s1962"/>
    <customShpInfo spid="_x0000_s1964"/>
    <customShpInfo spid="_x0000_s1965"/>
    <customShpInfo spid="_x0000_s1966"/>
    <customShpInfo spid="_x0000_s1967"/>
    <customShpInfo spid="_x0000_s1963"/>
    <customShpInfo spid="_x0000_s1968"/>
    <customShpInfo spid="_x0000_s1969"/>
    <customShpInfo spid="_x0000_s1970"/>
    <customShpInfo spid="_x0000_s1972"/>
    <customShpInfo spid="_x0000_s1973"/>
    <customShpInfo spid="_x0000_s1974"/>
    <customShpInfo spid="_x0000_s1975"/>
    <customShpInfo spid="_x0000_s1971"/>
    <customShpInfo spid="_x0000_s1976"/>
    <customShpInfo spid="_x0000_s1977"/>
    <customShpInfo spid="_x0000_s1979"/>
    <customShpInfo spid="_x0000_s1980"/>
    <customShpInfo spid="_x0000_s1981"/>
    <customShpInfo spid="_x0000_s1982"/>
    <customShpInfo spid="_x0000_s1978"/>
    <customShpInfo spid="_x0000_s1983"/>
    <customShpInfo spid="_x0000_s1984"/>
    <customShpInfo spid="_x0000_s1986"/>
    <customShpInfo spid="_x0000_s1987"/>
    <customShpInfo spid="_x0000_s1988"/>
    <customShpInfo spid="_x0000_s1989"/>
    <customShpInfo spid="_x0000_s1990"/>
    <customShpInfo spid="_x0000_s1985"/>
    <customShpInfo spid="_x0000_s1992"/>
    <customShpInfo spid="_x0000_s1993"/>
    <customShpInfo spid="_x0000_s1994"/>
    <customShpInfo spid="_x0000_s1995"/>
    <customShpInfo spid="_x0000_s1996"/>
    <customShpInfo spid="_x0000_s1991"/>
    <customShpInfo spid="_x0000_s1997"/>
    <customShpInfo spid="_x0000_s1998"/>
    <customShpInfo spid="_x0000_s2000"/>
    <customShpInfo spid="_x0000_s2001"/>
    <customShpInfo spid="_x0000_s2002"/>
    <customShpInfo spid="_x0000_s2003"/>
    <customShpInfo spid="_x0000_s2004"/>
    <customShpInfo spid="_x0000_s2005"/>
    <customShpInfo spid="_x0000_s2006"/>
    <customShpInfo spid="_x0000_s1999"/>
    <customShpInfo spid="_x0000_s2007"/>
    <customShpInfo spid="_x0000_s2009"/>
    <customShpInfo spid="_x0000_s2010"/>
    <customShpInfo spid="_x0000_s2011"/>
    <customShpInfo spid="_x0000_s2008"/>
    <customShpInfo spid="_x0000_s2012"/>
    <customShpInfo spid="_x0000_s2013"/>
    <customShpInfo spid="_x0000_s2015"/>
    <customShpInfo spid="_x0000_s2016"/>
    <customShpInfo spid="_x0000_s2017"/>
    <customShpInfo spid="_x0000_s2018"/>
    <customShpInfo spid="_x0000_s2019"/>
    <customShpInfo spid="_x0000_s2020"/>
    <customShpInfo spid="_x0000_s2014"/>
    <customShpInfo spid="_x0000_s2021"/>
    <customShpInfo spid="_x0000_s2023"/>
    <customShpInfo spid="_x0000_s2024"/>
    <customShpInfo spid="_x0000_s2025"/>
    <customShpInfo spid="_x0000_s2026"/>
    <customShpInfo spid="_x0000_s2027"/>
    <customShpInfo spid="_x0000_s2022"/>
    <customShpInfo spid="_x0000_s2028"/>
    <customShpInfo spid="_x0000_s2029"/>
    <customShpInfo spid="_x0000_s2030"/>
    <customShpInfo spid="_x0000_s2032"/>
    <customShpInfo spid="_x0000_s2033"/>
    <customShpInfo spid="_x0000_s2034"/>
    <customShpInfo spid="_x0000_s2035"/>
    <customShpInfo spid="_x0000_s2036"/>
    <customShpInfo spid="_x0000_s2037"/>
    <customShpInfo spid="_x0000_s2038"/>
    <customShpInfo spid="_x0000_s2031"/>
    <customShpInfo spid="_x0000_s2040"/>
    <customShpInfo spid="_x0000_s2041"/>
    <customShpInfo spid="_x0000_s2042"/>
    <customShpInfo spid="_x0000_s2043"/>
    <customShpInfo spid="_x0000_s2039"/>
    <customShpInfo spid="_x0000_s2045"/>
    <customShpInfo spid="_x0000_s2046"/>
    <customShpInfo spid="_x0000_s2047"/>
    <customShpInfo spid="_x0000_s2044"/>
    <customShpInfo spid="_x0000_s2048"/>
    <customShpInfo spid="_x0000_s2049"/>
    <customShpInfo spid="_x0000_s2051"/>
    <customShpInfo spid="_x0000_s2052"/>
    <customShpInfo spid="_x0000_s2053"/>
    <customShpInfo spid="_x0000_s2050"/>
    <customShpInfo spid="_x0000_s2054"/>
    <customShpInfo spid="_x0000_s2055"/>
    <customShpInfo spid="_x0000_s2057"/>
    <customShpInfo spid="_x0000_s2058"/>
    <customShpInfo spid="_x0000_s2059"/>
    <customShpInfo spid="_x0000_s2060"/>
    <customShpInfo spid="_x0000_s2061"/>
    <customShpInfo spid="_x0000_s2056"/>
    <customShpInfo spid="_x0000_s2062"/>
    <customShpInfo spid="_x0000_s2063"/>
    <customShpInfo spid="_x0000_s2065"/>
    <customShpInfo spid="_x0000_s2066"/>
    <customShpInfo spid="_x0000_s2067"/>
    <customShpInfo spid="_x0000_s2068"/>
    <customShpInfo spid="_x0000_s2064"/>
    <customShpInfo spid="_x0000_s2069"/>
    <customShpInfo spid="_x0000_s2070"/>
    <customShpInfo spid="_x0000_s2072"/>
    <customShpInfo spid="_x0000_s2073"/>
    <customShpInfo spid="_x0000_s2074"/>
    <customShpInfo spid="_x0000_s2071"/>
    <customShpInfo spid="_x0000_s2075"/>
    <customShpInfo spid="_x0000_s2076"/>
    <customShpInfo spid="_x0000_s2078"/>
    <customShpInfo spid="_x0000_s2079"/>
    <customShpInfo spid="_x0000_s2080"/>
    <customShpInfo spid="_x0000_s2081"/>
    <customShpInfo spid="_x0000_s2077"/>
    <customShpInfo spid="_x0000_s2082"/>
    <customShpInfo spid="_x0000_s2083"/>
    <customShpInfo spid="_x0000_s2084"/>
    <customShpInfo spid="_x0000_s2086"/>
    <customShpInfo spid="_x0000_s2087"/>
    <customShpInfo spid="_x0000_s2088"/>
    <customShpInfo spid="_x0000_s2089"/>
    <customShpInfo spid="_x0000_s2085"/>
    <customShpInfo spid="_x0000_s2090"/>
    <customShpInfo spid="_x0000_s2091"/>
    <customShpInfo spid="_x0000_s2092"/>
    <customShpInfo spid="_x0000_s2093"/>
    <customShpInfo spid="_x0000_s2095"/>
    <customShpInfo spid="_x0000_s2096"/>
    <customShpInfo spid="_x0000_s2097"/>
    <customShpInfo spid="_x0000_s2098"/>
    <customShpInfo spid="_x0000_s2094"/>
    <customShpInfo spid="_x0000_s2099"/>
    <customShpInfo spid="_x0000_s2101"/>
    <customShpInfo spid="_x0000_s2102"/>
    <customShpInfo spid="_x0000_s2103"/>
    <customShpInfo spid="_x0000_s2104"/>
    <customShpInfo spid="_x0000_s2100"/>
    <customShpInfo spid="_x0000_s2105"/>
    <customShpInfo spid="_x0000_s2106"/>
    <customShpInfo spid="_x0000_s2107"/>
    <customShpInfo spid="_x0000_s2108"/>
    <customShpInfo spid="_x0000_s2110"/>
    <customShpInfo spid="_x0000_s2111"/>
    <customShpInfo spid="_x0000_s2112"/>
    <customShpInfo spid="_x0000_s2113"/>
    <customShpInfo spid="_x0000_s2109"/>
    <customShpInfo spid="_x0000_s2114"/>
    <customShpInfo spid="_x0000_s2115"/>
    <customShpInfo spid="_x0000_s2117"/>
    <customShpInfo spid="_x0000_s2118"/>
    <customShpInfo spid="_x0000_s2119"/>
    <customShpInfo spid="_x0000_s2120"/>
    <customShpInfo spid="_x0000_s2116"/>
    <customShpInfo spid="_x0000_s2121"/>
    <customShpInfo spid="_x0000_s2122"/>
    <customShpInfo spid="_x0000_s2123"/>
    <customShpInfo spid="_x0000_s2125"/>
    <customShpInfo spid="_x0000_s2126"/>
    <customShpInfo spid="_x0000_s2127"/>
    <customShpInfo spid="_x0000_s2128"/>
    <customShpInfo spid="_x0000_s2124"/>
    <customShpInfo spid="_x0000_s2129"/>
    <customShpInfo spid="_x0000_s2131"/>
    <customShpInfo spid="_x0000_s2132"/>
    <customShpInfo spid="_x0000_s2133"/>
    <customShpInfo spid="_x0000_s2134"/>
    <customShpInfo spid="_x0000_s2130"/>
    <customShpInfo spid="_x0000_s2135"/>
    <customShpInfo spid="_x0000_s2136"/>
    <customShpInfo spid="_x0000_s2137"/>
    <customShpInfo spid="_x0000_s2138"/>
    <customShpInfo spid="_x0000_s2140"/>
    <customShpInfo spid="_x0000_s2141"/>
    <customShpInfo spid="_x0000_s2142"/>
    <customShpInfo spid="_x0000_s2143"/>
    <customShpInfo spid="_x0000_s2139"/>
    <customShpInfo spid="_x0000_s2144"/>
    <customShpInfo spid="_x0000_s2146"/>
    <customShpInfo spid="_x0000_s2147"/>
    <customShpInfo spid="_x0000_s2148"/>
    <customShpInfo spid="_x0000_s2145"/>
    <customShpInfo spid="_x0000_s2150"/>
    <customShpInfo spid="_x0000_s2151"/>
    <customShpInfo spid="_x0000_s2152"/>
    <customShpInfo spid="_x0000_s2153"/>
    <customShpInfo spid="_x0000_s2149"/>
    <customShpInfo spid="_x0000_s2154"/>
    <customShpInfo spid="_x0000_s2155"/>
    <customShpInfo spid="_x0000_s2156"/>
    <customShpInfo spid="_x0000_s2157"/>
    <customShpInfo spid="_x0000_s2159"/>
    <customShpInfo spid="_x0000_s2160"/>
    <customShpInfo spid="_x0000_s2161"/>
    <customShpInfo spid="_x0000_s2162"/>
    <customShpInfo spid="_x0000_s2158"/>
    <customShpInfo spid="_x0000_s2163"/>
    <customShpInfo spid="_x0000_s2165"/>
    <customShpInfo spid="_x0000_s2166"/>
    <customShpInfo spid="_x0000_s2167"/>
    <customShpInfo spid="_x0000_s2164"/>
    <customShpInfo spid="_x0000_s2169"/>
    <customShpInfo spid="_x0000_s2170"/>
    <customShpInfo spid="_x0000_s2171"/>
    <customShpInfo spid="_x0000_s2172"/>
    <customShpInfo spid="_x0000_s2168"/>
    <customShpInfo spid="_x0000_s2173"/>
    <customShpInfo spid="_x0000_s2174"/>
    <customShpInfo spid="_x0000_s2176"/>
    <customShpInfo spid="_x0000_s2177"/>
    <customShpInfo spid="_x0000_s2178"/>
    <customShpInfo spid="_x0000_s2179"/>
    <customShpInfo spid="_x0000_s2180"/>
    <customShpInfo spid="_x0000_s2175"/>
    <customShpInfo spid="_x0000_s2181"/>
    <customShpInfo spid="_x0000_s2182"/>
    <customShpInfo spid="_x0000_s2183"/>
    <customShpInfo spid="_x0000_s2184"/>
    <customShpInfo spid="_x0000_s2186"/>
    <customShpInfo spid="_x0000_s2187"/>
    <customShpInfo spid="_x0000_s2188"/>
    <customShpInfo spid="_x0000_s2189"/>
    <customShpInfo spid="_x0000_s2190"/>
    <customShpInfo spid="_x0000_s2185"/>
    <customShpInfo spid="_x0000_s2191"/>
    <customShpInfo spid="_x0000_s2193"/>
    <customShpInfo spid="_x0000_s2194"/>
    <customShpInfo spid="_x0000_s2195"/>
    <customShpInfo spid="_x0000_s2196"/>
    <customShpInfo spid="_x0000_s2197"/>
    <customShpInfo spid="_x0000_s2192"/>
    <customShpInfo spid="_x0000_s2198"/>
    <customShpInfo spid="_x0000_s2199"/>
    <customShpInfo spid="_x0000_s2200"/>
    <customShpInfo spid="_x0000_s2202"/>
    <customShpInfo spid="_x0000_s2203"/>
    <customShpInfo spid="_x0000_s2204"/>
    <customShpInfo spid="_x0000_s2205"/>
    <customShpInfo spid="_x0000_s2206"/>
    <customShpInfo spid="_x0000_s2201"/>
    <customShpInfo spid="_x0000_s2207"/>
    <customShpInfo spid="_x0000_s2208"/>
    <customShpInfo spid="_x0000_s2209"/>
    <customShpInfo spid="_x0000_s2211"/>
    <customShpInfo spid="_x0000_s2212"/>
    <customShpInfo spid="_x0000_s2213"/>
    <customShpInfo spid="_x0000_s2214"/>
    <customShpInfo spid="_x0000_s2215"/>
    <customShpInfo spid="_x0000_s2210"/>
    <customShpInfo spid="_x0000_s2216"/>
    <customShpInfo spid="_x0000_s2217"/>
    <customShpInfo spid="_x0000_s2219"/>
    <customShpInfo spid="_x0000_s2220"/>
    <customShpInfo spid="_x0000_s2221"/>
    <customShpInfo spid="_x0000_s2222"/>
    <customShpInfo spid="_x0000_s2223"/>
    <customShpInfo spid="_x0000_s2218"/>
    <customShpInfo spid="_x0000_s2224"/>
    <customShpInfo spid="_x0000_s2225"/>
    <customShpInfo spid="_x0000_s2226"/>
    <customShpInfo spid="_x0000_s2228"/>
    <customShpInfo spid="_x0000_s2229"/>
    <customShpInfo spid="_x0000_s2230"/>
    <customShpInfo spid="_x0000_s2231"/>
    <customShpInfo spid="_x0000_s2232"/>
    <customShpInfo spid="_x0000_s2227"/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34"/>
    <customShpInfo spid="_x0000_s2240"/>
    <customShpInfo spid="_x0000_s2241"/>
    <customShpInfo spid="_x0000_s2243"/>
    <customShpInfo spid="_x0000_s2244"/>
    <customShpInfo spid="_x0000_s2245"/>
    <customShpInfo spid="_x0000_s2246"/>
    <customShpInfo spid="_x0000_s2247"/>
    <customShpInfo spid="_x0000_s2242"/>
    <customShpInfo spid="_x0000_s2248"/>
    <customShpInfo spid="_x0000_s2249"/>
    <customShpInfo spid="_x0000_s2250"/>
    <customShpInfo spid="_x0000_s2252"/>
    <customShpInfo spid="_x0000_s2253"/>
    <customShpInfo spid="_x0000_s2254"/>
    <customShpInfo spid="_x0000_s2255"/>
    <customShpInfo spid="_x0000_s2256"/>
    <customShpInfo spid="_x0000_s2251"/>
    <customShpInfo spid="_x0000_s2257"/>
    <customShpInfo spid="_x0000_s2258"/>
    <customShpInfo spid="_x0000_s2259"/>
    <customShpInfo spid="_x0000_s2261"/>
    <customShpInfo spid="_x0000_s2262"/>
    <customShpInfo spid="_x0000_s2263"/>
    <customShpInfo spid="_x0000_s2264"/>
    <customShpInfo spid="_x0000_s2265"/>
    <customShpInfo spid="_x0000_s2260"/>
    <customShpInfo spid="_x0000_s2266"/>
    <customShpInfo spid="_x0000_s2268"/>
    <customShpInfo spid="_x0000_s2269"/>
    <customShpInfo spid="_x0000_s2270"/>
    <customShpInfo spid="_x0000_s2271"/>
    <customShpInfo spid="_x0000_s2272"/>
    <customShpInfo spid="_x0000_s2267"/>
    <customShpInfo spid="_x0000_s2273"/>
    <customShpInfo spid="_x0000_s2274"/>
    <customShpInfo spid="_x0000_s2275"/>
    <customShpInfo spid="_x0000_s2277"/>
    <customShpInfo spid="_x0000_s2278"/>
    <customShpInfo spid="_x0000_s2279"/>
    <customShpInfo spid="_x0000_s2280"/>
    <customShpInfo spid="_x0000_s2281"/>
    <customShpInfo spid="_x0000_s2276"/>
    <customShpInfo spid="_x0000_s2282"/>
    <customShpInfo spid="_x0000_s2283"/>
    <customShpInfo spid="_x0000_s2285"/>
    <customShpInfo spid="_x0000_s2286"/>
    <customShpInfo spid="_x0000_s2287"/>
    <customShpInfo spid="_x0000_s2288"/>
    <customShpInfo spid="_x0000_s2289"/>
    <customShpInfo spid="_x0000_s2284"/>
    <customShpInfo spid="_x0000_s2290"/>
    <customShpInfo spid="_x0000_s2291"/>
    <customShpInfo spid="_x0000_s2293"/>
    <customShpInfo spid="_x0000_s2294"/>
    <customShpInfo spid="_x0000_s2295"/>
    <customShpInfo spid="_x0000_s2296"/>
    <customShpInfo spid="_x0000_s2292"/>
    <customShpInfo spid="_x0000_s2297"/>
    <customShpInfo spid="_x0000_s2298"/>
    <customShpInfo spid="_x0000_s2300"/>
    <customShpInfo spid="_x0000_s2301"/>
    <customShpInfo spid="_x0000_s2302"/>
    <customShpInfo spid="_x0000_s2303"/>
    <customShpInfo spid="_x0000_s2299"/>
    <customShpInfo spid="_x0000_s2304"/>
    <customShpInfo spid="_x0000_s2306"/>
    <customShpInfo spid="_x0000_s2307"/>
    <customShpInfo spid="_x0000_s2308"/>
    <customShpInfo spid="_x0000_s2309"/>
    <customShpInfo spid="_x0000_s2305"/>
    <customShpInfo spid="_x0000_s2310"/>
    <customShpInfo spid="_x0000_s2311"/>
    <customShpInfo spid="_x0000_s2313"/>
    <customShpInfo spid="_x0000_s2314"/>
    <customShpInfo spid="_x0000_s2315"/>
    <customShpInfo spid="_x0000_s2316"/>
    <customShpInfo spid="_x0000_s2312"/>
    <customShpInfo spid="_x0000_s2317"/>
    <customShpInfo spid="_x0000_s2319"/>
    <customShpInfo spid="_x0000_s2320"/>
    <customShpInfo spid="_x0000_s2321"/>
    <customShpInfo spid="_x0000_s2322"/>
    <customShpInfo spid="_x0000_s2318"/>
    <customShpInfo spid="_x0000_s2323"/>
    <customShpInfo spid="_x0000_s2324"/>
    <customShpInfo spid="_x0000_s2326"/>
    <customShpInfo spid="_x0000_s2327"/>
    <customShpInfo spid="_x0000_s2325"/>
    <customShpInfo spid="_x0000_s2329"/>
    <customShpInfo spid="_x0000_s2330"/>
    <customShpInfo spid="_x0000_s2331"/>
    <customShpInfo spid="_x0000_s2332"/>
    <customShpInfo spid="_x0000_s2328"/>
    <customShpInfo spid="_x0000_s2333"/>
    <customShpInfo spid="_x0000_s2335"/>
    <customShpInfo spid="_x0000_s2336"/>
    <customShpInfo spid="_x0000_s2337"/>
    <customShpInfo spid="_x0000_s2338"/>
    <customShpInfo spid="_x0000_s2334"/>
    <customShpInfo spid="_x0000_s2339"/>
    <customShpInfo spid="_x0000_s2340"/>
    <customShpInfo spid="_x0000_s2342"/>
    <customShpInfo spid="_x0000_s2343"/>
    <customShpInfo spid="_x0000_s2341"/>
    <customShpInfo spid="_x0000_s2345"/>
    <customShpInfo spid="_x0000_s2346"/>
    <customShpInfo spid="_x0000_s2347"/>
    <customShpInfo spid="_x0000_s2348"/>
    <customShpInfo spid="_x0000_s2344"/>
    <customShpInfo spid="_x0000_s2349"/>
    <customShpInfo spid="_x0000_s2351"/>
    <customShpInfo spid="_x0000_s2352"/>
    <customShpInfo spid="_x0000_s2353"/>
    <customShpInfo spid="_x0000_s2354"/>
    <customShpInfo spid="_x0000_s2350"/>
    <customShpInfo spid="_x0000_s2355"/>
    <customShpInfo spid="_x0000_s2356"/>
    <customShpInfo spid="_x0000_s2358"/>
    <customShpInfo spid="_x0000_s2359"/>
    <customShpInfo spid="_x0000_s2360"/>
    <customShpInfo spid="_x0000_s2361"/>
    <customShpInfo spid="_x0000_s2357"/>
    <customShpInfo spid="_x0000_s2362"/>
    <customShpInfo spid="_x0000_s2364"/>
    <customShpInfo spid="_x0000_s2365"/>
    <customShpInfo spid="_x0000_s2366"/>
    <customShpInfo spid="_x0000_s2367"/>
    <customShpInfo spid="_x0000_s2363"/>
    <customShpInfo spid="_x0000_s2368"/>
    <customShpInfo spid="_x0000_s2370"/>
    <customShpInfo spid="_x0000_s2371"/>
    <customShpInfo spid="_x0000_s2372"/>
    <customShpInfo spid="_x0000_s2373"/>
    <customShpInfo spid="_x0000_s2369"/>
    <customShpInfo spid="_x0000_s2374"/>
    <customShpInfo spid="_x0000_s2376"/>
    <customShpInfo spid="_x0000_s2377"/>
    <customShpInfo spid="_x0000_s2378"/>
    <customShpInfo spid="_x0000_s2379"/>
    <customShpInfo spid="_x0000_s2375"/>
    <customShpInfo spid="_x0000_s2380"/>
    <customShpInfo spid="_x0000_s2381"/>
    <customShpInfo spid="_x0000_s2383"/>
    <customShpInfo spid="_x0000_s2384"/>
    <customShpInfo spid="_x0000_s2385"/>
    <customShpInfo spid="_x0000_s2386"/>
    <customShpInfo spid="_x0000_s2382"/>
    <customShpInfo spid="_x0000_s2387"/>
    <customShpInfo spid="_x0000_s2389"/>
    <customShpInfo spid="_x0000_s2390"/>
    <customShpInfo spid="_x0000_s2388"/>
    <customShpInfo spid="_x0000_s2392"/>
    <customShpInfo spid="_x0000_s2393"/>
    <customShpInfo spid="_x0000_s2394"/>
    <customShpInfo spid="_x0000_s2395"/>
    <customShpInfo spid="_x0000_s2391"/>
    <customShpInfo spid="_x0000_s2396"/>
    <customShpInfo spid="_x0000_s2397"/>
    <customShpInfo spid="_x0000_s2399"/>
    <customShpInfo spid="_x0000_s2400"/>
    <customShpInfo spid="_x0000_s2401"/>
    <customShpInfo spid="_x0000_s2402"/>
    <customShpInfo spid="_x0000_s2398"/>
    <customShpInfo spid="_x0000_s2403"/>
    <customShpInfo spid="_x0000_s2405"/>
    <customShpInfo spid="_x0000_s2406"/>
    <customShpInfo spid="_x0000_s2407"/>
    <customShpInfo spid="_x0000_s2408"/>
    <customShpInfo spid="_x0000_s2404"/>
    <customShpInfo spid="_x0000_s2409"/>
    <customShpInfo spid="_x0000_s2410"/>
    <customShpInfo spid="_x0000_s2412"/>
    <customShpInfo spid="_x0000_s2413"/>
    <customShpInfo spid="_x0000_s2414"/>
    <customShpInfo spid="_x0000_s2415"/>
    <customShpInfo spid="_x0000_s2411"/>
    <customShpInfo spid="_x0000_s2416"/>
    <customShpInfo spid="_x0000_s2418"/>
    <customShpInfo spid="_x0000_s2419"/>
    <customShpInfo spid="_x0000_s2420"/>
    <customShpInfo spid="_x0000_s2421"/>
    <customShpInfo spid="_x0000_s2417"/>
    <customShpInfo spid="_x0000_s2422"/>
    <customShpInfo spid="_x0000_s2423"/>
    <customShpInfo spid="_x0000_s2425"/>
    <customShpInfo spid="_x0000_s2426"/>
    <customShpInfo spid="_x0000_s2427"/>
    <customShpInfo spid="_x0000_s2428"/>
    <customShpInfo spid="_x0000_s2424"/>
    <customShpInfo spid="_x0000_s2429"/>
    <customShpInfo spid="_x0000_s2431"/>
    <customShpInfo spid="_x0000_s2432"/>
    <customShpInfo spid="_x0000_s2433"/>
    <customShpInfo spid="_x0000_s2434"/>
    <customShpInfo spid="_x0000_s2430"/>
    <customShpInfo spid="_x0000_s2435"/>
    <customShpInfo spid="_x0000_s2437"/>
    <customShpInfo spid="_x0000_s2438"/>
    <customShpInfo spid="_x0000_s2439"/>
    <customShpInfo spid="_x0000_s2440"/>
    <customShpInfo spid="_x0000_s2436"/>
    <customShpInfo spid="_x0000_s2441"/>
    <customShpInfo spid="_x0000_s2442"/>
    <customShpInfo spid="_x0000_s2444"/>
    <customShpInfo spid="_x0000_s2445"/>
    <customShpInfo spid="_x0000_s2446"/>
    <customShpInfo spid="_x0000_s2447"/>
    <customShpInfo spid="_x0000_s2443"/>
    <customShpInfo spid="_x0000_s2448"/>
    <customShpInfo spid="_x0000_s2450"/>
    <customShpInfo spid="_x0000_s2451"/>
    <customShpInfo spid="_x0000_s2452"/>
    <customShpInfo spid="_x0000_s2453"/>
    <customShpInfo spid="_x0000_s2449"/>
    <customShpInfo spid="_x0000_s2454"/>
    <customShpInfo spid="_x0000_s2456"/>
    <customShpInfo spid="_x0000_s2457"/>
    <customShpInfo spid="_x0000_s2458"/>
    <customShpInfo spid="_x0000_s2459"/>
    <customShpInfo spid="_x0000_s2455"/>
    <customShpInfo spid="_x0000_s2460"/>
    <customShpInfo spid="_x0000_s2461"/>
    <customShpInfo spid="_x0000_s2463"/>
    <customShpInfo spid="_x0000_s2464"/>
    <customShpInfo spid="_x0000_s2465"/>
    <customShpInfo spid="_x0000_s2466"/>
    <customShpInfo spid="_x0000_s2462"/>
    <customShpInfo spid="_x0000_s2467"/>
    <customShpInfo spid="_x0000_s2469"/>
    <customShpInfo spid="_x0000_s2470"/>
    <customShpInfo spid="_x0000_s2471"/>
    <customShpInfo spid="_x0000_s2472"/>
    <customShpInfo spid="_x0000_s2468"/>
    <customShpInfo spid="_x0000_s2473"/>
    <customShpInfo spid="_x0000_s2474"/>
    <customShpInfo spid="_x0000_s2476"/>
    <customShpInfo spid="_x0000_s2477"/>
    <customShpInfo spid="_x0000_s2478"/>
    <customShpInfo spid="_x0000_s2479"/>
    <customShpInfo spid="_x0000_s2475"/>
    <customShpInfo spid="_x0000_s2481"/>
    <customShpInfo spid="_x0000_s2482"/>
    <customShpInfo spid="_x0000_s2480"/>
    <customShpInfo spid="_x0000_s2483"/>
    <customShpInfo spid="_x0000_s2485"/>
    <customShpInfo spid="_x0000_s2486"/>
    <customShpInfo spid="_x0000_s2487"/>
    <customShpInfo spid="_x0000_s2488"/>
    <customShpInfo spid="_x0000_s2484"/>
    <customShpInfo spid="_x0000_s2489"/>
    <customShpInfo spid="_x0000_s2490"/>
    <customShpInfo spid="_x0000_s2492"/>
    <customShpInfo spid="_x0000_s2493"/>
    <customShpInfo spid="_x0000_s2494"/>
    <customShpInfo spid="_x0000_s2495"/>
    <customShpInfo spid="_x0000_s2491"/>
    <customShpInfo spid="_x0000_s2496"/>
    <customShpInfo spid="_x0000_s2498"/>
    <customShpInfo spid="_x0000_s2499"/>
    <customShpInfo spid="_x0000_s2500"/>
    <customShpInfo spid="_x0000_s2501"/>
    <customShpInfo spid="_x0000_s2497"/>
    <customShpInfo spid="_x0000_s2502"/>
    <customShpInfo spid="_x0000_s2504"/>
    <customShpInfo spid="_x0000_s2505"/>
    <customShpInfo spid="_x0000_s2506"/>
    <customShpInfo spid="_x0000_s2507"/>
    <customShpInfo spid="_x0000_s2503"/>
    <customShpInfo spid="_x0000_s2508"/>
    <customShpInfo spid="_x0000_s2509"/>
    <customShpInfo spid="_x0000_s2511"/>
    <customShpInfo spid="_x0000_s2512"/>
    <customShpInfo spid="_x0000_s2513"/>
    <customShpInfo spid="_x0000_s2514"/>
    <customShpInfo spid="_x0000_s2510"/>
    <customShpInfo spid="_x0000_s2515"/>
    <customShpInfo spid="_x0000_s2517"/>
    <customShpInfo spid="_x0000_s2518"/>
    <customShpInfo spid="_x0000_s2519"/>
    <customShpInfo spid="_x0000_s2520"/>
    <customShpInfo spid="_x0000_s2516"/>
    <customShpInfo spid="_x0000_s2521"/>
    <customShpInfo spid="_x0000_s2522"/>
    <customShpInfo spid="_x0000_s2524"/>
    <customShpInfo spid="_x0000_s2525"/>
    <customShpInfo spid="_x0000_s2526"/>
    <customShpInfo spid="_x0000_s2527"/>
    <customShpInfo spid="_x0000_s2523"/>
    <customShpInfo spid="_x0000_s2528"/>
    <customShpInfo spid="_x0000_s2530"/>
    <customShpInfo spid="_x0000_s2531"/>
    <customShpInfo spid="_x0000_s2532"/>
    <customShpInfo spid="_x0000_s2533"/>
    <customShpInfo spid="_x0000_s2529"/>
    <customShpInfo spid="_x0000_s2534"/>
    <customShpInfo spid="_x0000_s2536"/>
    <customShpInfo spid="_x0000_s2537"/>
    <customShpInfo spid="_x0000_s2538"/>
    <customShpInfo spid="_x0000_s2539"/>
    <customShpInfo spid="_x0000_s25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178</Pages>
  <TotalTime>2</TotalTime>
  <ScaleCrop>false</ScaleCrop>
  <LinksUpToDate>false</LinksUpToDate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2024-06-14T14:10:00Z</dcterms:created>
  <dc:creator>HP</dc:creator>
  <cp:lastModifiedBy>HP</cp:lastModifiedBy>
  <dcterms:modified xsi:type="dcterms:W3CDTF">2024-06-14T14:13:11Z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2024-06-14T00:00:00Z</vt:filetime>
  </property>
  <property fmtid="{D5CDD505-2E9C-101B-9397-08002B2CF9AE}" pid="3" name="KSOProductBuildVer">
    <vt:lpwstr>1033-12.2.0.17119</vt:lpwstr>
  </property>
  <property fmtid="{D5CDD505-2E9C-101B-9397-08002B2CF9AE}" pid="4" name="ICV">
    <vt:lpwstr>C2AC946522A44277B04DD4F90CF1EC64_12</vt:lpwstr>
  </property>
</Properties>
</file>